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rPr>
          <w:b w:val="0"/>
          <w:sz w:val="4"/>
        </w:rPr>
      </w:pPr>
    </w:p>
    <w:p>
      <w:pPr>
        <w:tabs>
          <w:tab w:val="left" w:pos="8680"/>
        </w:tabs>
        <w:spacing w:line="240" w:lineRule="auto"/>
        <w:ind w:left="110" w:right="0" w:firstLine="0"/>
        <w:rPr>
          <w:sz w:val="20"/>
        </w:rPr>
      </w:pPr>
      <w:r>
        <w:rPr>
          <w:position w:val="21"/>
          <w:sz w:val="20"/>
        </w:rPr>
        <w:tab/>
      </w:r>
    </w:p>
    <w:p>
      <w:pPr>
        <w:pStyle w:val="11"/>
        <w:spacing w:line="400" w:lineRule="auto"/>
        <w:ind w:left="2660" w:right="1295" w:firstLine="1293"/>
      </w:pPr>
      <w:r>
        <w:t>SMART FASHION</w:t>
      </w:r>
      <w:r>
        <w:rPr>
          <w:spacing w:val="1"/>
        </w:rPr>
        <w:t xml:space="preserve"> </w:t>
      </w:r>
      <w:r>
        <w:rPr>
          <w:spacing w:val="-2"/>
        </w:rPr>
        <w:t>RECOMMENDER</w:t>
      </w:r>
      <w:r>
        <w:rPr>
          <w:spacing w:val="-20"/>
        </w:rPr>
        <w:t xml:space="preserve"> </w:t>
      </w:r>
      <w:r>
        <w:rPr>
          <w:spacing w:val="-2"/>
        </w:rPr>
        <w:t>APPLICATION</w:t>
      </w:r>
    </w:p>
    <w:p>
      <w:pPr>
        <w:spacing w:before="273"/>
        <w:ind w:left="3845" w:right="0" w:firstLine="0"/>
        <w:jc w:val="left"/>
        <w:rPr>
          <w:b/>
          <w:sz w:val="31"/>
        </w:rPr>
      </w:pPr>
      <w:r>
        <w:rPr>
          <w:b/>
          <w:sz w:val="31"/>
        </w:rPr>
        <w:t>PROJECT</w:t>
      </w:r>
      <w:r>
        <w:rPr>
          <w:b/>
          <w:spacing w:val="-15"/>
          <w:sz w:val="31"/>
        </w:rPr>
        <w:t xml:space="preserve"> </w:t>
      </w:r>
      <w:r>
        <w:rPr>
          <w:b/>
          <w:sz w:val="31"/>
        </w:rPr>
        <w:t>REPORT</w:t>
      </w:r>
    </w:p>
    <w:p>
      <w:pPr>
        <w:pStyle w:val="10"/>
        <w:rPr>
          <w:sz w:val="48"/>
        </w:rPr>
      </w:pPr>
    </w:p>
    <w:p>
      <w:pPr>
        <w:spacing w:before="0"/>
        <w:ind w:left="481" w:right="768" w:firstLine="0"/>
        <w:jc w:val="center"/>
        <w:rPr>
          <w:rFonts w:hint="default"/>
          <w:b/>
          <w:i/>
          <w:sz w:val="28"/>
          <w:lang w:val="en-IN"/>
        </w:rPr>
      </w:pPr>
      <w:r>
        <w:rPr>
          <w:b/>
          <w:i/>
          <w:sz w:val="28"/>
        </w:rPr>
        <w:t>Submi</w:t>
      </w:r>
      <w:r>
        <w:rPr>
          <w:rFonts w:hint="default"/>
          <w:b/>
          <w:i/>
          <w:sz w:val="28"/>
          <w:lang w:val="en-IN"/>
        </w:rPr>
        <w:t>tted</w:t>
      </w:r>
    </w:p>
    <w:p>
      <w:pPr>
        <w:spacing w:before="0"/>
        <w:ind w:left="481" w:right="768" w:firstLine="0"/>
        <w:jc w:val="center"/>
        <w:rPr>
          <w:rFonts w:hint="default"/>
          <w:b/>
          <w:i/>
          <w:sz w:val="28"/>
          <w:lang w:val="en-IN"/>
        </w:rPr>
      </w:pPr>
    </w:p>
    <w:p>
      <w:pPr>
        <w:spacing w:before="0"/>
        <w:ind w:left="481" w:right="768" w:firstLine="0"/>
        <w:jc w:val="center"/>
        <w:rPr>
          <w:rFonts w:hint="default"/>
          <w:b/>
          <w:i/>
          <w:sz w:val="28"/>
          <w:lang w:val="en-IN"/>
        </w:rPr>
      </w:pPr>
      <w:r>
        <w:rPr>
          <w:rFonts w:hint="default"/>
          <w:b/>
          <w:i/>
          <w:sz w:val="28"/>
          <w:lang w:val="en-IN"/>
        </w:rPr>
        <w:t>PADMAVATHI G           LEADER</w:t>
      </w:r>
    </w:p>
    <w:p>
      <w:pPr>
        <w:spacing w:before="0"/>
        <w:ind w:left="481" w:right="768" w:firstLine="0"/>
        <w:jc w:val="center"/>
        <w:rPr>
          <w:rFonts w:hint="default"/>
          <w:b/>
          <w:i/>
          <w:sz w:val="28"/>
          <w:lang w:val="en-IN"/>
        </w:rPr>
      </w:pPr>
      <w:r>
        <w:rPr>
          <w:rFonts w:hint="default"/>
          <w:b/>
          <w:i/>
          <w:sz w:val="28"/>
          <w:lang w:val="en-IN"/>
        </w:rPr>
        <w:t xml:space="preserve">      DHIVYA L                    MEMBER 1</w:t>
      </w:r>
    </w:p>
    <w:p>
      <w:pPr>
        <w:spacing w:before="0"/>
        <w:ind w:left="481" w:right="768" w:firstLine="0"/>
        <w:jc w:val="center"/>
        <w:rPr>
          <w:rFonts w:hint="default"/>
          <w:b/>
          <w:i/>
          <w:sz w:val="28"/>
          <w:lang w:val="en-IN"/>
        </w:rPr>
      </w:pPr>
      <w:r>
        <w:rPr>
          <w:rFonts w:hint="default"/>
          <w:b/>
          <w:i/>
          <w:sz w:val="28"/>
          <w:lang w:val="en-IN"/>
        </w:rPr>
        <w:t>PANDEESHWARI M       MEMBER 2</w:t>
      </w:r>
    </w:p>
    <w:p>
      <w:pPr>
        <w:spacing w:before="0"/>
        <w:ind w:left="481" w:right="768" w:firstLine="0"/>
        <w:jc w:val="center"/>
        <w:rPr>
          <w:rFonts w:hint="default"/>
          <w:b/>
          <w:i/>
          <w:sz w:val="28"/>
          <w:lang w:val="en-IN"/>
        </w:rPr>
      </w:pPr>
      <w:r>
        <w:rPr>
          <w:rFonts w:hint="default"/>
          <w:b/>
          <w:i/>
          <w:sz w:val="28"/>
          <w:lang w:val="en-IN"/>
        </w:rPr>
        <w:t>ISWARYA A                  MEMER3</w:t>
      </w:r>
    </w:p>
    <w:p>
      <w:pPr>
        <w:rPr>
          <w:rFonts w:hint="default"/>
          <w:lang w:val="en-IN"/>
        </w:rPr>
      </w:pPr>
      <w:r>
        <w:rPr>
          <w:rFonts w:hint="default"/>
          <w:spacing w:val="-68"/>
          <w:lang w:val="en-IN"/>
        </w:rPr>
        <w:t xml:space="preserve">           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                     </w:t>
      </w:r>
    </w:p>
    <w:p>
      <w:pPr>
        <w:pStyle w:val="10"/>
        <w:rPr>
          <w:sz w:val="30"/>
        </w:rPr>
      </w:pPr>
    </w:p>
    <w:p>
      <w:pPr>
        <w:spacing w:before="209"/>
        <w:ind w:left="481" w:right="693" w:firstLine="0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fulfilment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</w:p>
    <w:p>
      <w:pPr>
        <w:pStyle w:val="10"/>
        <w:rPr>
          <w:i/>
          <w:sz w:val="30"/>
        </w:rPr>
      </w:pPr>
    </w:p>
    <w:p>
      <w:pPr>
        <w:pStyle w:val="10"/>
        <w:spacing w:before="11"/>
        <w:rPr>
          <w:i/>
          <w:sz w:val="41"/>
        </w:rPr>
      </w:pPr>
    </w:p>
    <w:p>
      <w:pPr>
        <w:spacing w:before="0" w:line="480" w:lineRule="auto"/>
        <w:ind w:left="2823" w:right="3361" w:firstLine="96"/>
        <w:jc w:val="center"/>
        <w:rPr>
          <w:b/>
          <w:sz w:val="31"/>
        </w:rPr>
      </w:pPr>
      <w:r>
        <w:rPr>
          <w:b/>
          <w:spacing w:val="-1"/>
          <w:sz w:val="31"/>
        </w:rPr>
        <w:t>BACHELOR OF TECHNOLOGY</w:t>
      </w:r>
      <w:r>
        <w:rPr>
          <w:b/>
          <w:sz w:val="31"/>
        </w:rPr>
        <w:t xml:space="preserve"> </w:t>
      </w:r>
    </w:p>
    <w:p>
      <w:pPr>
        <w:spacing w:before="0" w:line="480" w:lineRule="auto"/>
        <w:ind w:left="2823" w:right="3361" w:firstLine="96"/>
        <w:jc w:val="center"/>
        <w:rPr>
          <w:rFonts w:hint="default"/>
          <w:b/>
          <w:sz w:val="31"/>
          <w:lang w:val="en-IN"/>
        </w:rPr>
      </w:pPr>
      <w:r>
        <w:rPr>
          <w:rFonts w:hint="default"/>
          <w:b/>
          <w:sz w:val="31"/>
          <w:lang w:val="en-IN"/>
        </w:rPr>
        <w:t>COMPUTER SCIENCE AND ENGINEERING</w:t>
      </w:r>
    </w:p>
    <w:p>
      <w:pPr>
        <w:spacing w:before="0" w:line="480" w:lineRule="auto"/>
        <w:ind w:left="2823" w:right="3361" w:firstLine="96"/>
        <w:jc w:val="center"/>
        <w:rPr>
          <w:rFonts w:hint="default"/>
          <w:b/>
          <w:sz w:val="31"/>
          <w:lang w:val="en-IN"/>
        </w:rPr>
      </w:pPr>
      <w:r>
        <w:rPr>
          <w:rFonts w:hint="default"/>
          <w:b/>
          <w:sz w:val="31"/>
          <w:lang w:val="en-IN"/>
        </w:rPr>
        <w:t>MAHENDRA ENGINEERING COLLEGE FOR WOMEN</w:t>
      </w:r>
    </w:p>
    <w:p>
      <w:pPr>
        <w:spacing w:before="0" w:line="480" w:lineRule="auto"/>
        <w:ind w:left="2823" w:right="3361" w:firstLine="96"/>
        <w:jc w:val="center"/>
        <w:rPr>
          <w:rFonts w:hint="default"/>
          <w:b/>
          <w:sz w:val="31"/>
          <w:lang w:val="en-IN"/>
        </w:rPr>
      </w:pPr>
      <w:r>
        <w:rPr>
          <w:rFonts w:hint="default"/>
          <w:b/>
          <w:sz w:val="31"/>
          <w:lang w:val="en-IN"/>
        </w:rPr>
        <w:t>NAMAKKAL</w:t>
      </w:r>
      <w:bookmarkStart w:id="0" w:name="_GoBack"/>
      <w:bookmarkEnd w:id="0"/>
    </w:p>
    <w:p>
      <w:pPr>
        <w:spacing w:before="0"/>
        <w:ind w:left="4019" w:right="0" w:firstLine="0"/>
        <w:jc w:val="left"/>
        <w:rPr>
          <w:b/>
          <w:sz w:val="32"/>
        </w:rPr>
      </w:pPr>
    </w:p>
    <w:p>
      <w:pPr>
        <w:spacing w:after="0"/>
        <w:jc w:val="left"/>
        <w:rPr>
          <w:sz w:val="32"/>
        </w:rPr>
        <w:sectPr>
          <w:footerReference r:id="rId5" w:type="default"/>
          <w:type w:val="continuous"/>
          <w:pgSz w:w="12240" w:h="15840"/>
          <w:pgMar w:top="1500" w:right="320" w:bottom="1200" w:left="940" w:header="720" w:footer="1002" w:gutter="0"/>
          <w:pgNumType w:start="1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1"/>
        <w:spacing w:before="239"/>
        <w:jc w:val="center"/>
      </w:pPr>
      <w:r>
        <w:t>ABSTRACT</w:t>
      </w:r>
    </w:p>
    <w:p>
      <w:pPr>
        <w:pStyle w:val="10"/>
        <w:spacing w:before="11"/>
        <w:rPr>
          <w:sz w:val="35"/>
        </w:rPr>
      </w:pPr>
    </w:p>
    <w:p>
      <w:pPr>
        <w:spacing w:before="0"/>
        <w:ind w:left="500" w:right="1067" w:firstLine="0"/>
        <w:jc w:val="both"/>
        <w:rPr>
          <w:sz w:val="24"/>
        </w:rPr>
      </w:pPr>
      <w:r>
        <w:rPr>
          <w:sz w:val="24"/>
        </w:rPr>
        <w:t>Fashion applications have seen tremendous growth and are now one of the most used programs 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e-commerce</w:t>
      </w:r>
      <w:r>
        <w:rPr>
          <w:spacing w:val="1"/>
          <w:sz w:val="24"/>
        </w:rPr>
        <w:t xml:space="preserve"> </w:t>
      </w:r>
      <w:r>
        <w:rPr>
          <w:sz w:val="24"/>
        </w:rPr>
        <w:t>field.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needs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people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1"/>
          <w:sz w:val="24"/>
        </w:rPr>
        <w:t xml:space="preserve"> </w:t>
      </w:r>
      <w:r>
        <w:rPr>
          <w:sz w:val="24"/>
        </w:rPr>
        <w:t>evolving,</w:t>
      </w:r>
      <w:r>
        <w:rPr>
          <w:spacing w:val="1"/>
          <w:sz w:val="24"/>
        </w:rPr>
        <w:t xml:space="preserve"> </w:t>
      </w:r>
      <w:r>
        <w:rPr>
          <w:sz w:val="24"/>
        </w:rPr>
        <w:t>creating</w:t>
      </w:r>
      <w:r>
        <w:rPr>
          <w:spacing w:val="1"/>
          <w:sz w:val="24"/>
        </w:rPr>
        <w:t xml:space="preserve"> </w:t>
      </w:r>
      <w:r>
        <w:rPr>
          <w:sz w:val="24"/>
        </w:rPr>
        <w:t>room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innovation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applications.</w:t>
      </w:r>
      <w:r>
        <w:rPr>
          <w:spacing w:val="1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tedious</w:t>
      </w:r>
      <w:r>
        <w:rPr>
          <w:spacing w:val="1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presumably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main</w:t>
      </w:r>
      <w:r>
        <w:rPr>
          <w:spacing w:val="-57"/>
          <w:sz w:val="24"/>
        </w:rPr>
        <w:t xml:space="preserve"> </w:t>
      </w:r>
      <w:r>
        <w:rPr>
          <w:sz w:val="24"/>
        </w:rPr>
        <w:t>activities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choosing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want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wear.</w:t>
      </w:r>
      <w:r>
        <w:rPr>
          <w:spacing w:val="1"/>
          <w:sz w:val="24"/>
        </w:rPr>
        <w:t xml:space="preserve"> </w:t>
      </w:r>
      <w:r>
        <w:rPr>
          <w:sz w:val="24"/>
        </w:rPr>
        <w:t>Having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AI</w:t>
      </w:r>
      <w:r>
        <w:rPr>
          <w:spacing w:val="1"/>
          <w:sz w:val="24"/>
        </w:rPr>
        <w:t xml:space="preserve"> </w:t>
      </w:r>
      <w:r>
        <w:rPr>
          <w:sz w:val="24"/>
        </w:rPr>
        <w:t>program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understands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algorithm of a specific application can be of great aid.</w:t>
      </w:r>
    </w:p>
    <w:p>
      <w:pPr>
        <w:pStyle w:val="10"/>
        <w:rPr>
          <w:b w:val="0"/>
          <w:sz w:val="24"/>
        </w:rPr>
      </w:pPr>
    </w:p>
    <w:p>
      <w:pPr>
        <w:spacing w:before="0"/>
        <w:ind w:left="500" w:right="1059" w:firstLine="0"/>
        <w:jc w:val="both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1"/>
          <w:sz w:val="24"/>
        </w:rPr>
        <w:t xml:space="preserve"> </w:t>
      </w:r>
      <w:r>
        <w:rPr>
          <w:sz w:val="24"/>
        </w:rPr>
        <w:t>such a chat bot, which is fed with the knowledge of the application’s</w:t>
      </w:r>
      <w:r>
        <w:rPr>
          <w:spacing w:val="1"/>
          <w:sz w:val="24"/>
        </w:rPr>
        <w:t xml:space="preserve"> </w:t>
      </w:r>
      <w:r>
        <w:rPr>
          <w:sz w:val="24"/>
        </w:rPr>
        <w:t>algorithm and helps the user completely from finding their needs to processing the payment and</w:t>
      </w:r>
      <w:r>
        <w:rPr>
          <w:spacing w:val="1"/>
          <w:sz w:val="24"/>
        </w:rPr>
        <w:t xml:space="preserve"> </w:t>
      </w:r>
      <w:r>
        <w:rPr>
          <w:sz w:val="24"/>
        </w:rPr>
        <w:t>initiating delivery. It works as an advanced filter search that can bring the user what they want</w:t>
      </w:r>
      <w:r>
        <w:rPr>
          <w:spacing w:val="1"/>
          <w:sz w:val="24"/>
        </w:rPr>
        <w:t xml:space="preserve"> </w:t>
      </w:r>
      <w:r>
        <w:rPr>
          <w:sz w:val="24"/>
        </w:rPr>
        <w:t>with the help of pictorial and named representation.</w:t>
      </w:r>
    </w:p>
    <w:p>
      <w:pPr>
        <w:pStyle w:val="10"/>
        <w:rPr>
          <w:b w:val="0"/>
          <w:sz w:val="36"/>
        </w:rPr>
      </w:pPr>
    </w:p>
    <w:p>
      <w:pPr>
        <w:spacing w:before="0"/>
        <w:ind w:left="500" w:right="1059" w:firstLine="0"/>
        <w:jc w:val="both"/>
        <w:rPr>
          <w:sz w:val="26"/>
        </w:rPr>
      </w:pPr>
      <w:r>
        <w:rPr>
          <w:sz w:val="26"/>
        </w:rPr>
        <w:t>The application also has two main user interfaces - the user and the admin. The users can</w:t>
      </w:r>
      <w:r>
        <w:rPr>
          <w:spacing w:val="1"/>
          <w:sz w:val="26"/>
        </w:rPr>
        <w:t xml:space="preserve"> </w:t>
      </w:r>
      <w:r>
        <w:rPr>
          <w:sz w:val="26"/>
        </w:rPr>
        <w:t>interact with the chat bot, search for products, order them from the manufacturer or</w:t>
      </w:r>
      <w:r>
        <w:rPr>
          <w:spacing w:val="1"/>
          <w:sz w:val="26"/>
        </w:rPr>
        <w:t xml:space="preserve"> </w:t>
      </w:r>
      <w:r>
        <w:rPr>
          <w:sz w:val="26"/>
        </w:rPr>
        <w:t>distributor, make payment transactions, track the delivery, and so on. The admin interface</w:t>
      </w:r>
      <w:r>
        <w:rPr>
          <w:spacing w:val="1"/>
          <w:sz w:val="26"/>
        </w:rPr>
        <w:t xml:space="preserve"> </w:t>
      </w:r>
      <w:r>
        <w:rPr>
          <w:sz w:val="26"/>
        </w:rPr>
        <w:t>enables the user to upload products, find how many products have been bought, supervise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stock</w:t>
      </w:r>
      <w:r>
        <w:rPr>
          <w:spacing w:val="-3"/>
          <w:sz w:val="26"/>
        </w:rPr>
        <w:t xml:space="preserve"> </w:t>
      </w:r>
      <w:r>
        <w:rPr>
          <w:sz w:val="26"/>
        </w:rPr>
        <w:t>availability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interact</w:t>
      </w:r>
      <w:r>
        <w:rPr>
          <w:spacing w:val="-3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buyer</w:t>
      </w:r>
      <w:r>
        <w:rPr>
          <w:spacing w:val="-3"/>
          <w:sz w:val="26"/>
        </w:rPr>
        <w:t xml:space="preserve"> </w:t>
      </w:r>
      <w:r>
        <w:rPr>
          <w:sz w:val="26"/>
        </w:rPr>
        <w:t>regarding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product</w:t>
      </w:r>
      <w:r>
        <w:rPr>
          <w:spacing w:val="-4"/>
          <w:sz w:val="26"/>
        </w:rPr>
        <w:t xml:space="preserve"> </w:t>
      </w:r>
      <w:r>
        <w:rPr>
          <w:sz w:val="26"/>
        </w:rPr>
        <w:t>as</w:t>
      </w:r>
      <w:r>
        <w:rPr>
          <w:spacing w:val="-3"/>
          <w:sz w:val="26"/>
        </w:rPr>
        <w:t xml:space="preserve"> </w:t>
      </w:r>
      <w:r>
        <w:rPr>
          <w:sz w:val="26"/>
        </w:rPr>
        <w:t>reviews.</w:t>
      </w:r>
    </w:p>
    <w:p>
      <w:pPr>
        <w:pStyle w:val="10"/>
        <w:rPr>
          <w:b w:val="0"/>
          <w:sz w:val="26"/>
        </w:rPr>
      </w:pPr>
    </w:p>
    <w:p>
      <w:pPr>
        <w:spacing w:before="0"/>
        <w:ind w:left="500" w:right="1066" w:firstLine="0"/>
        <w:jc w:val="both"/>
        <w:rPr>
          <w:sz w:val="25"/>
        </w:rPr>
      </w:pPr>
      <w:r>
        <w:rPr>
          <w:sz w:val="25"/>
        </w:rPr>
        <w:t>The rapid progress of computer vision, cloud computing and artificial intelligence combined</w:t>
      </w:r>
      <w:r>
        <w:rPr>
          <w:spacing w:val="1"/>
          <w:sz w:val="25"/>
        </w:rPr>
        <w:t xml:space="preserve"> </w:t>
      </w:r>
      <w:r>
        <w:rPr>
          <w:sz w:val="25"/>
        </w:rPr>
        <w:t>with the current growing urge for online shopping systems opened an excellent opportunity</w:t>
      </w:r>
      <w:r>
        <w:rPr>
          <w:spacing w:val="1"/>
          <w:sz w:val="25"/>
        </w:rPr>
        <w:t xml:space="preserve"> </w:t>
      </w:r>
      <w:r>
        <w:rPr>
          <w:sz w:val="25"/>
        </w:rPr>
        <w:t>for the fashion industry. As a result, many studies worldwide are dedicated to modern fashion</w:t>
      </w:r>
      <w:r>
        <w:rPr>
          <w:spacing w:val="-60"/>
          <w:sz w:val="25"/>
        </w:rPr>
        <w:t xml:space="preserve"> </w:t>
      </w:r>
      <w:r>
        <w:rPr>
          <w:sz w:val="25"/>
        </w:rPr>
        <w:t>related</w:t>
      </w:r>
      <w:r>
        <w:rPr>
          <w:spacing w:val="-2"/>
          <w:sz w:val="25"/>
        </w:rPr>
        <w:t xml:space="preserve"> </w:t>
      </w:r>
      <w:r>
        <w:rPr>
          <w:sz w:val="25"/>
        </w:rPr>
        <w:t>applications</w:t>
      </w:r>
      <w:r>
        <w:rPr>
          <w:spacing w:val="-2"/>
          <w:sz w:val="25"/>
        </w:rPr>
        <w:t xml:space="preserve"> </w:t>
      </w:r>
      <w:r>
        <w:rPr>
          <w:sz w:val="25"/>
        </w:rPr>
        <w:t>such</w:t>
      </w:r>
      <w:r>
        <w:rPr>
          <w:spacing w:val="-2"/>
          <w:sz w:val="25"/>
        </w:rPr>
        <w:t xml:space="preserve"> </w:t>
      </w:r>
      <w:r>
        <w:rPr>
          <w:sz w:val="25"/>
        </w:rPr>
        <w:t>as</w:t>
      </w:r>
      <w:r>
        <w:rPr>
          <w:spacing w:val="-2"/>
          <w:sz w:val="25"/>
        </w:rPr>
        <w:t xml:space="preserve"> </w:t>
      </w:r>
      <w:r>
        <w:rPr>
          <w:sz w:val="25"/>
        </w:rPr>
        <w:t>virtual</w:t>
      </w:r>
      <w:r>
        <w:rPr>
          <w:spacing w:val="-2"/>
          <w:sz w:val="25"/>
        </w:rPr>
        <w:t xml:space="preserve"> </w:t>
      </w:r>
      <w:r>
        <w:rPr>
          <w:sz w:val="25"/>
        </w:rPr>
        <w:t>try-on</w:t>
      </w:r>
      <w:r>
        <w:rPr>
          <w:spacing w:val="-2"/>
          <w:sz w:val="25"/>
        </w:rPr>
        <w:t xml:space="preserve"> </w:t>
      </w:r>
      <w:r>
        <w:rPr>
          <w:sz w:val="25"/>
        </w:rPr>
        <w:t>and</w:t>
      </w:r>
      <w:r>
        <w:rPr>
          <w:spacing w:val="-1"/>
          <w:sz w:val="25"/>
        </w:rPr>
        <w:t xml:space="preserve"> </w:t>
      </w:r>
      <w:r>
        <w:rPr>
          <w:sz w:val="25"/>
        </w:rPr>
        <w:t>fashion</w:t>
      </w:r>
      <w:r>
        <w:rPr>
          <w:spacing w:val="-2"/>
          <w:sz w:val="25"/>
        </w:rPr>
        <w:t xml:space="preserve"> </w:t>
      </w:r>
      <w:r>
        <w:rPr>
          <w:sz w:val="25"/>
        </w:rPr>
        <w:t>synthesis.</w:t>
      </w:r>
    </w:p>
    <w:p>
      <w:pPr>
        <w:pStyle w:val="10"/>
        <w:rPr>
          <w:b w:val="0"/>
          <w:sz w:val="25"/>
        </w:rPr>
      </w:pPr>
    </w:p>
    <w:p>
      <w:pPr>
        <w:spacing w:before="0" w:line="256" w:lineRule="auto"/>
        <w:ind w:left="515" w:right="1123" w:firstLine="0"/>
        <w:jc w:val="both"/>
        <w:rPr>
          <w:sz w:val="25"/>
        </w:rPr>
      </w:pPr>
      <w:r>
        <w:rPr>
          <w:sz w:val="25"/>
        </w:rPr>
        <w:t>Traditionally,</w:t>
      </w:r>
      <w:r>
        <w:rPr>
          <w:spacing w:val="1"/>
          <w:sz w:val="25"/>
        </w:rPr>
        <w:t xml:space="preserve"> </w:t>
      </w:r>
      <w:r>
        <w:rPr>
          <w:sz w:val="25"/>
        </w:rPr>
        <w:t>keywords</w:t>
      </w:r>
      <w:r>
        <w:rPr>
          <w:spacing w:val="1"/>
          <w:sz w:val="25"/>
        </w:rPr>
        <w:t xml:space="preserve"> </w:t>
      </w:r>
      <w:r>
        <w:rPr>
          <w:sz w:val="25"/>
        </w:rPr>
        <w:t>are used to retrieve images, but such methods require a lot of</w:t>
      </w:r>
      <w:r>
        <w:rPr>
          <w:spacing w:val="1"/>
          <w:sz w:val="25"/>
        </w:rPr>
        <w:t xml:space="preserve"> </w:t>
      </w:r>
      <w:r>
        <w:rPr>
          <w:sz w:val="25"/>
        </w:rPr>
        <w:t>annotations on the image data, which will lead to serious problems such as inconsistent,</w:t>
      </w:r>
      <w:r>
        <w:rPr>
          <w:spacing w:val="1"/>
          <w:sz w:val="25"/>
        </w:rPr>
        <w:t xml:space="preserve"> </w:t>
      </w:r>
      <w:r>
        <w:rPr>
          <w:sz w:val="25"/>
        </w:rPr>
        <w:t>inaccurate,</w:t>
      </w:r>
      <w:r>
        <w:rPr>
          <w:spacing w:val="-2"/>
          <w:sz w:val="25"/>
        </w:rPr>
        <w:t xml:space="preserve"> </w:t>
      </w:r>
      <w:r>
        <w:rPr>
          <w:sz w:val="25"/>
        </w:rPr>
        <w:t>and</w:t>
      </w:r>
      <w:r>
        <w:rPr>
          <w:spacing w:val="-2"/>
          <w:sz w:val="25"/>
        </w:rPr>
        <w:t xml:space="preserve"> </w:t>
      </w:r>
      <w:r>
        <w:rPr>
          <w:sz w:val="25"/>
        </w:rPr>
        <w:t>incomplete</w:t>
      </w:r>
      <w:r>
        <w:rPr>
          <w:spacing w:val="-2"/>
          <w:sz w:val="25"/>
        </w:rPr>
        <w:t xml:space="preserve"> </w:t>
      </w:r>
      <w:r>
        <w:rPr>
          <w:sz w:val="25"/>
        </w:rPr>
        <w:t>descriptions,</w:t>
      </w:r>
      <w:r>
        <w:rPr>
          <w:spacing w:val="-2"/>
          <w:sz w:val="25"/>
        </w:rPr>
        <w:t xml:space="preserve"> </w:t>
      </w:r>
      <w:r>
        <w:rPr>
          <w:sz w:val="25"/>
        </w:rPr>
        <w:t>and</w:t>
      </w:r>
      <w:r>
        <w:rPr>
          <w:spacing w:val="-2"/>
          <w:sz w:val="25"/>
        </w:rPr>
        <w:t xml:space="preserve"> </w:t>
      </w:r>
      <w:r>
        <w:rPr>
          <w:sz w:val="25"/>
        </w:rPr>
        <w:t>a</w:t>
      </w:r>
      <w:r>
        <w:rPr>
          <w:spacing w:val="-2"/>
          <w:sz w:val="25"/>
        </w:rPr>
        <w:t xml:space="preserve"> </w:t>
      </w:r>
      <w:r>
        <w:rPr>
          <w:sz w:val="25"/>
        </w:rPr>
        <w:t>huge</w:t>
      </w:r>
      <w:r>
        <w:rPr>
          <w:spacing w:val="-2"/>
          <w:sz w:val="25"/>
        </w:rPr>
        <w:t xml:space="preserve"> </w:t>
      </w:r>
      <w:r>
        <w:rPr>
          <w:sz w:val="25"/>
        </w:rPr>
        <w:t>amount</w:t>
      </w:r>
      <w:r>
        <w:rPr>
          <w:spacing w:val="-2"/>
          <w:sz w:val="25"/>
        </w:rPr>
        <w:t xml:space="preserve"> </w:t>
      </w:r>
      <w:r>
        <w:rPr>
          <w:sz w:val="25"/>
        </w:rPr>
        <w:t>of</w:t>
      </w:r>
      <w:r>
        <w:rPr>
          <w:spacing w:val="-2"/>
          <w:sz w:val="25"/>
        </w:rPr>
        <w:t xml:space="preserve"> </w:t>
      </w:r>
      <w:r>
        <w:rPr>
          <w:sz w:val="25"/>
        </w:rPr>
        <w:t>work.</w:t>
      </w:r>
    </w:p>
    <w:p>
      <w:pPr>
        <w:pStyle w:val="10"/>
        <w:rPr>
          <w:b w:val="0"/>
          <w:sz w:val="28"/>
        </w:rPr>
      </w:pPr>
    </w:p>
    <w:p>
      <w:pPr>
        <w:spacing w:before="250"/>
        <w:ind w:left="500" w:right="1061" w:firstLine="0"/>
        <w:jc w:val="both"/>
        <w:rPr>
          <w:sz w:val="25"/>
        </w:rPr>
      </w:pPr>
      <w:r>
        <w:rPr>
          <w:sz w:val="25"/>
        </w:rPr>
        <w:t>However, the accelerated evolution speed of the field makes it hard to track these many</w:t>
      </w:r>
      <w:r>
        <w:rPr>
          <w:spacing w:val="1"/>
          <w:sz w:val="25"/>
        </w:rPr>
        <w:t xml:space="preserve"> </w:t>
      </w:r>
      <w:r>
        <w:rPr>
          <w:sz w:val="25"/>
        </w:rPr>
        <w:t>research branches in a structured framework. Such hierarchical application-based multi-label</w:t>
      </w:r>
      <w:r>
        <w:rPr>
          <w:spacing w:val="1"/>
          <w:sz w:val="25"/>
        </w:rPr>
        <w:t xml:space="preserve"> </w:t>
      </w:r>
      <w:r>
        <w:rPr>
          <w:sz w:val="25"/>
        </w:rPr>
        <w:t>classification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studies</w:t>
      </w:r>
      <w:r>
        <w:rPr>
          <w:spacing w:val="1"/>
          <w:sz w:val="25"/>
        </w:rPr>
        <w:t xml:space="preserve"> </w:t>
      </w:r>
      <w:r>
        <w:rPr>
          <w:sz w:val="25"/>
        </w:rPr>
        <w:t>increases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visibility</w:t>
      </w:r>
      <w:r>
        <w:rPr>
          <w:spacing w:val="1"/>
          <w:sz w:val="25"/>
        </w:rPr>
        <w:t xml:space="preserve"> </w:t>
      </w:r>
      <w:r>
        <w:rPr>
          <w:sz w:val="25"/>
        </w:rPr>
        <w:t>of</w:t>
      </w:r>
      <w:r>
        <w:rPr>
          <w:spacing w:val="1"/>
          <w:sz w:val="25"/>
        </w:rPr>
        <w:t xml:space="preserve"> </w:t>
      </w:r>
      <w:r>
        <w:rPr>
          <w:sz w:val="25"/>
        </w:rPr>
        <w:t>current</w:t>
      </w:r>
      <w:r>
        <w:rPr>
          <w:spacing w:val="1"/>
          <w:sz w:val="25"/>
        </w:rPr>
        <w:t xml:space="preserve"> </w:t>
      </w:r>
      <w:r>
        <w:rPr>
          <w:sz w:val="25"/>
        </w:rPr>
        <w:t>research,</w:t>
      </w:r>
      <w:r>
        <w:rPr>
          <w:spacing w:val="1"/>
          <w:sz w:val="25"/>
        </w:rPr>
        <w:t xml:space="preserve"> </w:t>
      </w:r>
      <w:r>
        <w:rPr>
          <w:sz w:val="25"/>
        </w:rPr>
        <w:t>promotes</w:t>
      </w:r>
      <w:r>
        <w:rPr>
          <w:spacing w:val="1"/>
          <w:sz w:val="25"/>
        </w:rPr>
        <w:t xml:space="preserve"> </w:t>
      </w:r>
      <w:r>
        <w:rPr>
          <w:sz w:val="25"/>
        </w:rPr>
        <w:t>the</w:t>
      </w:r>
      <w:r>
        <w:rPr>
          <w:spacing w:val="1"/>
          <w:sz w:val="25"/>
        </w:rPr>
        <w:t xml:space="preserve"> </w:t>
      </w:r>
      <w:r>
        <w:rPr>
          <w:sz w:val="25"/>
        </w:rPr>
        <w:t>field,</w:t>
      </w:r>
      <w:r>
        <w:rPr>
          <w:spacing w:val="1"/>
          <w:sz w:val="25"/>
        </w:rPr>
        <w:t xml:space="preserve"> </w:t>
      </w:r>
      <w:r>
        <w:rPr>
          <w:sz w:val="25"/>
        </w:rPr>
        <w:t>provides</w:t>
      </w:r>
      <w:r>
        <w:rPr>
          <w:spacing w:val="-3"/>
          <w:sz w:val="25"/>
        </w:rPr>
        <w:t xml:space="preserve"> </w:t>
      </w:r>
      <w:r>
        <w:rPr>
          <w:sz w:val="25"/>
        </w:rPr>
        <w:t>research</w:t>
      </w:r>
      <w:r>
        <w:rPr>
          <w:spacing w:val="-2"/>
          <w:sz w:val="25"/>
        </w:rPr>
        <w:t xml:space="preserve"> </w:t>
      </w:r>
      <w:r>
        <w:rPr>
          <w:sz w:val="25"/>
        </w:rPr>
        <w:t>directions,</w:t>
      </w:r>
      <w:r>
        <w:rPr>
          <w:spacing w:val="-2"/>
          <w:sz w:val="25"/>
        </w:rPr>
        <w:t xml:space="preserve"> </w:t>
      </w:r>
      <w:r>
        <w:rPr>
          <w:sz w:val="25"/>
        </w:rPr>
        <w:t>and</w:t>
      </w:r>
      <w:r>
        <w:rPr>
          <w:spacing w:val="-2"/>
          <w:sz w:val="25"/>
        </w:rPr>
        <w:t xml:space="preserve"> </w:t>
      </w:r>
      <w:r>
        <w:rPr>
          <w:sz w:val="25"/>
        </w:rPr>
        <w:t>facilitates</w:t>
      </w:r>
      <w:r>
        <w:rPr>
          <w:spacing w:val="-2"/>
          <w:sz w:val="25"/>
        </w:rPr>
        <w:t xml:space="preserve"> </w:t>
      </w:r>
      <w:r>
        <w:rPr>
          <w:sz w:val="25"/>
        </w:rPr>
        <w:t>access</w:t>
      </w:r>
      <w:r>
        <w:rPr>
          <w:spacing w:val="-2"/>
          <w:sz w:val="25"/>
        </w:rPr>
        <w:t xml:space="preserve"> </w:t>
      </w:r>
      <w:r>
        <w:rPr>
          <w:sz w:val="25"/>
        </w:rPr>
        <w:t>to</w:t>
      </w:r>
      <w:r>
        <w:rPr>
          <w:spacing w:val="-2"/>
          <w:sz w:val="25"/>
        </w:rPr>
        <w:t xml:space="preserve"> </w:t>
      </w:r>
      <w:r>
        <w:rPr>
          <w:sz w:val="25"/>
        </w:rPr>
        <w:t>related</w:t>
      </w:r>
      <w:r>
        <w:rPr>
          <w:spacing w:val="-2"/>
          <w:sz w:val="25"/>
        </w:rPr>
        <w:t xml:space="preserve"> </w:t>
      </w:r>
      <w:r>
        <w:rPr>
          <w:sz w:val="25"/>
        </w:rPr>
        <w:t>studies.</w:t>
      </w:r>
    </w:p>
    <w:p>
      <w:pPr>
        <w:spacing w:after="0"/>
        <w:jc w:val="both"/>
        <w:rPr>
          <w:sz w:val="25"/>
        </w:rPr>
        <w:sectPr>
          <w:pgSz w:w="12240" w:h="15840"/>
          <w:pgMar w:top="1500" w:right="320" w:bottom="1200" w:left="940" w:header="0" w:footer="1002" w:gutter="0"/>
          <w:cols w:space="720" w:num="1"/>
        </w:sectPr>
      </w:pPr>
    </w:p>
    <w:p>
      <w:pPr>
        <w:pStyle w:val="10"/>
        <w:spacing w:before="2"/>
        <w:rPr>
          <w:b w:val="0"/>
          <w:sz w:val="17"/>
        </w:rPr>
      </w:pPr>
    </w:p>
    <w:p>
      <w:pPr>
        <w:spacing w:before="87"/>
        <w:ind w:left="481" w:right="1100" w:firstLine="0"/>
        <w:jc w:val="center"/>
        <w:rPr>
          <w:b/>
          <w:sz w:val="30"/>
        </w:rPr>
      </w:pPr>
      <w:r>
        <w:rPr>
          <w:b/>
          <w:sz w:val="30"/>
          <w:u w:val="thick"/>
        </w:rPr>
        <w:t>ACKNOWLEDGEMENT</w:t>
      </w:r>
    </w:p>
    <w:p>
      <w:pPr>
        <w:pStyle w:val="10"/>
        <w:rPr>
          <w:sz w:val="30"/>
        </w:rPr>
      </w:pPr>
    </w:p>
    <w:p>
      <w:pPr>
        <w:spacing w:before="0"/>
        <w:ind w:left="631" w:right="1249" w:hanging="17"/>
        <w:jc w:val="center"/>
        <w:rPr>
          <w:sz w:val="30"/>
        </w:rPr>
      </w:pPr>
      <w:r>
        <w:rPr>
          <w:sz w:val="30"/>
        </w:rPr>
        <w:t>A Nalayathiran project of this magnitude and nature requires kind</w:t>
      </w:r>
      <w:r>
        <w:rPr>
          <w:spacing w:val="1"/>
          <w:sz w:val="30"/>
        </w:rPr>
        <w:t xml:space="preserve"> </w:t>
      </w:r>
      <w:r>
        <w:rPr>
          <w:sz w:val="30"/>
        </w:rPr>
        <w:t>cooperation and support from many, for successful completion. We wish to</w:t>
      </w:r>
      <w:r>
        <w:rPr>
          <w:spacing w:val="-72"/>
          <w:sz w:val="30"/>
        </w:rPr>
        <w:t xml:space="preserve"> </w:t>
      </w:r>
      <w:r>
        <w:rPr>
          <w:sz w:val="30"/>
        </w:rPr>
        <w:t>express our sincere thanks to all those who were involved in the completion</w:t>
      </w:r>
      <w:r>
        <w:rPr>
          <w:spacing w:val="-73"/>
          <w:sz w:val="30"/>
        </w:rPr>
        <w:t xml:space="preserve"> </w:t>
      </w:r>
      <w:r>
        <w:rPr>
          <w:sz w:val="30"/>
        </w:rPr>
        <w:t>of this Nalayathiran project.</w:t>
      </w:r>
    </w:p>
    <w:p>
      <w:pPr>
        <w:pStyle w:val="10"/>
        <w:rPr>
          <w:b w:val="0"/>
          <w:sz w:val="30"/>
        </w:rPr>
      </w:pPr>
    </w:p>
    <w:p>
      <w:pPr>
        <w:spacing w:before="0"/>
        <w:ind w:left="481" w:right="1099" w:firstLine="0"/>
        <w:jc w:val="center"/>
        <w:rPr>
          <w:sz w:val="30"/>
        </w:rPr>
      </w:pPr>
      <w:r>
        <w:rPr>
          <w:sz w:val="30"/>
        </w:rPr>
        <w:t>Our sincere thanks to Our Beloved Secretary and Correspondent, Dr P.</w:t>
      </w:r>
      <w:r>
        <w:rPr>
          <w:spacing w:val="1"/>
          <w:sz w:val="30"/>
        </w:rPr>
        <w:t xml:space="preserve"> </w:t>
      </w:r>
      <w:r>
        <w:rPr>
          <w:sz w:val="30"/>
        </w:rPr>
        <w:t>CHINNADURAI, M.A., PhD, for his sincere endeavor in educating us in his</w:t>
      </w:r>
      <w:r>
        <w:rPr>
          <w:spacing w:val="-73"/>
          <w:sz w:val="30"/>
        </w:rPr>
        <w:t xml:space="preserve"> </w:t>
      </w:r>
      <w:r>
        <w:rPr>
          <w:sz w:val="30"/>
        </w:rPr>
        <w:t>premier institution.</w:t>
      </w:r>
    </w:p>
    <w:p>
      <w:pPr>
        <w:pStyle w:val="10"/>
        <w:rPr>
          <w:b w:val="0"/>
          <w:sz w:val="30"/>
        </w:rPr>
      </w:pPr>
    </w:p>
    <w:p>
      <w:pPr>
        <w:spacing w:before="0"/>
        <w:ind w:left="481" w:right="1100" w:firstLine="0"/>
        <w:jc w:val="center"/>
        <w:rPr>
          <w:sz w:val="30"/>
        </w:rPr>
      </w:pPr>
      <w:r>
        <w:rPr>
          <w:sz w:val="30"/>
        </w:rPr>
        <w:t>We</w:t>
      </w:r>
      <w:r>
        <w:rPr>
          <w:spacing w:val="-2"/>
          <w:sz w:val="30"/>
        </w:rPr>
        <w:t xml:space="preserve"> </w:t>
      </w:r>
      <w:r>
        <w:rPr>
          <w:sz w:val="30"/>
        </w:rPr>
        <w:t>would</w:t>
      </w:r>
      <w:r>
        <w:rPr>
          <w:spacing w:val="-2"/>
          <w:sz w:val="30"/>
        </w:rPr>
        <w:t xml:space="preserve"> </w:t>
      </w:r>
      <w:r>
        <w:rPr>
          <w:sz w:val="30"/>
        </w:rPr>
        <w:t>like</w:t>
      </w:r>
      <w:r>
        <w:rPr>
          <w:spacing w:val="-2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express</w:t>
      </w:r>
      <w:r>
        <w:rPr>
          <w:spacing w:val="-2"/>
          <w:sz w:val="30"/>
        </w:rPr>
        <w:t xml:space="preserve"> </w:t>
      </w:r>
      <w:r>
        <w:rPr>
          <w:sz w:val="30"/>
        </w:rPr>
        <w:t>our</w:t>
      </w:r>
      <w:r>
        <w:rPr>
          <w:spacing w:val="-2"/>
          <w:sz w:val="30"/>
        </w:rPr>
        <w:t xml:space="preserve"> </w:t>
      </w:r>
      <w:r>
        <w:rPr>
          <w:sz w:val="30"/>
        </w:rPr>
        <w:t>deep</w:t>
      </w:r>
      <w:r>
        <w:rPr>
          <w:spacing w:val="-2"/>
          <w:sz w:val="30"/>
        </w:rPr>
        <w:t xml:space="preserve"> </w:t>
      </w:r>
      <w:r>
        <w:rPr>
          <w:sz w:val="30"/>
        </w:rPr>
        <w:t>gratitude</w:t>
      </w:r>
      <w:r>
        <w:rPr>
          <w:spacing w:val="-1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Our</w:t>
      </w:r>
      <w:r>
        <w:rPr>
          <w:spacing w:val="-2"/>
          <w:sz w:val="30"/>
        </w:rPr>
        <w:t xml:space="preserve"> </w:t>
      </w:r>
      <w:r>
        <w:rPr>
          <w:sz w:val="30"/>
        </w:rPr>
        <w:t>Dynamic</w:t>
      </w:r>
      <w:r>
        <w:rPr>
          <w:spacing w:val="-2"/>
          <w:sz w:val="30"/>
        </w:rPr>
        <w:t xml:space="preserve"> </w:t>
      </w:r>
      <w:r>
        <w:rPr>
          <w:sz w:val="30"/>
        </w:rPr>
        <w:t>Directors,</w:t>
      </w:r>
      <w:r>
        <w:rPr>
          <w:spacing w:val="-2"/>
          <w:sz w:val="30"/>
        </w:rPr>
        <w:t xml:space="preserve"> </w:t>
      </w:r>
      <w:r>
        <w:rPr>
          <w:sz w:val="30"/>
        </w:rPr>
        <w:t>Mrs</w:t>
      </w:r>
    </w:p>
    <w:p>
      <w:pPr>
        <w:spacing w:before="0"/>
        <w:ind w:left="681" w:right="1295" w:firstLine="129"/>
        <w:jc w:val="left"/>
        <w:rPr>
          <w:sz w:val="30"/>
        </w:rPr>
      </w:pPr>
      <w:r>
        <w:rPr>
          <w:spacing w:val="-2"/>
          <w:sz w:val="30"/>
        </w:rPr>
        <w:t>C. VIJAYA RAJESHWARI and Dr C. SAKTHIKUMAR, M.E., M.B.A.,</w:t>
      </w:r>
      <w:r>
        <w:rPr>
          <w:spacing w:val="-1"/>
          <w:sz w:val="30"/>
        </w:rPr>
        <w:t xml:space="preserve"> PhD, and Dr S. SARANYA SREE SAKTHIKUMAR., </w:t>
      </w:r>
      <w:r>
        <w:rPr>
          <w:sz w:val="30"/>
        </w:rPr>
        <w:t>B.E., M.B.A., PhD,</w:t>
      </w:r>
      <w:r>
        <w:rPr>
          <w:spacing w:val="-72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providing</w:t>
      </w:r>
      <w:r>
        <w:rPr>
          <w:spacing w:val="-2"/>
          <w:sz w:val="30"/>
        </w:rPr>
        <w:t xml:space="preserve"> </w:t>
      </w:r>
      <w:r>
        <w:rPr>
          <w:sz w:val="30"/>
        </w:rPr>
        <w:t>us</w:t>
      </w:r>
      <w:r>
        <w:rPr>
          <w:spacing w:val="-1"/>
          <w:sz w:val="30"/>
        </w:rPr>
        <w:t xml:space="preserve"> </w:t>
      </w:r>
      <w:r>
        <w:rPr>
          <w:sz w:val="30"/>
        </w:rPr>
        <w:t>with</w:t>
      </w:r>
      <w:r>
        <w:rPr>
          <w:spacing w:val="-2"/>
          <w:sz w:val="30"/>
        </w:rPr>
        <w:t xml:space="preserve"> </w:t>
      </w:r>
      <w:r>
        <w:rPr>
          <w:sz w:val="30"/>
        </w:rPr>
        <w:t>the</w:t>
      </w:r>
      <w:r>
        <w:rPr>
          <w:spacing w:val="-1"/>
          <w:sz w:val="30"/>
        </w:rPr>
        <w:t xml:space="preserve"> </w:t>
      </w:r>
      <w:r>
        <w:rPr>
          <w:sz w:val="30"/>
        </w:rPr>
        <w:t>necessary</w:t>
      </w:r>
      <w:r>
        <w:rPr>
          <w:spacing w:val="-2"/>
          <w:sz w:val="30"/>
        </w:rPr>
        <w:t xml:space="preserve"> </w:t>
      </w:r>
      <w:r>
        <w:rPr>
          <w:sz w:val="30"/>
        </w:rPr>
        <w:t>facilities</w:t>
      </w:r>
      <w:r>
        <w:rPr>
          <w:spacing w:val="-1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completion</w:t>
      </w:r>
      <w:r>
        <w:rPr>
          <w:spacing w:val="-2"/>
          <w:sz w:val="30"/>
        </w:rPr>
        <w:t xml:space="preserve"> </w:t>
      </w:r>
      <w:r>
        <w:rPr>
          <w:sz w:val="30"/>
        </w:rPr>
        <w:t>of</w:t>
      </w:r>
      <w:r>
        <w:rPr>
          <w:spacing w:val="-1"/>
          <w:sz w:val="30"/>
        </w:rPr>
        <w:t xml:space="preserve"> </w:t>
      </w:r>
      <w:r>
        <w:rPr>
          <w:sz w:val="30"/>
        </w:rPr>
        <w:t>this</w:t>
      </w:r>
      <w:r>
        <w:rPr>
          <w:spacing w:val="-2"/>
          <w:sz w:val="30"/>
        </w:rPr>
        <w:t xml:space="preserve"> </w:t>
      </w:r>
      <w:r>
        <w:rPr>
          <w:sz w:val="30"/>
        </w:rPr>
        <w:t>project.</w:t>
      </w:r>
    </w:p>
    <w:p>
      <w:pPr>
        <w:pStyle w:val="10"/>
        <w:rPr>
          <w:b w:val="0"/>
          <w:sz w:val="30"/>
        </w:rPr>
      </w:pPr>
    </w:p>
    <w:p>
      <w:pPr>
        <w:spacing w:before="0"/>
        <w:ind w:left="481" w:right="1024" w:firstLine="0"/>
        <w:jc w:val="center"/>
        <w:rPr>
          <w:sz w:val="30"/>
        </w:rPr>
      </w:pPr>
      <w:r>
        <w:rPr>
          <w:sz w:val="30"/>
        </w:rPr>
        <w:t>We</w:t>
      </w:r>
      <w:r>
        <w:rPr>
          <w:spacing w:val="-4"/>
          <w:sz w:val="30"/>
        </w:rPr>
        <w:t xml:space="preserve"> </w:t>
      </w:r>
      <w:r>
        <w:rPr>
          <w:sz w:val="30"/>
        </w:rPr>
        <w:t>also</w:t>
      </w:r>
      <w:r>
        <w:rPr>
          <w:spacing w:val="-4"/>
          <w:sz w:val="30"/>
        </w:rPr>
        <w:t xml:space="preserve"> </w:t>
      </w:r>
      <w:r>
        <w:rPr>
          <w:sz w:val="30"/>
        </w:rPr>
        <w:t>express</w:t>
      </w:r>
      <w:r>
        <w:rPr>
          <w:spacing w:val="-4"/>
          <w:sz w:val="30"/>
        </w:rPr>
        <w:t xml:space="preserve"> </w:t>
      </w:r>
      <w:r>
        <w:rPr>
          <w:sz w:val="30"/>
        </w:rPr>
        <w:t>our</w:t>
      </w:r>
      <w:r>
        <w:rPr>
          <w:spacing w:val="-3"/>
          <w:sz w:val="30"/>
        </w:rPr>
        <w:t xml:space="preserve"> </w:t>
      </w:r>
      <w:r>
        <w:rPr>
          <w:sz w:val="30"/>
        </w:rPr>
        <w:t>appreciation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gratefulness</w:t>
      </w:r>
      <w:r>
        <w:rPr>
          <w:spacing w:val="-3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z w:val="30"/>
        </w:rPr>
        <w:t>Our</w:t>
      </w:r>
      <w:r>
        <w:rPr>
          <w:spacing w:val="-4"/>
          <w:sz w:val="30"/>
        </w:rPr>
        <w:t xml:space="preserve"> </w:t>
      </w:r>
      <w:r>
        <w:rPr>
          <w:sz w:val="30"/>
        </w:rPr>
        <w:t>Principal</w:t>
      </w:r>
      <w:r>
        <w:rPr>
          <w:spacing w:val="-3"/>
          <w:sz w:val="30"/>
        </w:rPr>
        <w:t xml:space="preserve"> </w:t>
      </w:r>
      <w:r>
        <w:rPr>
          <w:sz w:val="30"/>
        </w:rPr>
        <w:t>Dr</w:t>
      </w:r>
      <w:r>
        <w:rPr>
          <w:spacing w:val="-4"/>
          <w:sz w:val="30"/>
        </w:rPr>
        <w:t xml:space="preserve"> </w:t>
      </w:r>
      <w:r>
        <w:rPr>
          <w:sz w:val="30"/>
        </w:rPr>
        <w:t>K.</w:t>
      </w:r>
      <w:r>
        <w:rPr>
          <w:spacing w:val="-72"/>
          <w:sz w:val="30"/>
        </w:rPr>
        <w:t xml:space="preserve"> </w:t>
      </w:r>
      <w:r>
        <w:rPr>
          <w:sz w:val="30"/>
        </w:rPr>
        <w:t>MANI, M.E., PhD, who helped us in the completion of the project.</w:t>
      </w:r>
    </w:p>
    <w:p>
      <w:pPr>
        <w:pStyle w:val="10"/>
        <w:rPr>
          <w:b w:val="0"/>
          <w:sz w:val="30"/>
        </w:rPr>
      </w:pPr>
    </w:p>
    <w:p>
      <w:pPr>
        <w:spacing w:before="0"/>
        <w:ind w:left="528" w:right="1168" w:firstLine="96"/>
        <w:jc w:val="center"/>
        <w:rPr>
          <w:sz w:val="30"/>
        </w:rPr>
      </w:pPr>
      <w:r>
        <w:rPr>
          <w:sz w:val="30"/>
        </w:rPr>
        <w:t>We wish to convey our thanks and gratitude to our head of the department,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Dr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M.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HELDA</w:t>
      </w:r>
      <w:r>
        <w:rPr>
          <w:spacing w:val="-16"/>
          <w:sz w:val="30"/>
        </w:rPr>
        <w:t xml:space="preserve"> </w:t>
      </w:r>
      <w:r>
        <w:rPr>
          <w:spacing w:val="-2"/>
          <w:sz w:val="30"/>
        </w:rPr>
        <w:t>MERCY,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M.E.,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PhD,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Department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of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Information</w:t>
      </w:r>
      <w:r>
        <w:rPr>
          <w:spacing w:val="-5"/>
          <w:sz w:val="30"/>
        </w:rPr>
        <w:t xml:space="preserve"> </w:t>
      </w:r>
      <w:r>
        <w:rPr>
          <w:spacing w:val="-1"/>
          <w:sz w:val="30"/>
        </w:rPr>
        <w:t>Technology,</w:t>
      </w:r>
      <w:r>
        <w:rPr>
          <w:spacing w:val="-72"/>
          <w:sz w:val="30"/>
        </w:rPr>
        <w:t xml:space="preserve"> </w:t>
      </w:r>
      <w:r>
        <w:rPr>
          <w:sz w:val="30"/>
        </w:rPr>
        <w:t>for her support and for providing us ample time to complete our project.</w:t>
      </w:r>
    </w:p>
    <w:p>
      <w:pPr>
        <w:pStyle w:val="10"/>
        <w:rPr>
          <w:b w:val="0"/>
          <w:sz w:val="30"/>
        </w:rPr>
      </w:pPr>
    </w:p>
    <w:p>
      <w:pPr>
        <w:spacing w:before="0"/>
        <w:ind w:left="481" w:right="1099" w:firstLine="0"/>
        <w:jc w:val="center"/>
        <w:rPr>
          <w:sz w:val="30"/>
        </w:rPr>
      </w:pPr>
      <w:r>
        <w:rPr>
          <w:sz w:val="30"/>
        </w:rPr>
        <w:t>We</w:t>
      </w:r>
      <w:r>
        <w:rPr>
          <w:spacing w:val="-5"/>
          <w:sz w:val="30"/>
        </w:rPr>
        <w:t xml:space="preserve"> </w:t>
      </w:r>
      <w:r>
        <w:rPr>
          <w:sz w:val="30"/>
        </w:rPr>
        <w:t>express</w:t>
      </w:r>
      <w:r>
        <w:rPr>
          <w:spacing w:val="-5"/>
          <w:sz w:val="30"/>
        </w:rPr>
        <w:t xml:space="preserve"> </w:t>
      </w:r>
      <w:r>
        <w:rPr>
          <w:sz w:val="30"/>
        </w:rPr>
        <w:t>our</w:t>
      </w:r>
      <w:r>
        <w:rPr>
          <w:spacing w:val="-4"/>
          <w:sz w:val="30"/>
        </w:rPr>
        <w:t xml:space="preserve"> </w:t>
      </w:r>
      <w:r>
        <w:rPr>
          <w:sz w:val="30"/>
        </w:rPr>
        <w:t>indebtedness</w:t>
      </w:r>
      <w:r>
        <w:rPr>
          <w:spacing w:val="-5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gratitude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z w:val="30"/>
        </w:rPr>
        <w:t>our</w:t>
      </w:r>
      <w:r>
        <w:rPr>
          <w:spacing w:val="-5"/>
          <w:sz w:val="30"/>
        </w:rPr>
        <w:t xml:space="preserve"> </w:t>
      </w:r>
      <w:r>
        <w:rPr>
          <w:sz w:val="30"/>
        </w:rPr>
        <w:t>staff</w:t>
      </w:r>
      <w:r>
        <w:rPr>
          <w:spacing w:val="-5"/>
          <w:sz w:val="30"/>
        </w:rPr>
        <w:t xml:space="preserve"> </w:t>
      </w:r>
      <w:r>
        <w:rPr>
          <w:sz w:val="30"/>
        </w:rPr>
        <w:t>in</w:t>
      </w:r>
      <w:r>
        <w:rPr>
          <w:spacing w:val="-4"/>
          <w:sz w:val="30"/>
        </w:rPr>
        <w:t xml:space="preserve"> </w:t>
      </w:r>
      <w:r>
        <w:rPr>
          <w:sz w:val="30"/>
        </w:rPr>
        <w:t>charge,</w:t>
      </w:r>
      <w:r>
        <w:rPr>
          <w:spacing w:val="-5"/>
          <w:sz w:val="30"/>
        </w:rPr>
        <w:t xml:space="preserve"> </w:t>
      </w:r>
      <w:r>
        <w:rPr>
          <w:sz w:val="30"/>
        </w:rPr>
        <w:t>Mrs</w:t>
      </w:r>
      <w:r>
        <w:rPr>
          <w:spacing w:val="-72"/>
          <w:sz w:val="30"/>
        </w:rPr>
        <w:t xml:space="preserve"> </w:t>
      </w:r>
      <w:r>
        <w:rPr>
          <w:spacing w:val="-1"/>
          <w:sz w:val="30"/>
        </w:rPr>
        <w:t xml:space="preserve">Gunavathie </w:t>
      </w:r>
      <w:r>
        <w:rPr>
          <w:sz w:val="30"/>
        </w:rPr>
        <w:t>M A, M.Tech.,(PhD), Assistant Professor Department of</w:t>
      </w:r>
      <w:r>
        <w:rPr>
          <w:spacing w:val="-72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8"/>
          <w:sz w:val="30"/>
        </w:rPr>
        <w:t xml:space="preserve"> </w:t>
      </w:r>
      <w:r>
        <w:rPr>
          <w:sz w:val="30"/>
        </w:rPr>
        <w:t>Technology</w:t>
      </w:r>
      <w:r>
        <w:rPr>
          <w:spacing w:val="-1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his</w:t>
      </w:r>
      <w:r>
        <w:rPr>
          <w:spacing w:val="-1"/>
          <w:sz w:val="30"/>
        </w:rPr>
        <w:t xml:space="preserve"> </w:t>
      </w:r>
      <w:r>
        <w:rPr>
          <w:sz w:val="30"/>
        </w:rPr>
        <w:t>guidance</w:t>
      </w:r>
      <w:r>
        <w:rPr>
          <w:spacing w:val="-2"/>
          <w:sz w:val="30"/>
        </w:rPr>
        <w:t xml:space="preserve"> </w:t>
      </w:r>
      <w:r>
        <w:rPr>
          <w:sz w:val="30"/>
        </w:rPr>
        <w:t>throughout</w:t>
      </w:r>
      <w:r>
        <w:rPr>
          <w:spacing w:val="-1"/>
          <w:sz w:val="30"/>
        </w:rPr>
        <w:t xml:space="preserve"> </w:t>
      </w:r>
      <w:r>
        <w:rPr>
          <w:sz w:val="30"/>
        </w:rPr>
        <w:t>our</w:t>
      </w:r>
      <w:r>
        <w:rPr>
          <w:spacing w:val="-2"/>
          <w:sz w:val="30"/>
        </w:rPr>
        <w:t xml:space="preserve"> </w:t>
      </w:r>
      <w:r>
        <w:rPr>
          <w:sz w:val="30"/>
        </w:rPr>
        <w:t>project.</w:t>
      </w:r>
    </w:p>
    <w:p>
      <w:pPr>
        <w:pStyle w:val="10"/>
        <w:rPr>
          <w:b w:val="0"/>
          <w:sz w:val="30"/>
        </w:rPr>
      </w:pPr>
    </w:p>
    <w:p>
      <w:pPr>
        <w:spacing w:before="0"/>
        <w:ind w:left="481" w:right="1024" w:firstLine="0"/>
        <w:jc w:val="center"/>
        <w:rPr>
          <w:sz w:val="30"/>
        </w:rPr>
      </w:pPr>
      <w:r>
        <w:rPr>
          <w:sz w:val="30"/>
        </w:rPr>
        <w:t>Last, we thank our parents and friends for providing their extensive moral</w:t>
      </w:r>
      <w:r>
        <w:rPr>
          <w:spacing w:val="-73"/>
          <w:sz w:val="30"/>
        </w:rPr>
        <w:t xml:space="preserve"> </w:t>
      </w:r>
      <w:r>
        <w:rPr>
          <w:sz w:val="30"/>
        </w:rPr>
        <w:t>support and encouragement during the project</w:t>
      </w:r>
    </w:p>
    <w:p>
      <w:pPr>
        <w:spacing w:after="0"/>
        <w:jc w:val="center"/>
        <w:rPr>
          <w:sz w:val="30"/>
        </w:rPr>
        <w:sectPr>
          <w:pgSz w:w="12240" w:h="15840"/>
          <w:pgMar w:top="1500" w:right="320" w:bottom="1200" w:left="940" w:header="0" w:footer="1002" w:gutter="0"/>
          <w:cols w:space="720" w:num="1"/>
        </w:sectPr>
      </w:pPr>
    </w:p>
    <w:p>
      <w:pPr>
        <w:pStyle w:val="10"/>
        <w:rPr>
          <w:b w:val="0"/>
          <w:sz w:val="20"/>
        </w:rPr>
      </w:pPr>
    </w:p>
    <w:p>
      <w:pPr>
        <w:pStyle w:val="10"/>
        <w:spacing w:before="2"/>
        <w:rPr>
          <w:b w:val="0"/>
          <w:sz w:val="27"/>
        </w:rPr>
      </w:pPr>
    </w:p>
    <w:p>
      <w:pPr>
        <w:spacing w:before="87"/>
        <w:ind w:left="481" w:right="1100" w:firstLine="0"/>
        <w:jc w:val="center"/>
        <w:rPr>
          <w:b/>
          <w:sz w:val="30"/>
        </w:rPr>
      </w:pPr>
      <w:r>
        <w:rPr>
          <w:b/>
          <w:sz w:val="30"/>
          <w:u w:val="thick"/>
        </w:rPr>
        <w:t>Project</w:t>
      </w:r>
      <w:r>
        <w:rPr>
          <w:b/>
          <w:spacing w:val="-2"/>
          <w:sz w:val="30"/>
          <w:u w:val="thick"/>
        </w:rPr>
        <w:t xml:space="preserve"> </w:t>
      </w:r>
      <w:r>
        <w:rPr>
          <w:b/>
          <w:sz w:val="30"/>
          <w:u w:val="thick"/>
        </w:rPr>
        <w:t>Report</w:t>
      </w:r>
      <w:r>
        <w:rPr>
          <w:b/>
          <w:spacing w:val="-2"/>
          <w:sz w:val="30"/>
          <w:u w:val="thick"/>
        </w:rPr>
        <w:t xml:space="preserve"> </w:t>
      </w:r>
      <w:r>
        <w:rPr>
          <w:b/>
          <w:sz w:val="30"/>
          <w:u w:val="thick"/>
        </w:rPr>
        <w:t>Format</w:t>
      </w:r>
    </w:p>
    <w:p>
      <w:pPr>
        <w:pStyle w:val="10"/>
        <w:spacing w:before="10"/>
        <w:rPr>
          <w:sz w:val="24"/>
        </w:rPr>
      </w:pPr>
    </w:p>
    <w:tbl>
      <w:tblPr>
        <w:tblStyle w:val="9"/>
        <w:tblW w:w="0" w:type="auto"/>
        <w:tblInd w:w="4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5"/>
        <w:gridCol w:w="225"/>
        <w:gridCol w:w="696"/>
        <w:gridCol w:w="2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645" w:type="dxa"/>
          </w:tcPr>
          <w:p>
            <w:pPr>
              <w:pStyle w:val="14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sz w:val="22"/>
              </w:rPr>
              <w:t>1.</w:t>
            </w:r>
            <w:r>
              <w:rPr>
                <w:spacing w:val="85"/>
                <w:sz w:val="22"/>
              </w:rPr>
              <w:t xml:space="preserve"> </w:t>
            </w:r>
            <w:r>
              <w:rPr>
                <w:b/>
                <w:sz w:val="24"/>
              </w:rPr>
              <w:t>INTRODUCTION</w:t>
            </w:r>
          </w:p>
        </w:tc>
        <w:tc>
          <w:tcPr>
            <w:tcW w:w="225" w:type="dxa"/>
          </w:tcPr>
          <w:p>
            <w:pPr>
              <w:pStyle w:val="14"/>
              <w:spacing w:line="266" w:lineRule="exact"/>
              <w:ind w:left="85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696" w:type="dxa"/>
          </w:tcPr>
          <w:p>
            <w:pPr>
              <w:pStyle w:val="14"/>
              <w:spacing w:line="266" w:lineRule="exact"/>
              <w:ind w:right="9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29" w:type="dxa"/>
            <w:vMerge w:val="restart"/>
          </w:tcPr>
          <w:p>
            <w:pPr>
              <w:pStyle w:val="14"/>
              <w:rPr>
                <w:sz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1.1 Project Overview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1.2 Purpose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50"/>
              <w:rPr>
                <w:b/>
                <w:sz w:val="24"/>
              </w:rPr>
            </w:pPr>
            <w:r>
              <w:rPr>
                <w:sz w:val="22"/>
              </w:rPr>
              <w:t>2.</w:t>
            </w:r>
            <w:r>
              <w:rPr>
                <w:spacing w:val="70"/>
                <w:sz w:val="22"/>
              </w:rPr>
              <w:t xml:space="preserve"> </w:t>
            </w:r>
            <w:r>
              <w:rPr>
                <w:b/>
                <w:sz w:val="24"/>
              </w:rPr>
              <w:t>LITERATURE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SURVEY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tabs>
                <w:tab w:val="left" w:pos="378"/>
              </w:tabs>
              <w:spacing w:before="121"/>
              <w:ind w:left="58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>7</w:t>
            </w: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2.1 Existing problem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2.2 References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2.3 Problem Statement Definition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50"/>
              <w:rPr>
                <w:b/>
                <w:sz w:val="24"/>
              </w:rPr>
            </w:pPr>
            <w:r>
              <w:rPr>
                <w:sz w:val="22"/>
              </w:rPr>
              <w:t>3.</w:t>
            </w:r>
            <w:r>
              <w:rPr>
                <w:spacing w:val="78"/>
                <w:sz w:val="22"/>
              </w:rPr>
              <w:t xml:space="preserve"> </w:t>
            </w:r>
            <w:r>
              <w:rPr>
                <w:b/>
                <w:sz w:val="24"/>
              </w:rPr>
              <w:t>IDEATION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PROPOSED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SOLUTION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spacing w:before="121"/>
              <w:ind w:left="289"/>
              <w:rPr>
                <w:b/>
                <w:sz w:val="24"/>
              </w:rPr>
            </w:pPr>
            <w:r>
              <w:rPr>
                <w:b/>
                <w:sz w:val="24"/>
              </w:rPr>
              <w:t>-11</w:t>
            </w: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3.1 Empathy Map Canvas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3.2 Ideation &amp; Brainstorming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3.3 Proposed Solution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645" w:type="dxa"/>
          </w:tcPr>
          <w:p>
            <w:pPr>
              <w:pStyle w:val="14"/>
              <w:spacing w:before="121"/>
              <w:ind w:left="410"/>
              <w:rPr>
                <w:sz w:val="24"/>
              </w:rPr>
            </w:pPr>
            <w:r>
              <w:rPr>
                <w:sz w:val="24"/>
              </w:rPr>
              <w:t>3.4 Problem Solution fit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6" w:hRule="atLeast"/>
        </w:trPr>
        <w:tc>
          <w:tcPr>
            <w:tcW w:w="4645" w:type="dxa"/>
          </w:tcPr>
          <w:p>
            <w:pPr>
              <w:pStyle w:val="14"/>
              <w:numPr>
                <w:ilvl w:val="0"/>
                <w:numId w:val="1"/>
              </w:numPr>
              <w:tabs>
                <w:tab w:val="left" w:pos="410"/>
              </w:tabs>
              <w:spacing w:before="121" w:after="0" w:line="240" w:lineRule="auto"/>
              <w:ind w:left="410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ANALYSIS</w:t>
            </w:r>
          </w:p>
          <w:p>
            <w:pPr>
              <w:pStyle w:val="14"/>
              <w:rPr>
                <w:b/>
                <w:sz w:val="24"/>
              </w:rPr>
            </w:pPr>
          </w:p>
          <w:p>
            <w:pPr>
              <w:pStyle w:val="14"/>
              <w:numPr>
                <w:ilvl w:val="1"/>
                <w:numId w:val="1"/>
              </w:numPr>
              <w:tabs>
                <w:tab w:val="left" w:pos="770"/>
              </w:tabs>
              <w:spacing w:before="0" w:after="0" w:line="240" w:lineRule="auto"/>
              <w:ind w:left="77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Functional requirement</w:t>
            </w:r>
          </w:p>
          <w:p>
            <w:pPr>
              <w:pStyle w:val="14"/>
              <w:rPr>
                <w:b/>
                <w:sz w:val="24"/>
              </w:rPr>
            </w:pPr>
          </w:p>
          <w:p>
            <w:pPr>
              <w:pStyle w:val="14"/>
              <w:numPr>
                <w:ilvl w:val="1"/>
                <w:numId w:val="1"/>
              </w:numPr>
              <w:tabs>
                <w:tab w:val="left" w:pos="770"/>
              </w:tabs>
              <w:spacing w:before="0" w:after="0" w:line="240" w:lineRule="auto"/>
              <w:ind w:left="77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Non-Functional requirements</w:t>
            </w:r>
          </w:p>
          <w:p>
            <w:pPr>
              <w:pStyle w:val="14"/>
              <w:rPr>
                <w:b/>
                <w:sz w:val="24"/>
              </w:rPr>
            </w:pPr>
          </w:p>
          <w:p>
            <w:pPr>
              <w:pStyle w:val="14"/>
              <w:numPr>
                <w:ilvl w:val="0"/>
                <w:numId w:val="1"/>
              </w:numPr>
              <w:tabs>
                <w:tab w:val="left" w:pos="410"/>
              </w:tabs>
              <w:spacing w:before="0" w:after="0" w:line="240" w:lineRule="auto"/>
              <w:ind w:left="410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spacing w:before="121"/>
              <w:ind w:left="174"/>
              <w:rPr>
                <w:b/>
                <w:sz w:val="24"/>
              </w:rPr>
            </w:pPr>
            <w:r>
              <w:rPr>
                <w:b/>
                <w:sz w:val="24"/>
              </w:rPr>
              <w:t>-18</w:t>
            </w:r>
          </w:p>
          <w:p>
            <w:pPr>
              <w:pStyle w:val="14"/>
              <w:rPr>
                <w:b/>
                <w:sz w:val="26"/>
              </w:rPr>
            </w:pPr>
          </w:p>
          <w:p>
            <w:pPr>
              <w:pStyle w:val="14"/>
              <w:rPr>
                <w:b/>
                <w:sz w:val="26"/>
              </w:rPr>
            </w:pPr>
          </w:p>
          <w:p>
            <w:pPr>
              <w:pStyle w:val="14"/>
              <w:rPr>
                <w:b/>
                <w:sz w:val="26"/>
              </w:rPr>
            </w:pPr>
          </w:p>
          <w:p>
            <w:pPr>
              <w:pStyle w:val="14"/>
              <w:rPr>
                <w:b/>
                <w:sz w:val="26"/>
              </w:rPr>
            </w:pPr>
          </w:p>
          <w:p>
            <w:pPr>
              <w:pStyle w:val="14"/>
              <w:spacing w:before="184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-21</w:t>
            </w:r>
          </w:p>
        </w:tc>
        <w:tc>
          <w:tcPr>
            <w:tcW w:w="229" w:type="dxa"/>
          </w:tcPr>
          <w:p>
            <w:pPr>
              <w:pStyle w:val="14"/>
              <w:spacing w:before="121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2" w:hRule="atLeast"/>
        </w:trPr>
        <w:tc>
          <w:tcPr>
            <w:tcW w:w="4645" w:type="dxa"/>
          </w:tcPr>
          <w:p>
            <w:pPr>
              <w:pStyle w:val="14"/>
              <w:numPr>
                <w:ilvl w:val="1"/>
                <w:numId w:val="2"/>
              </w:numPr>
              <w:tabs>
                <w:tab w:val="left" w:pos="770"/>
              </w:tabs>
              <w:spacing w:before="133" w:after="0" w:line="240" w:lineRule="auto"/>
              <w:ind w:left="77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Data Flow Diagrams</w:t>
            </w:r>
          </w:p>
          <w:p>
            <w:pPr>
              <w:pStyle w:val="14"/>
              <w:spacing w:before="11"/>
              <w:rPr>
                <w:b/>
                <w:sz w:val="23"/>
              </w:rPr>
            </w:pPr>
          </w:p>
          <w:p>
            <w:pPr>
              <w:pStyle w:val="14"/>
              <w:numPr>
                <w:ilvl w:val="1"/>
                <w:numId w:val="2"/>
              </w:numPr>
              <w:tabs>
                <w:tab w:val="left" w:pos="770"/>
              </w:tabs>
              <w:spacing w:before="0" w:after="0" w:line="240" w:lineRule="auto"/>
              <w:ind w:left="770" w:right="0" w:hanging="36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Solution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Technical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</w:p>
          <w:p>
            <w:pPr>
              <w:pStyle w:val="14"/>
              <w:rPr>
                <w:b/>
                <w:sz w:val="24"/>
              </w:rPr>
            </w:pPr>
          </w:p>
          <w:p>
            <w:pPr>
              <w:pStyle w:val="14"/>
              <w:numPr>
                <w:ilvl w:val="1"/>
                <w:numId w:val="2"/>
              </w:numPr>
              <w:tabs>
                <w:tab w:val="left" w:pos="770"/>
              </w:tabs>
              <w:spacing w:before="0" w:after="0" w:line="256" w:lineRule="exact"/>
              <w:ind w:left="77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User Stories</w:t>
            </w:r>
          </w:p>
        </w:tc>
        <w:tc>
          <w:tcPr>
            <w:tcW w:w="225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696" w:type="dxa"/>
          </w:tcPr>
          <w:p>
            <w:pPr>
              <w:pStyle w:val="14"/>
              <w:rPr>
                <w:sz w:val="24"/>
              </w:rPr>
            </w:pPr>
          </w:p>
        </w:tc>
        <w:tc>
          <w:tcPr>
            <w:tcW w:w="229" w:type="dxa"/>
          </w:tcPr>
          <w:p>
            <w:pPr>
              <w:pStyle w:val="14"/>
              <w:rPr>
                <w:sz w:val="24"/>
              </w:rPr>
            </w:pPr>
          </w:p>
        </w:tc>
      </w:tr>
    </w:tbl>
    <w:p>
      <w:pPr>
        <w:pStyle w:val="4"/>
        <w:numPr>
          <w:ilvl w:val="0"/>
          <w:numId w:val="3"/>
        </w:numPr>
        <w:tabs>
          <w:tab w:val="left" w:pos="860"/>
          <w:tab w:val="left" w:pos="5729"/>
        </w:tabs>
        <w:spacing w:before="276" w:after="0" w:line="240" w:lineRule="auto"/>
        <w:ind w:left="860" w:right="0" w:hanging="360"/>
        <w:jc w:val="left"/>
      </w:pPr>
      <w:r>
        <w:t>PROJECT</w:t>
      </w:r>
      <w:r>
        <w:rPr>
          <w:spacing w:val="-5"/>
        </w:rPr>
        <w:t xml:space="preserve"> </w:t>
      </w:r>
      <w:r>
        <w:t>PLANNING &amp; SCHEDULING</w:t>
      </w:r>
      <w:r>
        <w:tab/>
      </w:r>
      <w:r>
        <w:t>-25</w:t>
      </w:r>
    </w:p>
    <w:p>
      <w:pPr>
        <w:pStyle w:val="10"/>
        <w:spacing w:before="11"/>
        <w:rPr>
          <w:sz w:val="23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Sprint Planning &amp; Estimation</w:t>
      </w:r>
    </w:p>
    <w:p>
      <w:pPr>
        <w:pStyle w:val="10"/>
        <w:rPr>
          <w:b w:val="0"/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Sprint Delivery Schedule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right="320" w:bottom="1200" w:left="940" w:header="0" w:footer="1002" w:gutter="0"/>
          <w:cols w:space="720" w:num="1"/>
        </w:sect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6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Reports from JIRA</w:t>
      </w:r>
    </w:p>
    <w:p>
      <w:pPr>
        <w:pStyle w:val="10"/>
        <w:rPr>
          <w:b w:val="0"/>
          <w:sz w:val="24"/>
        </w:rPr>
      </w:pPr>
    </w:p>
    <w:p>
      <w:pPr>
        <w:pStyle w:val="4"/>
        <w:numPr>
          <w:ilvl w:val="0"/>
          <w:numId w:val="3"/>
        </w:numPr>
        <w:tabs>
          <w:tab w:val="left" w:pos="860"/>
          <w:tab w:val="left" w:pos="3326"/>
        </w:tabs>
        <w:spacing w:before="0" w:after="0" w:line="240" w:lineRule="auto"/>
        <w:ind w:left="860" w:right="1639" w:hanging="360"/>
        <w:jc w:val="left"/>
      </w:pPr>
      <w:r>
        <w:t>CODING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SOLUTIONING</w:t>
      </w:r>
      <w:r>
        <w:rPr>
          <w:spacing w:val="-2"/>
        </w:rPr>
        <w:t xml:space="preserve"> </w:t>
      </w:r>
      <w:r>
        <w:t>(Explain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code)</w:t>
      </w:r>
      <w:r>
        <w:tab/>
      </w:r>
      <w:r>
        <w:t>-30</w:t>
      </w:r>
    </w:p>
    <w:p>
      <w:pPr>
        <w:pStyle w:val="10"/>
        <w:rPr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Feature 1</w:t>
      </w:r>
    </w:p>
    <w:p>
      <w:pPr>
        <w:pStyle w:val="10"/>
        <w:rPr>
          <w:b w:val="0"/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Feature 2</w:t>
      </w:r>
    </w:p>
    <w:p>
      <w:pPr>
        <w:pStyle w:val="10"/>
        <w:rPr>
          <w:b w:val="0"/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Database Schema (if</w:t>
      </w:r>
      <w:r>
        <w:rPr>
          <w:spacing w:val="-14"/>
          <w:sz w:val="24"/>
        </w:rPr>
        <w:t xml:space="preserve"> </w:t>
      </w:r>
      <w:r>
        <w:rPr>
          <w:sz w:val="24"/>
        </w:rPr>
        <w:t>Applicable)</w:t>
      </w:r>
    </w:p>
    <w:p>
      <w:pPr>
        <w:pStyle w:val="10"/>
        <w:rPr>
          <w:b w:val="0"/>
          <w:sz w:val="24"/>
        </w:rPr>
      </w:pPr>
    </w:p>
    <w:p>
      <w:pPr>
        <w:pStyle w:val="4"/>
        <w:numPr>
          <w:ilvl w:val="0"/>
          <w:numId w:val="3"/>
        </w:numPr>
        <w:tabs>
          <w:tab w:val="left" w:pos="860"/>
          <w:tab w:val="left" w:pos="3247"/>
        </w:tabs>
        <w:spacing w:before="0" w:after="0" w:line="240" w:lineRule="auto"/>
        <w:ind w:left="860" w:right="0" w:hanging="360"/>
        <w:jc w:val="left"/>
      </w:pPr>
      <w:r>
        <w:t>TESTING</w:t>
      </w:r>
      <w:r>
        <w:tab/>
      </w:r>
      <w:r>
        <w:t>-27</w:t>
      </w:r>
    </w:p>
    <w:p>
      <w:pPr>
        <w:pStyle w:val="10"/>
        <w:rPr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16"/>
        </w:tabs>
        <w:spacing w:before="0" w:after="0" w:line="240" w:lineRule="auto"/>
        <w:ind w:left="1215" w:right="0" w:hanging="356"/>
        <w:jc w:val="left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</w:p>
    <w:p>
      <w:pPr>
        <w:pStyle w:val="10"/>
        <w:rPr>
          <w:b w:val="0"/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pacing w:val="-1"/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Acceptance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Testing</w:t>
      </w:r>
    </w:p>
    <w:p>
      <w:pPr>
        <w:pStyle w:val="10"/>
        <w:rPr>
          <w:b w:val="0"/>
          <w:sz w:val="24"/>
        </w:rPr>
      </w:pPr>
    </w:p>
    <w:p>
      <w:pPr>
        <w:pStyle w:val="4"/>
        <w:numPr>
          <w:ilvl w:val="0"/>
          <w:numId w:val="3"/>
        </w:numPr>
        <w:tabs>
          <w:tab w:val="left" w:pos="860"/>
        </w:tabs>
        <w:spacing w:before="0" w:after="0" w:line="240" w:lineRule="auto"/>
        <w:ind w:left="860" w:right="0" w:hanging="360"/>
        <w:jc w:val="left"/>
      </w:pPr>
      <w:r>
        <w:t>RESULTS</w:t>
      </w:r>
    </w:p>
    <w:p>
      <w:pPr>
        <w:pStyle w:val="10"/>
        <w:rPr>
          <w:sz w:val="24"/>
        </w:rPr>
      </w:pPr>
    </w:p>
    <w:p>
      <w:pPr>
        <w:pStyle w:val="13"/>
        <w:numPr>
          <w:ilvl w:val="1"/>
          <w:numId w:val="3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sz w:val="24"/>
        </w:rPr>
      </w:pPr>
      <w:r>
        <w:rPr>
          <w:sz w:val="24"/>
        </w:rPr>
        <w:t>Performance Metrics</w:t>
      </w:r>
    </w:p>
    <w:p>
      <w:pPr>
        <w:pStyle w:val="10"/>
        <w:rPr>
          <w:b w:val="0"/>
          <w:sz w:val="24"/>
        </w:rPr>
      </w:pPr>
    </w:p>
    <w:p>
      <w:pPr>
        <w:pStyle w:val="4"/>
        <w:numPr>
          <w:ilvl w:val="0"/>
          <w:numId w:val="3"/>
        </w:numPr>
        <w:tabs>
          <w:tab w:val="left" w:pos="860"/>
        </w:tabs>
        <w:spacing w:before="0" w:after="0" w:line="240" w:lineRule="auto"/>
        <w:ind w:left="860" w:right="0" w:hanging="360"/>
        <w:jc w:val="left"/>
      </w:pPr>
      <w:r>
        <w:rPr>
          <w:spacing w:val="-3"/>
        </w:rPr>
        <w:t>ADVANTAGES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DISADVANTAGES</w:t>
      </w:r>
    </w:p>
    <w:p>
      <w:pPr>
        <w:pStyle w:val="10"/>
        <w:rPr>
          <w:sz w:val="24"/>
        </w:rPr>
      </w:pPr>
    </w:p>
    <w:p>
      <w:pPr>
        <w:pStyle w:val="13"/>
        <w:numPr>
          <w:ilvl w:val="0"/>
          <w:numId w:val="3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b/>
          <w:sz w:val="24"/>
        </w:rPr>
      </w:pPr>
      <w:r>
        <w:rPr>
          <w:b/>
          <w:sz w:val="24"/>
        </w:rPr>
        <w:t>CONCLUSION</w:t>
      </w:r>
    </w:p>
    <w:p>
      <w:pPr>
        <w:pStyle w:val="10"/>
        <w:rPr>
          <w:sz w:val="24"/>
        </w:rPr>
      </w:pPr>
    </w:p>
    <w:p>
      <w:pPr>
        <w:pStyle w:val="4"/>
        <w:numPr>
          <w:ilvl w:val="0"/>
          <w:numId w:val="3"/>
        </w:numPr>
        <w:tabs>
          <w:tab w:val="left" w:pos="860"/>
        </w:tabs>
        <w:spacing w:before="0" w:after="0" w:line="240" w:lineRule="auto"/>
        <w:ind w:left="860" w:right="0" w:hanging="360"/>
        <w:jc w:val="left"/>
      </w:pPr>
      <w:r>
        <w:t>FUTURE SCOPE</w:t>
      </w:r>
    </w:p>
    <w:p>
      <w:pPr>
        <w:pStyle w:val="10"/>
        <w:rPr>
          <w:sz w:val="24"/>
        </w:rPr>
      </w:pPr>
    </w:p>
    <w:p>
      <w:pPr>
        <w:pStyle w:val="13"/>
        <w:numPr>
          <w:ilvl w:val="0"/>
          <w:numId w:val="3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b/>
          <w:sz w:val="24"/>
        </w:rPr>
      </w:pPr>
      <w:r>
        <w:rPr>
          <w:b/>
          <w:sz w:val="24"/>
        </w:rPr>
        <w:t>APPENDIX</w:t>
      </w:r>
    </w:p>
    <w:p>
      <w:pPr>
        <w:pStyle w:val="10"/>
        <w:rPr>
          <w:sz w:val="26"/>
        </w:rPr>
      </w:pPr>
    </w:p>
    <w:p>
      <w:pPr>
        <w:spacing w:before="0"/>
        <w:ind w:left="1580" w:right="0" w:firstLine="0"/>
        <w:jc w:val="left"/>
        <w:rPr>
          <w:sz w:val="24"/>
        </w:rPr>
      </w:pPr>
      <w:r>
        <w:rPr>
          <w:sz w:val="24"/>
        </w:rPr>
        <w:t>Source Code</w:t>
      </w:r>
    </w:p>
    <w:p>
      <w:pPr>
        <w:pStyle w:val="10"/>
        <w:rPr>
          <w:b w:val="0"/>
          <w:sz w:val="26"/>
        </w:rPr>
      </w:pPr>
    </w:p>
    <w:p>
      <w:pPr>
        <w:spacing w:before="0"/>
        <w:ind w:left="1580" w:right="0" w:firstLine="0"/>
        <w:jc w:val="left"/>
        <w:rPr>
          <w:sz w:val="24"/>
        </w:rPr>
      </w:pPr>
      <w:r>
        <w:rPr>
          <w:sz w:val="24"/>
        </w:rPr>
        <w:t>GitHub &amp; Project Demo Link</w:t>
      </w:r>
    </w:p>
    <w:p>
      <w:pPr>
        <w:spacing w:after="0"/>
        <w:jc w:val="left"/>
        <w:rPr>
          <w:sz w:val="24"/>
        </w:rPr>
        <w:sectPr>
          <w:pgSz w:w="12240" w:h="15840"/>
          <w:pgMar w:top="1380" w:right="320" w:bottom="1200" w:left="940" w:header="0" w:footer="1002" w:gutter="0"/>
          <w:cols w:space="720" w:num="1"/>
        </w:sectPr>
      </w:pPr>
    </w:p>
    <w:p>
      <w:pPr>
        <w:pStyle w:val="10"/>
        <w:spacing w:before="6"/>
        <w:rPr>
          <w:b w:val="0"/>
          <w:sz w:val="29"/>
        </w:rPr>
      </w:pPr>
    </w:p>
    <w:p>
      <w:pPr>
        <w:pStyle w:val="6"/>
        <w:numPr>
          <w:ilvl w:val="0"/>
          <w:numId w:val="4"/>
        </w:numPr>
        <w:tabs>
          <w:tab w:val="left" w:pos="720"/>
        </w:tabs>
        <w:spacing w:before="91" w:after="0" w:line="240" w:lineRule="auto"/>
        <w:ind w:left="719" w:right="0" w:hanging="220"/>
        <w:jc w:val="left"/>
      </w:pPr>
      <w:r>
        <w:t>INTRODUCTION</w:t>
      </w:r>
    </w:p>
    <w:p>
      <w:pPr>
        <w:pStyle w:val="10"/>
        <w:spacing w:before="8"/>
        <w:rPr>
          <w:sz w:val="20"/>
        </w:rPr>
      </w:pPr>
    </w:p>
    <w:p>
      <w:pPr>
        <w:pStyle w:val="7"/>
        <w:numPr>
          <w:ilvl w:val="1"/>
          <w:numId w:val="4"/>
        </w:numPr>
        <w:tabs>
          <w:tab w:val="left" w:pos="830"/>
        </w:tabs>
        <w:spacing w:before="0" w:after="0" w:line="240" w:lineRule="auto"/>
        <w:ind w:left="829" w:right="0" w:hanging="330"/>
        <w:jc w:val="left"/>
      </w:pPr>
      <w:r>
        <w:rPr>
          <w:spacing w:val="-1"/>
        </w:rPr>
        <w:t>Project</w:t>
      </w:r>
      <w:r>
        <w:rPr>
          <w:spacing w:val="-7"/>
        </w:rPr>
        <w:t xml:space="preserve"> </w:t>
      </w:r>
      <w:r>
        <w:t>Overview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 w:line="276" w:lineRule="auto"/>
        <w:ind w:left="500" w:right="1149" w:firstLine="0"/>
        <w:jc w:val="left"/>
        <w:rPr>
          <w:sz w:val="22"/>
        </w:rPr>
      </w:pPr>
      <w:r>
        <w:rPr>
          <w:sz w:val="22"/>
        </w:rPr>
        <w:t>Instead of searching for products in the search bar and navigating to individual products to find required</w:t>
      </w:r>
      <w:r>
        <w:rPr>
          <w:spacing w:val="1"/>
          <w:sz w:val="22"/>
        </w:rPr>
        <w:t xml:space="preserve"> </w:t>
      </w:r>
      <w:r>
        <w:rPr>
          <w:sz w:val="22"/>
        </w:rPr>
        <w:t>preferences, this project leverages the use of chatbots to gather all required preferences and recommend</w:t>
      </w:r>
      <w:r>
        <w:rPr>
          <w:spacing w:val="1"/>
          <w:sz w:val="22"/>
        </w:rPr>
        <w:t xml:space="preserve"> </w:t>
      </w:r>
      <w:r>
        <w:rPr>
          <w:sz w:val="22"/>
        </w:rPr>
        <w:t>products to the user. The solution is implemented in such a way as to improve the interactivity between</w:t>
      </w:r>
      <w:r>
        <w:rPr>
          <w:spacing w:val="1"/>
          <w:sz w:val="22"/>
        </w:rPr>
        <w:t xml:space="preserve"> </w:t>
      </w:r>
      <w:r>
        <w:rPr>
          <w:sz w:val="22"/>
        </w:rPr>
        <w:t>customers and applications. The chatbot sends messages periodically to notify offers and preferences. For</w:t>
      </w:r>
      <w:r>
        <w:rPr>
          <w:spacing w:val="-52"/>
          <w:sz w:val="22"/>
        </w:rPr>
        <w:t xml:space="preserve"> </w:t>
      </w:r>
      <w:r>
        <w:rPr>
          <w:sz w:val="22"/>
        </w:rPr>
        <w:t>security</w:t>
      </w:r>
      <w:r>
        <w:rPr>
          <w:spacing w:val="-7"/>
          <w:sz w:val="22"/>
        </w:rPr>
        <w:t xml:space="preserve"> </w:t>
      </w:r>
      <w:r>
        <w:rPr>
          <w:sz w:val="22"/>
        </w:rPr>
        <w:t>concerns,</w:t>
      </w:r>
      <w:r>
        <w:rPr>
          <w:spacing w:val="-6"/>
          <w:sz w:val="22"/>
        </w:rPr>
        <w:t xml:space="preserve"> </w:t>
      </w:r>
      <w:r>
        <w:rPr>
          <w:sz w:val="22"/>
        </w:rPr>
        <w:t>this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uses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token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authenticate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authorize</w:t>
      </w:r>
      <w:r>
        <w:rPr>
          <w:spacing w:val="-7"/>
          <w:sz w:val="22"/>
        </w:rPr>
        <w:t xml:space="preserve"> </w:t>
      </w: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securely.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token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1"/>
          <w:sz w:val="22"/>
        </w:rPr>
        <w:t xml:space="preserve"> </w:t>
      </w:r>
      <w:r>
        <w:rPr>
          <w:sz w:val="22"/>
        </w:rPr>
        <w:t>encoded user id and role. Based on the encoded information, access to the resources is restricted to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 xml:space="preserve">specific users. User is divided base don their roles. The roles </w:t>
      </w:r>
      <w:r>
        <w:rPr>
          <w:sz w:val="22"/>
        </w:rPr>
        <w:t>comprises of admin and user. Admin is</w:t>
      </w:r>
      <w:r>
        <w:rPr>
          <w:spacing w:val="1"/>
          <w:sz w:val="22"/>
        </w:rPr>
        <w:t xml:space="preserve"> </w:t>
      </w:r>
      <w:r>
        <w:rPr>
          <w:sz w:val="22"/>
        </w:rPr>
        <w:t>provided access with adding new products, update</w:t>
      </w:r>
      <w:r>
        <w:rPr>
          <w:spacing w:val="1"/>
          <w:sz w:val="22"/>
        </w:rPr>
        <w:t xml:space="preserve"> </w:t>
      </w:r>
      <w:r>
        <w:rPr>
          <w:sz w:val="22"/>
        </w:rPr>
        <w:t>a product track user details. Users of</w:t>
      </w:r>
      <w:r>
        <w:rPr>
          <w:spacing w:val="1"/>
          <w:sz w:val="22"/>
        </w:rPr>
        <w:t xml:space="preserve"> </w:t>
      </w:r>
      <w:r>
        <w:rPr>
          <w:sz w:val="22"/>
        </w:rPr>
        <w:t>the application</w:t>
      </w:r>
      <w:r>
        <w:rPr>
          <w:spacing w:val="1"/>
          <w:sz w:val="22"/>
        </w:rPr>
        <w:t xml:space="preserve"> </w:t>
      </w:r>
      <w:r>
        <w:rPr>
          <w:sz w:val="22"/>
        </w:rPr>
        <w:t>get periodic recommendation via chatbot base don their preference and search. The main purpose of this</w:t>
      </w:r>
      <w:r>
        <w:rPr>
          <w:spacing w:val="1"/>
          <w:sz w:val="22"/>
        </w:rPr>
        <w:t xml:space="preserve"> </w:t>
      </w:r>
      <w:r>
        <w:rPr>
          <w:sz w:val="22"/>
        </w:rPr>
        <w:t>application is to make process of searching, filtering and ordering of products simple and quickly that</w:t>
      </w:r>
      <w:r>
        <w:rPr>
          <w:spacing w:val="1"/>
          <w:sz w:val="22"/>
        </w:rPr>
        <w:t xml:space="preserve"> </w:t>
      </w:r>
      <w:r>
        <w:rPr>
          <w:sz w:val="22"/>
        </w:rPr>
        <w:t>enhances the overall user experience. The chatbot is trained by providing different categories of product</w:t>
      </w:r>
      <w:r>
        <w:rPr>
          <w:spacing w:val="1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its</w:t>
      </w:r>
      <w:r>
        <w:rPr>
          <w:spacing w:val="-1"/>
          <w:sz w:val="22"/>
        </w:rPr>
        <w:t xml:space="preserve"> </w:t>
      </w:r>
      <w:r>
        <w:rPr>
          <w:sz w:val="22"/>
        </w:rPr>
        <w:t>related</w:t>
      </w:r>
      <w:r>
        <w:rPr>
          <w:spacing w:val="-1"/>
          <w:sz w:val="22"/>
        </w:rPr>
        <w:t xml:space="preserve"> </w:t>
      </w:r>
      <w:r>
        <w:rPr>
          <w:sz w:val="22"/>
        </w:rPr>
        <w:t>details.</w:t>
      </w:r>
    </w:p>
    <w:p>
      <w:pPr>
        <w:pStyle w:val="7"/>
        <w:numPr>
          <w:ilvl w:val="1"/>
          <w:numId w:val="4"/>
        </w:numPr>
        <w:tabs>
          <w:tab w:val="left" w:pos="830"/>
        </w:tabs>
        <w:spacing w:before="200" w:after="0" w:line="240" w:lineRule="auto"/>
        <w:ind w:left="829" w:right="0" w:hanging="330"/>
        <w:jc w:val="left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 w:line="276" w:lineRule="auto"/>
        <w:ind w:left="500" w:right="1416" w:firstLine="54"/>
        <w:jc w:val="left"/>
        <w:rPr>
          <w:sz w:val="22"/>
        </w:rPr>
      </w:pPr>
      <w:r>
        <w:rPr>
          <w:sz w:val="22"/>
        </w:rPr>
        <w:t>Fashion applications have seen tremendous growth and are now one of the most used programs in the</w:t>
      </w:r>
      <w:r>
        <w:rPr>
          <w:spacing w:val="1"/>
          <w:sz w:val="22"/>
        </w:rPr>
        <w:t xml:space="preserve"> </w:t>
      </w:r>
      <w:r>
        <w:rPr>
          <w:sz w:val="22"/>
        </w:rPr>
        <w:t>e-commerce</w:t>
      </w:r>
      <w:r>
        <w:rPr>
          <w:spacing w:val="-6"/>
          <w:sz w:val="22"/>
        </w:rPr>
        <w:t xml:space="preserve"> </w:t>
      </w:r>
      <w:r>
        <w:rPr>
          <w:sz w:val="22"/>
        </w:rPr>
        <w:t>field.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needs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people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continuously</w:t>
      </w:r>
      <w:r>
        <w:rPr>
          <w:spacing w:val="-6"/>
          <w:sz w:val="22"/>
        </w:rPr>
        <w:t xml:space="preserve"> </w:t>
      </w:r>
      <w:r>
        <w:rPr>
          <w:sz w:val="22"/>
        </w:rPr>
        <w:t>evolving,</w:t>
      </w:r>
      <w:r>
        <w:rPr>
          <w:spacing w:val="-6"/>
          <w:sz w:val="22"/>
        </w:rPr>
        <w:t xml:space="preserve"> </w:t>
      </w:r>
      <w:r>
        <w:rPr>
          <w:sz w:val="22"/>
        </w:rPr>
        <w:t>creating</w:t>
      </w:r>
      <w:r>
        <w:rPr>
          <w:spacing w:val="-6"/>
          <w:sz w:val="22"/>
        </w:rPr>
        <w:t xml:space="preserve"> </w:t>
      </w:r>
      <w:r>
        <w:rPr>
          <w:sz w:val="22"/>
        </w:rPr>
        <w:t>room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innovation</w:t>
      </w:r>
      <w:r>
        <w:rPr>
          <w:spacing w:val="-6"/>
          <w:sz w:val="22"/>
        </w:rPr>
        <w:t xml:space="preserve"> </w:t>
      </w:r>
      <w:r>
        <w:rPr>
          <w:sz w:val="22"/>
        </w:rPr>
        <w:t>among</w:t>
      </w:r>
      <w:r>
        <w:rPr>
          <w:spacing w:val="1"/>
          <w:sz w:val="22"/>
        </w:rPr>
        <w:t xml:space="preserve"> </w:t>
      </w:r>
      <w:r>
        <w:rPr>
          <w:sz w:val="22"/>
        </w:rPr>
        <w:t>the applications. One of the tedious processes and presumably the main activities is choosing what you</w:t>
      </w:r>
      <w:r>
        <w:rPr>
          <w:spacing w:val="-52"/>
          <w:sz w:val="22"/>
        </w:rPr>
        <w:t xml:space="preserve"> </w:t>
      </w:r>
      <w:r>
        <w:rPr>
          <w:spacing w:val="-1"/>
          <w:sz w:val="22"/>
        </w:rPr>
        <w:t xml:space="preserve">want to wear. Having an AI program that understands the algorithm of a specific application can </w:t>
      </w:r>
      <w:r>
        <w:rPr>
          <w:sz w:val="22"/>
        </w:rPr>
        <w:t>be of</w:t>
      </w:r>
      <w:r>
        <w:rPr>
          <w:spacing w:val="1"/>
          <w:sz w:val="22"/>
        </w:rPr>
        <w:t xml:space="preserve"> </w:t>
      </w:r>
      <w:r>
        <w:rPr>
          <w:sz w:val="22"/>
        </w:rPr>
        <w:t>great</w:t>
      </w:r>
      <w:r>
        <w:rPr>
          <w:spacing w:val="-6"/>
          <w:sz w:val="22"/>
        </w:rPr>
        <w:t xml:space="preserve"> </w:t>
      </w:r>
      <w:r>
        <w:rPr>
          <w:sz w:val="22"/>
        </w:rPr>
        <w:t>aid.</w:t>
      </w:r>
      <w:r>
        <w:rPr>
          <w:spacing w:val="-9"/>
          <w:sz w:val="22"/>
        </w:rPr>
        <w:t xml:space="preserve"> </w:t>
      </w:r>
      <w:r>
        <w:rPr>
          <w:sz w:val="22"/>
        </w:rPr>
        <w:t>We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5"/>
          <w:sz w:val="22"/>
        </w:rPr>
        <w:t xml:space="preserve"> </w:t>
      </w:r>
      <w:r>
        <w:rPr>
          <w:sz w:val="22"/>
        </w:rPr>
        <w:t>such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chatbot,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fed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knowledge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application’s</w:t>
      </w:r>
    </w:p>
    <w:p>
      <w:pPr>
        <w:spacing w:before="0" w:line="276" w:lineRule="auto"/>
        <w:ind w:left="500" w:right="1146" w:firstLine="0"/>
        <w:jc w:val="left"/>
        <w:rPr>
          <w:sz w:val="22"/>
        </w:rPr>
      </w:pPr>
      <w:r>
        <w:rPr>
          <w:sz w:val="22"/>
        </w:rPr>
        <w:t>algorithm and helps the user completely from finding their needs to processing the payment and initiating</w:t>
      </w:r>
      <w:r>
        <w:rPr>
          <w:spacing w:val="-52"/>
          <w:sz w:val="22"/>
        </w:rPr>
        <w:t xml:space="preserve"> </w:t>
      </w:r>
      <w:r>
        <w:rPr>
          <w:sz w:val="22"/>
        </w:rPr>
        <w:t>delivery. It works as an advanced filter search that can bring the user what they want with the help of</w:t>
      </w:r>
      <w:r>
        <w:rPr>
          <w:spacing w:val="1"/>
          <w:sz w:val="22"/>
        </w:rPr>
        <w:t xml:space="preserve"> </w:t>
      </w:r>
      <w:r>
        <w:rPr>
          <w:sz w:val="22"/>
        </w:rPr>
        <w:t>pictorial and named representation. The application also has two main user interfaces - the user and the</w:t>
      </w:r>
      <w:r>
        <w:rPr>
          <w:spacing w:val="1"/>
          <w:sz w:val="22"/>
        </w:rPr>
        <w:t xml:space="preserve"> </w:t>
      </w:r>
      <w:r>
        <w:rPr>
          <w:sz w:val="22"/>
        </w:rPr>
        <w:t>admin. The users can interact with the chatbot, search for products, order them from the manufacturer or</w:t>
      </w:r>
      <w:r>
        <w:rPr>
          <w:spacing w:val="1"/>
          <w:sz w:val="22"/>
        </w:rPr>
        <w:t xml:space="preserve"> </w:t>
      </w:r>
      <w:r>
        <w:rPr>
          <w:sz w:val="22"/>
        </w:rPr>
        <w:t>distributor,</w:t>
      </w:r>
      <w:r>
        <w:rPr>
          <w:spacing w:val="-7"/>
          <w:sz w:val="22"/>
        </w:rPr>
        <w:t xml:space="preserve"> </w:t>
      </w:r>
      <w:r>
        <w:rPr>
          <w:sz w:val="22"/>
        </w:rPr>
        <w:t>make</w:t>
      </w:r>
      <w:r>
        <w:rPr>
          <w:spacing w:val="-7"/>
          <w:sz w:val="22"/>
        </w:rPr>
        <w:t xml:space="preserve"> </w:t>
      </w:r>
      <w:r>
        <w:rPr>
          <w:sz w:val="22"/>
        </w:rPr>
        <w:t>payment</w:t>
      </w:r>
      <w:r>
        <w:rPr>
          <w:spacing w:val="-7"/>
          <w:sz w:val="22"/>
        </w:rPr>
        <w:t xml:space="preserve"> </w:t>
      </w:r>
      <w:r>
        <w:rPr>
          <w:sz w:val="22"/>
        </w:rPr>
        <w:t>transactions,</w:t>
      </w:r>
      <w:r>
        <w:rPr>
          <w:spacing w:val="-7"/>
          <w:sz w:val="22"/>
        </w:rPr>
        <w:t xml:space="preserve"> </w:t>
      </w:r>
      <w:r>
        <w:rPr>
          <w:sz w:val="22"/>
        </w:rPr>
        <w:t>track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delivery,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so</w:t>
      </w:r>
      <w:r>
        <w:rPr>
          <w:spacing w:val="-7"/>
          <w:sz w:val="22"/>
        </w:rPr>
        <w:t xml:space="preserve"> </w:t>
      </w:r>
      <w:r>
        <w:rPr>
          <w:sz w:val="22"/>
        </w:rPr>
        <w:t>on.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admin</w:t>
      </w:r>
      <w:r>
        <w:rPr>
          <w:spacing w:val="-7"/>
          <w:sz w:val="22"/>
        </w:rPr>
        <w:t xml:space="preserve"> </w:t>
      </w:r>
      <w:r>
        <w:rPr>
          <w:sz w:val="22"/>
        </w:rPr>
        <w:t>interface</w:t>
      </w:r>
      <w:r>
        <w:rPr>
          <w:spacing w:val="-7"/>
          <w:sz w:val="22"/>
        </w:rPr>
        <w:t xml:space="preserve"> </w:t>
      </w:r>
      <w:r>
        <w:rPr>
          <w:sz w:val="22"/>
        </w:rPr>
        <w:t>enables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1"/>
          <w:sz w:val="22"/>
        </w:rPr>
        <w:t xml:space="preserve"> </w:t>
      </w:r>
      <w:r>
        <w:rPr>
          <w:sz w:val="22"/>
        </w:rPr>
        <w:t>to upload products, find how many products have been bought, supervise the stock availability and</w:t>
      </w:r>
      <w:r>
        <w:rPr>
          <w:spacing w:val="1"/>
          <w:sz w:val="22"/>
        </w:rPr>
        <w:t xml:space="preserve"> </w:t>
      </w:r>
      <w:r>
        <w:rPr>
          <w:sz w:val="22"/>
        </w:rPr>
        <w:t>interact with the</w:t>
      </w:r>
      <w:r>
        <w:rPr>
          <w:spacing w:val="1"/>
          <w:sz w:val="22"/>
        </w:rPr>
        <w:t xml:space="preserve"> </w:t>
      </w:r>
      <w:r>
        <w:rPr>
          <w:sz w:val="22"/>
        </w:rPr>
        <w:t>buyer regarding the</w:t>
      </w:r>
      <w:r>
        <w:rPr>
          <w:spacing w:val="1"/>
          <w:sz w:val="22"/>
        </w:rPr>
        <w:t xml:space="preserve"> </w:t>
      </w:r>
      <w:r>
        <w:rPr>
          <w:sz w:val="22"/>
        </w:rPr>
        <w:t>product as</w:t>
      </w:r>
      <w:r>
        <w:rPr>
          <w:spacing w:val="1"/>
          <w:sz w:val="22"/>
        </w:rPr>
        <w:t xml:space="preserve"> </w:t>
      </w:r>
      <w:r>
        <w:rPr>
          <w:sz w:val="22"/>
        </w:rPr>
        <w:t>reviews. In E-commerce</w:t>
      </w:r>
      <w:r>
        <w:rPr>
          <w:spacing w:val="1"/>
          <w:sz w:val="22"/>
        </w:rPr>
        <w:t xml:space="preserve"> </w:t>
      </w:r>
      <w:r>
        <w:rPr>
          <w:sz w:val="22"/>
        </w:rPr>
        <w:t>websites, users</w:t>
      </w:r>
      <w:r>
        <w:rPr>
          <w:spacing w:val="1"/>
          <w:sz w:val="22"/>
        </w:rPr>
        <w:t xml:space="preserve"> </w:t>
      </w:r>
      <w:r>
        <w:rPr>
          <w:sz w:val="22"/>
        </w:rPr>
        <w:t>need to search</w:t>
      </w:r>
      <w:r>
        <w:rPr>
          <w:spacing w:val="1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products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navigate</w:t>
      </w:r>
      <w:r>
        <w:rPr>
          <w:spacing w:val="-3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>screens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view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product,</w:t>
      </w:r>
      <w:r>
        <w:rPr>
          <w:spacing w:val="-4"/>
          <w:sz w:val="22"/>
        </w:rPr>
        <w:t xml:space="preserve"> </w:t>
      </w:r>
      <w:r>
        <w:rPr>
          <w:sz w:val="22"/>
        </w:rPr>
        <w:t>add</w:t>
      </w:r>
      <w:r>
        <w:rPr>
          <w:spacing w:val="-3"/>
          <w:sz w:val="22"/>
        </w:rPr>
        <w:t xml:space="preserve"> </w:t>
      </w:r>
      <w:r>
        <w:rPr>
          <w:sz w:val="22"/>
        </w:rPr>
        <w:t>them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cart,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order</w:t>
      </w:r>
      <w:r>
        <w:rPr>
          <w:spacing w:val="-4"/>
          <w:sz w:val="22"/>
        </w:rPr>
        <w:t xml:space="preserve"> </w:t>
      </w:r>
      <w:r>
        <w:rPr>
          <w:sz w:val="22"/>
        </w:rPr>
        <w:t>products.</w:t>
      </w:r>
    </w:p>
    <w:p>
      <w:pPr>
        <w:spacing w:before="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The smart fashion recommender application leverages the use of a chat bot to interact with the users,</w:t>
      </w:r>
      <w:r>
        <w:rPr>
          <w:spacing w:val="1"/>
          <w:sz w:val="22"/>
        </w:rPr>
        <w:t xml:space="preserve"> </w:t>
      </w:r>
      <w:r>
        <w:rPr>
          <w:sz w:val="22"/>
        </w:rPr>
        <w:t>gather information about their preferences, and recommend suitable products to the users. This</w:t>
      </w:r>
      <w:r>
        <w:rPr>
          <w:spacing w:val="1"/>
          <w:sz w:val="22"/>
        </w:rPr>
        <w:t xml:space="preserve"> </w:t>
      </w:r>
      <w:r>
        <w:rPr>
          <w:sz w:val="22"/>
        </w:rPr>
        <w:t>application has two predefined roles assigned to the users. The roles are customer and admin. The</w:t>
      </w:r>
      <w:r>
        <w:rPr>
          <w:spacing w:val="1"/>
          <w:sz w:val="22"/>
        </w:rPr>
        <w:t xml:space="preserve"> </w:t>
      </w:r>
      <w:r>
        <w:rPr>
          <w:sz w:val="22"/>
        </w:rPr>
        <w:t>application demands redirection of the user to the appropriate dashboard based on the assigned role.</w:t>
      </w:r>
      <w:r>
        <w:rPr>
          <w:spacing w:val="1"/>
          <w:sz w:val="22"/>
        </w:rPr>
        <w:t xml:space="preserve"> </w:t>
      </w:r>
      <w:r>
        <w:rPr>
          <w:sz w:val="22"/>
        </w:rPr>
        <w:t>Admin should be able to track the number of different products and admin should be assigned the</w:t>
      </w:r>
      <w:r>
        <w:rPr>
          <w:spacing w:val="1"/>
          <w:sz w:val="22"/>
        </w:rPr>
        <w:t xml:space="preserve"> </w:t>
      </w:r>
      <w:r>
        <w:rPr>
          <w:sz w:val="22"/>
        </w:rPr>
        <w:t>responsibility to create products with appropriate categories. The user should be able to mention their</w:t>
      </w:r>
      <w:r>
        <w:rPr>
          <w:spacing w:val="1"/>
          <w:sz w:val="22"/>
        </w:rPr>
        <w:t xml:space="preserve"> </w:t>
      </w:r>
      <w:r>
        <w:rPr>
          <w:sz w:val="22"/>
        </w:rPr>
        <w:t>preferences using interacting with chat bots. The user must receive a notification on order</w:t>
      </w:r>
      <w:r>
        <w:rPr>
          <w:spacing w:val="1"/>
          <w:sz w:val="22"/>
        </w:rPr>
        <w:t xml:space="preserve"> </w:t>
      </w:r>
      <w:r>
        <w:rPr>
          <w:sz w:val="22"/>
        </w:rPr>
        <w:t>confirmation/failure.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chat</w:t>
      </w:r>
      <w:r>
        <w:rPr>
          <w:spacing w:val="-5"/>
          <w:sz w:val="22"/>
        </w:rPr>
        <w:t xml:space="preserve"> </w:t>
      </w:r>
      <w:r>
        <w:rPr>
          <w:sz w:val="22"/>
        </w:rPr>
        <w:t>bot</w:t>
      </w:r>
      <w:r>
        <w:rPr>
          <w:spacing w:val="-6"/>
          <w:sz w:val="22"/>
        </w:rPr>
        <w:t xml:space="preserve"> </w:t>
      </w:r>
      <w:r>
        <w:rPr>
          <w:sz w:val="22"/>
        </w:rPr>
        <w:t>must</w:t>
      </w:r>
      <w:r>
        <w:rPr>
          <w:spacing w:val="-5"/>
          <w:sz w:val="22"/>
        </w:rPr>
        <w:t xml:space="preserve"> </w:t>
      </w:r>
      <w:r>
        <w:rPr>
          <w:sz w:val="22"/>
        </w:rPr>
        <w:t>gather</w:t>
      </w:r>
      <w:r>
        <w:rPr>
          <w:spacing w:val="-5"/>
          <w:sz w:val="22"/>
        </w:rPr>
        <w:t xml:space="preserve"> </w:t>
      </w:r>
      <w:r>
        <w:rPr>
          <w:sz w:val="22"/>
        </w:rPr>
        <w:t>feedback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end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order</w:t>
      </w:r>
      <w:r>
        <w:rPr>
          <w:spacing w:val="-6"/>
          <w:sz w:val="22"/>
        </w:rPr>
        <w:t xml:space="preserve"> </w:t>
      </w:r>
      <w:r>
        <w:rPr>
          <w:sz w:val="22"/>
        </w:rPr>
        <w:t>confirmation.</w:t>
      </w:r>
      <w:r>
        <w:rPr>
          <w:spacing w:val="1"/>
          <w:sz w:val="22"/>
        </w:rPr>
        <w:t xml:space="preserve"> </w:t>
      </w:r>
      <w:r>
        <w:rPr>
          <w:sz w:val="22"/>
        </w:rPr>
        <w:t>The main objective of this application is to provide better interactivity with the user and to reduce</w:t>
      </w:r>
      <w:r>
        <w:rPr>
          <w:spacing w:val="1"/>
          <w:sz w:val="22"/>
        </w:rPr>
        <w:t xml:space="preserve"> </w:t>
      </w:r>
      <w:r>
        <w:rPr>
          <w:sz w:val="22"/>
        </w:rPr>
        <w:t>navigating</w:t>
      </w:r>
      <w:r>
        <w:rPr>
          <w:spacing w:val="-2"/>
          <w:sz w:val="22"/>
        </w:rPr>
        <w:t xml:space="preserve"> </w:t>
      </w:r>
      <w:r>
        <w:rPr>
          <w:sz w:val="22"/>
        </w:rPr>
        <w:t>pages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find</w:t>
      </w:r>
      <w:r>
        <w:rPr>
          <w:spacing w:val="-1"/>
          <w:sz w:val="22"/>
        </w:rPr>
        <w:t xml:space="preserve"> </w:t>
      </w:r>
      <w:r>
        <w:rPr>
          <w:sz w:val="22"/>
        </w:rPr>
        <w:t>appropriate</w:t>
      </w:r>
      <w:r>
        <w:rPr>
          <w:spacing w:val="-1"/>
          <w:sz w:val="22"/>
        </w:rPr>
        <w:t xml:space="preserve"> </w:t>
      </w:r>
      <w:r>
        <w:rPr>
          <w:sz w:val="22"/>
        </w:rPr>
        <w:t>products.</w:t>
      </w:r>
    </w:p>
    <w:p>
      <w:pPr>
        <w:spacing w:after="0" w:line="276" w:lineRule="auto"/>
        <w:jc w:val="left"/>
        <w:rPr>
          <w:sz w:val="22"/>
        </w:rPr>
        <w:sectPr>
          <w:footerReference r:id="rId6" w:type="default"/>
          <w:pgSz w:w="12240" w:h="15840"/>
          <w:pgMar w:top="1500" w:right="320" w:bottom="480" w:left="940" w:header="0" w:footer="282" w:gutter="0"/>
          <w:cols w:space="720" w:num="1"/>
        </w:sectPr>
      </w:pPr>
    </w:p>
    <w:p>
      <w:pPr>
        <w:pStyle w:val="6"/>
        <w:numPr>
          <w:ilvl w:val="0"/>
          <w:numId w:val="4"/>
        </w:numPr>
        <w:tabs>
          <w:tab w:val="left" w:pos="720"/>
        </w:tabs>
        <w:spacing w:before="80" w:after="0" w:line="240" w:lineRule="auto"/>
        <w:ind w:left="719" w:right="0" w:hanging="220"/>
        <w:jc w:val="left"/>
      </w:pPr>
      <w:r>
        <w:rPr>
          <w:spacing w:val="-1"/>
        </w:rPr>
        <w:t>LITERATURE</w:t>
      </w:r>
      <w:r>
        <w:rPr>
          <w:spacing w:val="-13"/>
        </w:rPr>
        <w:t xml:space="preserve"> </w:t>
      </w:r>
      <w:r>
        <w:t>SURVEY</w:t>
      </w:r>
    </w:p>
    <w:p>
      <w:pPr>
        <w:pStyle w:val="10"/>
        <w:spacing w:before="7"/>
        <w:rPr>
          <w:sz w:val="20"/>
        </w:rPr>
      </w:pPr>
    </w:p>
    <w:p>
      <w:pPr>
        <w:pStyle w:val="7"/>
        <w:numPr>
          <w:ilvl w:val="1"/>
          <w:numId w:val="4"/>
        </w:numPr>
        <w:tabs>
          <w:tab w:val="left" w:pos="830"/>
        </w:tabs>
        <w:spacing w:before="1" w:after="0" w:line="240" w:lineRule="auto"/>
        <w:ind w:left="829" w:right="0" w:hanging="330"/>
        <w:jc w:val="left"/>
      </w:pPr>
      <w:r>
        <w:t>Existing</w:t>
      </w:r>
      <w:r>
        <w:rPr>
          <w:spacing w:val="-7"/>
        </w:rPr>
        <w:t xml:space="preserve"> </w:t>
      </w:r>
      <w:r>
        <w:t>Problem</w:t>
      </w:r>
    </w:p>
    <w:p>
      <w:pPr>
        <w:pStyle w:val="10"/>
        <w:spacing w:before="7"/>
        <w:rPr>
          <w:i/>
          <w:sz w:val="20"/>
        </w:rPr>
      </w:pPr>
    </w:p>
    <w:p>
      <w:pPr>
        <w:spacing w:before="1" w:line="276" w:lineRule="auto"/>
        <w:ind w:left="500" w:right="1146" w:firstLine="0"/>
        <w:jc w:val="left"/>
        <w:rPr>
          <w:sz w:val="22"/>
        </w:rPr>
      </w:pPr>
      <w:r>
        <w:rPr>
          <w:sz w:val="22"/>
        </w:rPr>
        <w:t>On E-commerce websites, users need to search for products and navigate across screens to view the</w:t>
      </w:r>
      <w:r>
        <w:rPr>
          <w:spacing w:val="1"/>
          <w:sz w:val="22"/>
        </w:rPr>
        <w:t xml:space="preserve"> </w:t>
      </w:r>
      <w:r>
        <w:rPr>
          <w:sz w:val="22"/>
        </w:rPr>
        <w:t>product, add them to the cart, and order products. The smart fashion recommender application leverages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use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chatbot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interact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users,</w:t>
      </w:r>
      <w:r>
        <w:rPr>
          <w:spacing w:val="-5"/>
          <w:sz w:val="22"/>
        </w:rPr>
        <w:t xml:space="preserve"> </w:t>
      </w:r>
      <w:r>
        <w:rPr>
          <w:sz w:val="22"/>
        </w:rPr>
        <w:t>gather</w:t>
      </w:r>
      <w:r>
        <w:rPr>
          <w:spacing w:val="-5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5"/>
          <w:sz w:val="22"/>
        </w:rPr>
        <w:t xml:space="preserve"> </w:t>
      </w:r>
      <w:r>
        <w:rPr>
          <w:sz w:val="22"/>
        </w:rPr>
        <w:t>about</w:t>
      </w:r>
      <w:r>
        <w:rPr>
          <w:spacing w:val="-5"/>
          <w:sz w:val="22"/>
        </w:rPr>
        <w:t xml:space="preserve"> </w:t>
      </w:r>
      <w:r>
        <w:rPr>
          <w:sz w:val="22"/>
        </w:rPr>
        <w:t>their</w:t>
      </w:r>
      <w:r>
        <w:rPr>
          <w:spacing w:val="-5"/>
          <w:sz w:val="22"/>
        </w:rPr>
        <w:t xml:space="preserve"> </w:t>
      </w:r>
      <w:r>
        <w:rPr>
          <w:sz w:val="22"/>
        </w:rPr>
        <w:t>preferences,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recommend</w:t>
      </w:r>
      <w:r>
        <w:rPr>
          <w:spacing w:val="1"/>
          <w:sz w:val="22"/>
        </w:rPr>
        <w:t xml:space="preserve"> </w:t>
      </w:r>
      <w:r>
        <w:rPr>
          <w:sz w:val="22"/>
        </w:rPr>
        <w:t>suitable products to the users. This application has two predefined roles assigned to the users. The roles</w:t>
      </w:r>
      <w:r>
        <w:rPr>
          <w:spacing w:val="1"/>
          <w:sz w:val="22"/>
        </w:rPr>
        <w:t xml:space="preserve"> </w:t>
      </w:r>
      <w:r>
        <w:rPr>
          <w:sz w:val="22"/>
        </w:rPr>
        <w:t>are customer and admin. The application demands redirection of the user to the appropriate dashboard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 xml:space="preserve">based on the assigned role. Admin should be able to track the number of different products </w:t>
      </w:r>
      <w:r>
        <w:rPr>
          <w:sz w:val="22"/>
        </w:rPr>
        <w:t>and admin</w:t>
      </w:r>
      <w:r>
        <w:rPr>
          <w:spacing w:val="1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z w:val="22"/>
        </w:rPr>
        <w:t>assigned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responsibility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creating</w:t>
      </w:r>
      <w:r>
        <w:rPr>
          <w:spacing w:val="-6"/>
          <w:sz w:val="22"/>
        </w:rPr>
        <w:t xml:space="preserve"> </w:t>
      </w:r>
      <w:r>
        <w:rPr>
          <w:sz w:val="22"/>
        </w:rPr>
        <w:t>products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appropriate</w:t>
      </w:r>
      <w:r>
        <w:rPr>
          <w:spacing w:val="-6"/>
          <w:sz w:val="22"/>
        </w:rPr>
        <w:t xml:space="preserve"> </w:t>
      </w:r>
      <w:r>
        <w:rPr>
          <w:sz w:val="22"/>
        </w:rPr>
        <w:t>categories.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1"/>
          <w:sz w:val="22"/>
        </w:rPr>
        <w:t xml:space="preserve"> </w:t>
      </w:r>
      <w:r>
        <w:rPr>
          <w:sz w:val="22"/>
        </w:rPr>
        <w:t>able to mention their preferences using interacting with chatbots. The user must receive a notification on</w:t>
      </w:r>
      <w:r>
        <w:rPr>
          <w:spacing w:val="1"/>
          <w:sz w:val="22"/>
        </w:rPr>
        <w:t xml:space="preserve"> </w:t>
      </w:r>
      <w:r>
        <w:rPr>
          <w:sz w:val="22"/>
        </w:rPr>
        <w:t>order confirmation/failure. The chatbot must gather feedback from the user at the end of order</w:t>
      </w:r>
      <w:r>
        <w:rPr>
          <w:spacing w:val="1"/>
          <w:sz w:val="22"/>
        </w:rPr>
        <w:t xml:space="preserve"> </w:t>
      </w:r>
      <w:r>
        <w:rPr>
          <w:sz w:val="22"/>
        </w:rPr>
        <w:t>confirmation. The main objective of this application is to provide better interactivity with the user and to</w:t>
      </w:r>
      <w:r>
        <w:rPr>
          <w:spacing w:val="1"/>
          <w:sz w:val="22"/>
        </w:rPr>
        <w:t xml:space="preserve"> </w:t>
      </w:r>
      <w:r>
        <w:rPr>
          <w:sz w:val="22"/>
        </w:rPr>
        <w:t>reduce</w:t>
      </w:r>
      <w:r>
        <w:rPr>
          <w:spacing w:val="-2"/>
          <w:sz w:val="22"/>
        </w:rPr>
        <w:t xml:space="preserve"> </w:t>
      </w:r>
      <w:r>
        <w:rPr>
          <w:sz w:val="22"/>
        </w:rPr>
        <w:t>navigating</w:t>
      </w:r>
      <w:r>
        <w:rPr>
          <w:spacing w:val="-1"/>
          <w:sz w:val="22"/>
        </w:rPr>
        <w:t xml:space="preserve"> </w:t>
      </w:r>
      <w:r>
        <w:rPr>
          <w:sz w:val="22"/>
        </w:rPr>
        <w:t>pages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find</w:t>
      </w:r>
      <w:r>
        <w:rPr>
          <w:spacing w:val="-2"/>
          <w:sz w:val="22"/>
        </w:rPr>
        <w:t xml:space="preserve"> </w:t>
      </w:r>
      <w:r>
        <w:rPr>
          <w:sz w:val="22"/>
        </w:rPr>
        <w:t>appropriate</w:t>
      </w:r>
      <w:r>
        <w:rPr>
          <w:spacing w:val="-1"/>
          <w:sz w:val="22"/>
        </w:rPr>
        <w:t xml:space="preserve"> </w:t>
      </w:r>
      <w:r>
        <w:rPr>
          <w:sz w:val="22"/>
        </w:rPr>
        <w:t>products.</w:t>
      </w: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3"/>
        <w:numPr>
          <w:ilvl w:val="1"/>
          <w:numId w:val="4"/>
        </w:numPr>
        <w:tabs>
          <w:tab w:val="left" w:pos="830"/>
        </w:tabs>
        <w:spacing w:before="139" w:after="0" w:line="240" w:lineRule="auto"/>
        <w:ind w:left="829" w:right="0" w:hanging="330"/>
        <w:jc w:val="left"/>
        <w:rPr>
          <w:b/>
          <w:i/>
          <w:sz w:val="22"/>
        </w:rPr>
      </w:pPr>
      <w:r>
        <w:rPr>
          <w:b/>
          <w:i/>
          <w:sz w:val="22"/>
        </w:rPr>
        <w:t>References</w:t>
      </w:r>
    </w:p>
    <w:p>
      <w:pPr>
        <w:pStyle w:val="10"/>
        <w:spacing w:before="7"/>
        <w:rPr>
          <w:i/>
          <w:sz w:val="20"/>
        </w:rPr>
      </w:pPr>
    </w:p>
    <w:p>
      <w:pPr>
        <w:pStyle w:val="6"/>
        <w:numPr>
          <w:ilvl w:val="0"/>
          <w:numId w:val="5"/>
        </w:numPr>
        <w:tabs>
          <w:tab w:val="left" w:pos="690"/>
        </w:tabs>
        <w:spacing w:before="1" w:after="0" w:line="240" w:lineRule="auto"/>
        <w:ind w:left="500" w:right="1372" w:firstLine="0"/>
        <w:jc w:val="left"/>
      </w:pPr>
      <w:r>
        <w:rPr>
          <w:spacing w:val="-2"/>
        </w:rPr>
        <w:t xml:space="preserve">Paper Title: A COMPREHENSIVE REVIEW </w:t>
      </w:r>
      <w:r>
        <w:rPr>
          <w:spacing w:val="-1"/>
        </w:rPr>
        <w:t>ON ONLINE FASHION RECOMMENDATION</w:t>
      </w:r>
      <w:r>
        <w:rPr>
          <w:spacing w:val="-52"/>
        </w:rPr>
        <w:t xml:space="preserve"> </w:t>
      </w:r>
      <w:r>
        <w:t>Publication:</w:t>
      </w:r>
      <w:r>
        <w:rPr>
          <w:spacing w:val="-2"/>
        </w:rPr>
        <w:t xml:space="preserve"> </w:t>
      </w:r>
      <w:r>
        <w:t>December</w:t>
      </w:r>
      <w:r>
        <w:rPr>
          <w:spacing w:val="-5"/>
        </w:rPr>
        <w:t xml:space="preserve"> </w:t>
      </w:r>
      <w:r>
        <w:t>2020</w:t>
      </w:r>
    </w:p>
    <w:p>
      <w:pPr>
        <w:spacing w:before="200"/>
        <w:ind w:left="500" w:right="0" w:firstLine="0"/>
        <w:jc w:val="left"/>
        <w:rPr>
          <w:sz w:val="22"/>
        </w:rPr>
      </w:pPr>
      <w:r>
        <w:rPr>
          <w:b/>
          <w:sz w:val="22"/>
        </w:rPr>
        <w:t>Author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Samit</w:t>
      </w:r>
      <w:r>
        <w:rPr>
          <w:spacing w:val="-6"/>
          <w:sz w:val="22"/>
        </w:rPr>
        <w:t xml:space="preserve"> </w:t>
      </w:r>
      <w:r>
        <w:rPr>
          <w:sz w:val="22"/>
        </w:rPr>
        <w:t>Chakraborty</w:t>
      </w:r>
    </w:p>
    <w:p>
      <w:pPr>
        <w:spacing w:before="200"/>
        <w:ind w:left="500" w:right="1295" w:firstLine="0"/>
        <w:jc w:val="left"/>
        <w:rPr>
          <w:sz w:val="22"/>
        </w:rPr>
      </w:pPr>
      <w:r>
        <w:rPr>
          <w:b/>
          <w:spacing w:val="-1"/>
          <w:sz w:val="22"/>
        </w:rPr>
        <w:t>Methodology</w:t>
      </w:r>
      <w:r>
        <w:rPr>
          <w:spacing w:val="-1"/>
          <w:sz w:val="22"/>
        </w:rPr>
        <w:t xml:space="preserve">: Auto Regression (AR) and Linear Regression Model. Auto Regression </w:t>
      </w:r>
      <w:r>
        <w:rPr>
          <w:sz w:val="22"/>
        </w:rPr>
        <w:t>(AR) and Linear</w:t>
      </w:r>
      <w:r>
        <w:rPr>
          <w:spacing w:val="1"/>
          <w:sz w:val="22"/>
        </w:rPr>
        <w:t xml:space="preserve"> </w:t>
      </w:r>
      <w:r>
        <w:rPr>
          <w:sz w:val="22"/>
        </w:rPr>
        <w:t>Regression</w:t>
      </w:r>
      <w:r>
        <w:rPr>
          <w:spacing w:val="-5"/>
          <w:sz w:val="22"/>
        </w:rPr>
        <w:t xml:space="preserve"> </w:t>
      </w:r>
      <w:r>
        <w:rPr>
          <w:sz w:val="22"/>
        </w:rPr>
        <w:t>Model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photos</w:t>
      </w:r>
      <w:r>
        <w:rPr>
          <w:spacing w:val="-4"/>
          <w:sz w:val="22"/>
        </w:rPr>
        <w:t xml:space="preserve"> </w:t>
      </w:r>
      <w:r>
        <w:rPr>
          <w:sz w:val="22"/>
        </w:rPr>
        <w:t>pulled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social</w:t>
      </w:r>
      <w:r>
        <w:rPr>
          <w:spacing w:val="-4"/>
          <w:sz w:val="22"/>
        </w:rPr>
        <w:t xml:space="preserve"> </w:t>
      </w:r>
      <w:r>
        <w:rPr>
          <w:sz w:val="22"/>
        </w:rPr>
        <w:t>media,</w:t>
      </w:r>
      <w:r>
        <w:rPr>
          <w:spacing w:val="-4"/>
          <w:sz w:val="22"/>
        </w:rPr>
        <w:t xml:space="preserve"> </w:t>
      </w:r>
      <w:r>
        <w:rPr>
          <w:sz w:val="22"/>
        </w:rPr>
        <w:t>online</w:t>
      </w:r>
      <w:r>
        <w:rPr>
          <w:spacing w:val="-4"/>
          <w:sz w:val="22"/>
        </w:rPr>
        <w:t xml:space="preserve"> </w:t>
      </w:r>
      <w:r>
        <w:rPr>
          <w:sz w:val="22"/>
        </w:rPr>
        <w:t>fashion</w:t>
      </w:r>
      <w:r>
        <w:rPr>
          <w:spacing w:val="-5"/>
          <w:sz w:val="22"/>
        </w:rPr>
        <w:t xml:space="preserve"> </w:t>
      </w:r>
      <w:r>
        <w:rPr>
          <w:sz w:val="22"/>
        </w:rPr>
        <w:t>magazines,</w:t>
      </w:r>
      <w:r>
        <w:rPr>
          <w:spacing w:val="-4"/>
          <w:sz w:val="22"/>
        </w:rPr>
        <w:t xml:space="preserve"> </w:t>
      </w:r>
      <w:r>
        <w:rPr>
          <w:sz w:val="22"/>
        </w:rPr>
        <w:t>well-known</w:t>
      </w:r>
    </w:p>
    <w:p>
      <w:pPr>
        <w:spacing w:before="0"/>
        <w:ind w:left="500" w:right="1130" w:firstLine="0"/>
        <w:jc w:val="left"/>
        <w:rPr>
          <w:sz w:val="22"/>
        </w:rPr>
      </w:pPr>
      <w:r>
        <w:rPr>
          <w:sz w:val="22"/>
        </w:rPr>
        <w:t>e-commerce sites, fashion site blogs, and discussion forums, (Ngai et al., 2018) employed the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autoregressive</w:t>
      </w:r>
      <w:r>
        <w:rPr>
          <w:sz w:val="22"/>
        </w:rPr>
        <w:t xml:space="preserve"> </w:t>
      </w:r>
      <w:r>
        <w:rPr>
          <w:spacing w:val="-1"/>
          <w:sz w:val="22"/>
        </w:rPr>
        <w:t>(AR)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model</w:t>
      </w:r>
      <w:r>
        <w:rPr>
          <w:sz w:val="22"/>
        </w:rPr>
        <w:t xml:space="preserve"> </w:t>
      </w:r>
      <w:r>
        <w:rPr>
          <w:spacing w:val="-1"/>
          <w:sz w:val="22"/>
        </w:rPr>
        <w:t>(or</w:t>
      </w:r>
      <w:r>
        <w:rPr>
          <w:spacing w:val="-11"/>
          <w:sz w:val="22"/>
        </w:rPr>
        <w:t xml:space="preserve"> </w:t>
      </w:r>
      <w:r>
        <w:rPr>
          <w:spacing w:val="-1"/>
          <w:sz w:val="22"/>
        </w:rPr>
        <w:t>ARMAX)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to</w:t>
      </w:r>
      <w:r>
        <w:rPr>
          <w:sz w:val="22"/>
        </w:rPr>
        <w:t xml:space="preserve"> </w:t>
      </w:r>
      <w:r>
        <w:rPr>
          <w:spacing w:val="-1"/>
          <w:sz w:val="22"/>
        </w:rPr>
        <w:t>forecast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style</w:t>
      </w:r>
      <w:r>
        <w:rPr>
          <w:sz w:val="22"/>
        </w:rPr>
        <w:t xml:space="preserve"> </w:t>
      </w:r>
      <w:r>
        <w:rPr>
          <w:spacing w:val="-1"/>
          <w:sz w:val="22"/>
        </w:rPr>
        <w:t>or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trends.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Due</w:t>
      </w:r>
      <w:r>
        <w:rPr>
          <w:sz w:val="22"/>
        </w:rPr>
        <w:t xml:space="preserve"> </w:t>
      </w:r>
      <w:r>
        <w:rPr>
          <w:spacing w:val="-1"/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data</w:t>
      </w:r>
      <w:r>
        <w:rPr>
          <w:sz w:val="22"/>
        </w:rPr>
        <w:t xml:space="preserve"> patterns</w:t>
      </w:r>
      <w:r>
        <w:rPr>
          <w:spacing w:val="1"/>
          <w:sz w:val="22"/>
        </w:rPr>
        <w:t xml:space="preserve"> </w:t>
      </w:r>
      <w:r>
        <w:rPr>
          <w:sz w:val="22"/>
        </w:rPr>
        <w:t>being</w:t>
      </w:r>
      <w:r>
        <w:rPr>
          <w:spacing w:val="1"/>
          <w:sz w:val="22"/>
        </w:rPr>
        <w:t xml:space="preserve"> </w:t>
      </w:r>
      <w:r>
        <w:rPr>
          <w:sz w:val="22"/>
        </w:rPr>
        <w:t>obtained over a set amount of time, it makes precise trend prediction possible (Fung, Wong, Ho, &amp;</w:t>
      </w:r>
      <w:r>
        <w:rPr>
          <w:spacing w:val="1"/>
          <w:sz w:val="22"/>
        </w:rPr>
        <w:t xml:space="preserve"> </w:t>
      </w:r>
      <w:r>
        <w:rPr>
          <w:sz w:val="22"/>
        </w:rPr>
        <w:t>Mignolet, 2003). These forecasting models' detailed theoretical contents were demonstrated in two</w:t>
      </w:r>
      <w:r>
        <w:rPr>
          <w:spacing w:val="1"/>
          <w:sz w:val="22"/>
        </w:rPr>
        <w:t xml:space="preserve"> </w:t>
      </w:r>
      <w:r>
        <w:rPr>
          <w:sz w:val="22"/>
        </w:rPr>
        <w:t>separate studies by Liu et al. (2013) and Nenni, Giustiniano, &amp; Pirolo (2013), which also included several</w:t>
      </w:r>
      <w:r>
        <w:rPr>
          <w:spacing w:val="-52"/>
          <w:sz w:val="22"/>
        </w:rPr>
        <w:t xml:space="preserve"> </w:t>
      </w:r>
      <w:r>
        <w:rPr>
          <w:sz w:val="22"/>
        </w:rPr>
        <w:t>general approach forms. Because they were straightforward, quick, wellinformed, and simple to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 xml:space="preserve">understand, statistical techniques including auto-regression, </w:t>
      </w:r>
      <w:r>
        <w:rPr>
          <w:sz w:val="22"/>
        </w:rPr>
        <w:t>exponential smoothing, ARIMA, and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 xml:space="preserve">SARIMA were frequently employed to assess the sales of clothing. A technique for forecasting </w:t>
      </w:r>
      <w:r>
        <w:rPr>
          <w:sz w:val="22"/>
        </w:rPr>
        <w:t>retail</w:t>
      </w:r>
      <w:r>
        <w:rPr>
          <w:spacing w:val="1"/>
          <w:sz w:val="22"/>
        </w:rPr>
        <w:t xml:space="preserve"> </w:t>
      </w:r>
      <w:r>
        <w:rPr>
          <w:sz w:val="22"/>
        </w:rPr>
        <w:t>products was proposed by Demerit (2018). weekly using linear regression models in multi-processing</w:t>
      </w:r>
      <w:r>
        <w:rPr>
          <w:spacing w:val="1"/>
          <w:sz w:val="22"/>
        </w:rPr>
        <w:t xml:space="preserve"> </w:t>
      </w:r>
      <w:r>
        <w:rPr>
          <w:sz w:val="22"/>
        </w:rPr>
        <w:t>groups with both positive and negative commodities. The introduction of dynamic pricing models to</w:t>
      </w:r>
      <w:r>
        <w:rPr>
          <w:spacing w:val="1"/>
          <w:sz w:val="22"/>
        </w:rPr>
        <w:t xml:space="preserve"> </w:t>
      </w:r>
      <w:r>
        <w:rPr>
          <w:sz w:val="22"/>
        </w:rPr>
        <w:t>support markdown choices in multi-item group predictions has since followed. In order to prevent</w:t>
      </w:r>
      <w:r>
        <w:rPr>
          <w:spacing w:val="1"/>
          <w:sz w:val="22"/>
        </w:rPr>
        <w:t xml:space="preserve"> </w:t>
      </w:r>
      <w:r>
        <w:rPr>
          <w:sz w:val="22"/>
        </w:rPr>
        <w:t>overfitting, grouping items in predictive models can be seen as a way of variable selection. They then</w:t>
      </w:r>
      <w:r>
        <w:rPr>
          <w:spacing w:val="1"/>
          <w:sz w:val="22"/>
        </w:rPr>
        <w:t xml:space="preserve"> </w:t>
      </w:r>
      <w:r>
        <w:rPr>
          <w:sz w:val="22"/>
        </w:rPr>
        <w:t>exhibited</w:t>
      </w:r>
      <w:r>
        <w:rPr>
          <w:spacing w:val="-7"/>
          <w:sz w:val="22"/>
        </w:rPr>
        <w:t xml:space="preserve"> </w:t>
      </w:r>
      <w:r>
        <w:rPr>
          <w:sz w:val="22"/>
        </w:rPr>
        <w:t>regression</w:t>
      </w:r>
      <w:r>
        <w:rPr>
          <w:spacing w:val="-6"/>
          <w:sz w:val="22"/>
        </w:rPr>
        <w:t xml:space="preserve"> </w:t>
      </w:r>
      <w:r>
        <w:rPr>
          <w:sz w:val="22"/>
        </w:rPr>
        <w:t>results</w:t>
      </w:r>
      <w:r>
        <w:rPr>
          <w:spacing w:val="-7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multiple-item</w:t>
      </w:r>
      <w:r>
        <w:rPr>
          <w:spacing w:val="-6"/>
          <w:sz w:val="22"/>
        </w:rPr>
        <w:t xml:space="preserve"> </w:t>
      </w:r>
      <w:r>
        <w:rPr>
          <w:sz w:val="22"/>
        </w:rPr>
        <w:t>groupings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real-world</w:t>
      </w:r>
      <w:r>
        <w:rPr>
          <w:spacing w:val="-6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provided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clothing</w:t>
      </w:r>
      <w:r>
        <w:rPr>
          <w:spacing w:val="1"/>
          <w:sz w:val="22"/>
        </w:rPr>
        <w:t xml:space="preserve"> </w:t>
      </w:r>
      <w:r>
        <w:rPr>
          <w:sz w:val="22"/>
        </w:rPr>
        <w:t>company in addition to the findings from the single-item regression model. They also revealed the results</w:t>
      </w:r>
      <w:r>
        <w:rPr>
          <w:spacing w:val="1"/>
          <w:sz w:val="22"/>
        </w:rPr>
        <w:t xml:space="preserve"> </w:t>
      </w:r>
      <w:r>
        <w:rPr>
          <w:sz w:val="22"/>
        </w:rPr>
        <w:t>of markdown optimization for single items and groups of multiple items that serve as the foundation for</w:t>
      </w:r>
      <w:r>
        <w:rPr>
          <w:spacing w:val="1"/>
          <w:sz w:val="22"/>
        </w:rPr>
        <w:t xml:space="preserve"> </w:t>
      </w:r>
      <w:r>
        <w:rPr>
          <w:sz w:val="22"/>
        </w:rPr>
        <w:t>multi-item forecasting models. The results suggested that regression models provide better estimates in</w:t>
      </w:r>
      <w:r>
        <w:rPr>
          <w:spacing w:val="1"/>
          <w:sz w:val="22"/>
        </w:rPr>
        <w:t xml:space="preserve"> </w:t>
      </w:r>
      <w:r>
        <w:rPr>
          <w:sz w:val="22"/>
        </w:rPr>
        <w:t>many</w:t>
      </w:r>
      <w:r>
        <w:rPr>
          <w:spacing w:val="-2"/>
          <w:sz w:val="22"/>
        </w:rPr>
        <w:t xml:space="preserve"> </w:t>
      </w:r>
      <w:r>
        <w:rPr>
          <w:sz w:val="22"/>
        </w:rPr>
        <w:t>categories</w:t>
      </w:r>
      <w:r>
        <w:rPr>
          <w:spacing w:val="-1"/>
          <w:sz w:val="22"/>
        </w:rPr>
        <w:t xml:space="preserve"> </w:t>
      </w:r>
      <w:r>
        <w:rPr>
          <w:sz w:val="22"/>
        </w:rPr>
        <w:t>than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one-item</w:t>
      </w:r>
      <w:r>
        <w:rPr>
          <w:spacing w:val="-1"/>
          <w:sz w:val="22"/>
        </w:rPr>
        <w:t xml:space="preserve"> </w:t>
      </w:r>
      <w:r>
        <w:rPr>
          <w:sz w:val="22"/>
        </w:rPr>
        <w:t>model.</w:t>
      </w:r>
    </w:p>
    <w:p>
      <w:pPr>
        <w:spacing w:after="0"/>
        <w:jc w:val="left"/>
        <w:rPr>
          <w:sz w:val="22"/>
        </w:rPr>
        <w:sectPr>
          <w:footerReference r:id="rId7" w:type="default"/>
          <w:pgSz w:w="12240" w:h="15840"/>
          <w:pgMar w:top="1360" w:right="320" w:bottom="1120" w:left="940" w:header="0" w:footer="922" w:gutter="0"/>
          <w:pgNumType w:start="7"/>
          <w:cols w:space="720" w:num="1"/>
        </w:sectPr>
      </w:pPr>
    </w:p>
    <w:p>
      <w:pPr>
        <w:pStyle w:val="6"/>
        <w:numPr>
          <w:ilvl w:val="0"/>
          <w:numId w:val="5"/>
        </w:numPr>
        <w:tabs>
          <w:tab w:val="left" w:pos="751"/>
        </w:tabs>
        <w:spacing w:before="80" w:after="0" w:line="240" w:lineRule="auto"/>
        <w:ind w:left="750" w:right="0" w:hanging="251"/>
        <w:jc w:val="left"/>
      </w:pPr>
      <w:r>
        <w:rPr>
          <w:spacing w:val="-1"/>
        </w:rPr>
        <w:t>Paper</w:t>
      </w:r>
      <w:r>
        <w:rPr>
          <w:spacing w:val="-13"/>
        </w:rPr>
        <w:t xml:space="preserve"> </w:t>
      </w:r>
      <w:r>
        <w:rPr>
          <w:spacing w:val="-1"/>
        </w:rPr>
        <w:t>Title:</w:t>
      </w:r>
      <w:r>
        <w:rPr>
          <w:spacing w:val="-5"/>
        </w:rPr>
        <w:t xml:space="preserve"> </w:t>
      </w:r>
      <w:r>
        <w:rPr>
          <w:spacing w:val="-1"/>
        </w:rPr>
        <w:t>Fashion</w:t>
      </w:r>
      <w:r>
        <w:rPr>
          <w:spacing w:val="-4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Systems</w:t>
      </w:r>
    </w:p>
    <w:p>
      <w:pPr>
        <w:pStyle w:val="10"/>
        <w:spacing w:before="7"/>
        <w:rPr>
          <w:sz w:val="20"/>
        </w:rPr>
      </w:pPr>
    </w:p>
    <w:p>
      <w:pPr>
        <w:spacing w:before="1" w:line="276" w:lineRule="auto"/>
        <w:ind w:left="500" w:right="1295" w:firstLine="0"/>
        <w:jc w:val="left"/>
        <w:rPr>
          <w:sz w:val="22"/>
        </w:rPr>
      </w:pPr>
      <w:r>
        <w:rPr>
          <w:b/>
          <w:sz w:val="22"/>
        </w:rPr>
        <w:t>Author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Samit</w:t>
      </w:r>
      <w:r>
        <w:rPr>
          <w:spacing w:val="-5"/>
          <w:sz w:val="22"/>
        </w:rPr>
        <w:t xml:space="preserve"> </w:t>
      </w:r>
      <w:r>
        <w:rPr>
          <w:sz w:val="22"/>
        </w:rPr>
        <w:t>Chakraborty</w:t>
      </w:r>
      <w:r>
        <w:rPr>
          <w:spacing w:val="-6"/>
          <w:sz w:val="22"/>
        </w:rPr>
        <w:t xml:space="preserve"> 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z w:val="22"/>
        </w:rPr>
        <w:t>Md.</w:t>
      </w:r>
      <w:r>
        <w:rPr>
          <w:spacing w:val="-6"/>
          <w:sz w:val="22"/>
        </w:rPr>
        <w:t xml:space="preserve"> </w:t>
      </w:r>
      <w:r>
        <w:rPr>
          <w:sz w:val="22"/>
        </w:rPr>
        <w:t>Saiful</w:t>
      </w:r>
      <w:r>
        <w:rPr>
          <w:spacing w:val="-5"/>
          <w:sz w:val="22"/>
        </w:rPr>
        <w:t xml:space="preserve"> </w:t>
      </w:r>
      <w:r>
        <w:rPr>
          <w:sz w:val="22"/>
        </w:rPr>
        <w:t>Hoque,</w:t>
      </w:r>
      <w:r>
        <w:rPr>
          <w:spacing w:val="-6"/>
          <w:sz w:val="22"/>
        </w:rPr>
        <w:t xml:space="preserve"> </w:t>
      </w:r>
      <w:r>
        <w:rPr>
          <w:sz w:val="22"/>
        </w:rPr>
        <w:t>Naimur</w:t>
      </w:r>
      <w:r>
        <w:rPr>
          <w:spacing w:val="-5"/>
          <w:sz w:val="22"/>
        </w:rPr>
        <w:t xml:space="preserve"> </w:t>
      </w:r>
      <w:r>
        <w:rPr>
          <w:sz w:val="22"/>
        </w:rPr>
        <w:t>Rahman</w:t>
      </w:r>
      <w:r>
        <w:rPr>
          <w:spacing w:val="-6"/>
          <w:sz w:val="22"/>
        </w:rPr>
        <w:t xml:space="preserve"> </w:t>
      </w:r>
      <w:r>
        <w:rPr>
          <w:sz w:val="22"/>
        </w:rPr>
        <w:t>Jeem,</w:t>
      </w:r>
      <w:r>
        <w:rPr>
          <w:spacing w:val="-5"/>
          <w:sz w:val="22"/>
        </w:rPr>
        <w:t xml:space="preserve"> </w:t>
      </w:r>
      <w:r>
        <w:rPr>
          <w:sz w:val="22"/>
        </w:rPr>
        <w:t>Manik</w:t>
      </w:r>
      <w:r>
        <w:rPr>
          <w:spacing w:val="-6"/>
          <w:sz w:val="22"/>
        </w:rPr>
        <w:t xml:space="preserve"> </w:t>
      </w:r>
      <w:r>
        <w:rPr>
          <w:sz w:val="22"/>
        </w:rPr>
        <w:t>Chandra</w:t>
      </w:r>
      <w:r>
        <w:rPr>
          <w:spacing w:val="-5"/>
          <w:sz w:val="22"/>
        </w:rPr>
        <w:t xml:space="preserve"> </w:t>
      </w:r>
      <w:r>
        <w:rPr>
          <w:sz w:val="22"/>
        </w:rPr>
        <w:t>Biswas,</w:t>
      </w:r>
      <w:r>
        <w:rPr>
          <w:spacing w:val="1"/>
          <w:sz w:val="22"/>
        </w:rPr>
        <w:t xml:space="preserve"> </w:t>
      </w:r>
      <w:r>
        <w:rPr>
          <w:sz w:val="22"/>
        </w:rPr>
        <w:t>Deepayan</w:t>
      </w:r>
      <w:r>
        <w:rPr>
          <w:spacing w:val="-2"/>
          <w:sz w:val="22"/>
        </w:rPr>
        <w:t xml:space="preserve"> </w:t>
      </w:r>
      <w:r>
        <w:rPr>
          <w:sz w:val="22"/>
        </w:rPr>
        <w:t>Bardhan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Edger</w:t>
      </w:r>
      <w:r>
        <w:rPr>
          <w:spacing w:val="-1"/>
          <w:sz w:val="22"/>
        </w:rPr>
        <w:t xml:space="preserve"> </w:t>
      </w:r>
      <w:r>
        <w:rPr>
          <w:sz w:val="22"/>
        </w:rPr>
        <w:t>Lobaton.</w:t>
      </w:r>
    </w:p>
    <w:p>
      <w:pPr>
        <w:spacing w:before="200" w:line="276" w:lineRule="auto"/>
        <w:ind w:left="500" w:right="1295" w:firstLine="0"/>
        <w:jc w:val="left"/>
        <w:rPr>
          <w:sz w:val="22"/>
        </w:rPr>
      </w:pPr>
      <w:r>
        <w:rPr>
          <w:b/>
          <w:sz w:val="22"/>
        </w:rPr>
        <w:t>Methodology: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Fast</w:t>
      </w:r>
      <w:r>
        <w:rPr>
          <w:spacing w:val="-5"/>
          <w:sz w:val="22"/>
        </w:rPr>
        <w:t xml:space="preserve"> </w:t>
      </w:r>
      <w:r>
        <w:rPr>
          <w:sz w:val="22"/>
        </w:rPr>
        <w:t>fashion</w:t>
      </w:r>
      <w:r>
        <w:rPr>
          <w:spacing w:val="-5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grown</w:t>
      </w:r>
      <w:r>
        <w:rPr>
          <w:spacing w:val="-5"/>
          <w:sz w:val="22"/>
        </w:rPr>
        <w:t xml:space="preserve"> </w:t>
      </w:r>
      <w:r>
        <w:rPr>
          <w:sz w:val="22"/>
        </w:rPr>
        <w:t>significantly</w:t>
      </w:r>
      <w:r>
        <w:rPr>
          <w:spacing w:val="-5"/>
          <w:sz w:val="22"/>
        </w:rPr>
        <w:t xml:space="preserve"> </w:t>
      </w:r>
      <w:r>
        <w:rPr>
          <w:sz w:val="22"/>
        </w:rPr>
        <w:t>over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past</w:t>
      </w:r>
      <w:r>
        <w:rPr>
          <w:spacing w:val="-5"/>
          <w:sz w:val="22"/>
        </w:rPr>
        <w:t xml:space="preserve"> </w:t>
      </w:r>
      <w:r>
        <w:rPr>
          <w:sz w:val="22"/>
        </w:rPr>
        <w:t>few</w:t>
      </w:r>
      <w:r>
        <w:rPr>
          <w:spacing w:val="-5"/>
          <w:sz w:val="22"/>
        </w:rPr>
        <w:t xml:space="preserve"> </w:t>
      </w:r>
      <w:r>
        <w:rPr>
          <w:sz w:val="22"/>
        </w:rPr>
        <w:t>years,</w:t>
      </w:r>
      <w:r>
        <w:rPr>
          <w:spacing w:val="-6"/>
          <w:sz w:val="22"/>
        </w:rPr>
        <w:t xml:space="preserve"> </w:t>
      </w:r>
      <w:r>
        <w:rPr>
          <w:sz w:val="22"/>
        </w:rPr>
        <w:t>which</w:t>
      </w:r>
      <w:r>
        <w:rPr>
          <w:spacing w:val="-5"/>
          <w:sz w:val="22"/>
        </w:rPr>
        <w:t xml:space="preserve"> </w:t>
      </w:r>
      <w:r>
        <w:rPr>
          <w:sz w:val="22"/>
        </w:rPr>
        <w:t>has</w:t>
      </w:r>
      <w:r>
        <w:rPr>
          <w:spacing w:val="-5"/>
          <w:sz w:val="22"/>
        </w:rPr>
        <w:t xml:space="preserve"> </w:t>
      </w:r>
      <w:r>
        <w:rPr>
          <w:sz w:val="22"/>
        </w:rPr>
        <w:t>had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significant</w:t>
      </w:r>
      <w:r>
        <w:rPr>
          <w:spacing w:val="1"/>
          <w:sz w:val="22"/>
        </w:rPr>
        <w:t xml:space="preserve"> </w:t>
      </w:r>
      <w:r>
        <w:rPr>
          <w:sz w:val="22"/>
        </w:rPr>
        <w:t>impact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textile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fashion</w:t>
      </w:r>
      <w:r>
        <w:rPr>
          <w:spacing w:val="-1"/>
          <w:sz w:val="22"/>
        </w:rPr>
        <w:t xml:space="preserve"> </w:t>
      </w:r>
      <w:r>
        <w:rPr>
          <w:sz w:val="22"/>
        </w:rPr>
        <w:t>industries.</w:t>
      </w:r>
    </w:p>
    <w:p>
      <w:pPr>
        <w:spacing w:before="200" w:line="276" w:lineRule="auto"/>
        <w:ind w:left="500" w:right="1295" w:firstLine="54"/>
        <w:jc w:val="left"/>
        <w:rPr>
          <w:sz w:val="22"/>
        </w:rPr>
      </w:pPr>
      <w:r>
        <w:rPr>
          <w:sz w:val="22"/>
        </w:rPr>
        <w:t>An</w:t>
      </w:r>
      <w:r>
        <w:rPr>
          <w:spacing w:val="-7"/>
          <w:sz w:val="22"/>
        </w:rPr>
        <w:t xml:space="preserve"> </w:t>
      </w:r>
      <w:r>
        <w:rPr>
          <w:sz w:val="22"/>
        </w:rPr>
        <w:t>effective</w:t>
      </w:r>
      <w:r>
        <w:rPr>
          <w:spacing w:val="-6"/>
          <w:sz w:val="22"/>
        </w:rPr>
        <w:t xml:space="preserve"> </w:t>
      </w:r>
      <w:r>
        <w:rPr>
          <w:sz w:val="22"/>
        </w:rPr>
        <w:t>recommendation</w:t>
      </w:r>
      <w:r>
        <w:rPr>
          <w:spacing w:val="-6"/>
          <w:sz w:val="22"/>
        </w:rPr>
        <w:t xml:space="preserve"> </w:t>
      </w:r>
      <w:r>
        <w:rPr>
          <w:sz w:val="22"/>
        </w:rPr>
        <w:t>system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needed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e-commerce</w:t>
      </w:r>
      <w:r>
        <w:rPr>
          <w:spacing w:val="-6"/>
          <w:sz w:val="22"/>
        </w:rPr>
        <w:t xml:space="preserve"> </w:t>
      </w:r>
      <w:r>
        <w:rPr>
          <w:sz w:val="22"/>
        </w:rPr>
        <w:t>platforms</w:t>
      </w:r>
      <w:r>
        <w:rPr>
          <w:spacing w:val="-6"/>
          <w:sz w:val="22"/>
        </w:rPr>
        <w:t xml:space="preserve"> </w:t>
      </w:r>
      <w:r>
        <w:rPr>
          <w:sz w:val="22"/>
        </w:rPr>
        <w:t>where</w:t>
      </w:r>
      <w:r>
        <w:rPr>
          <w:spacing w:val="-7"/>
          <w:sz w:val="22"/>
        </w:rPr>
        <w:t xml:space="preserve"> </w:t>
      </w:r>
      <w:r>
        <w:rPr>
          <w:sz w:val="22"/>
        </w:rPr>
        <w:t>there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6"/>
          <w:sz w:val="22"/>
        </w:rPr>
        <w:t xml:space="preserve"> </w:t>
      </w:r>
      <w:r>
        <w:rPr>
          <w:sz w:val="22"/>
        </w:rPr>
        <w:t>many</w:t>
      </w:r>
      <w:r>
        <w:rPr>
          <w:spacing w:val="-6"/>
          <w:sz w:val="22"/>
        </w:rPr>
        <w:t xml:space="preserve"> </w:t>
      </w:r>
      <w:r>
        <w:rPr>
          <w:sz w:val="22"/>
        </w:rPr>
        <w:t>options</w:t>
      </w:r>
      <w:r>
        <w:rPr>
          <w:spacing w:val="1"/>
          <w:sz w:val="22"/>
        </w:rPr>
        <w:t xml:space="preserve"> </w:t>
      </w:r>
      <w:r>
        <w:rPr>
          <w:sz w:val="22"/>
        </w:rPr>
        <w:t>available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sort,</w:t>
      </w:r>
      <w:r>
        <w:rPr>
          <w:spacing w:val="-7"/>
          <w:sz w:val="22"/>
        </w:rPr>
        <w:t xml:space="preserve"> </w:t>
      </w:r>
      <w:r>
        <w:rPr>
          <w:sz w:val="22"/>
        </w:rPr>
        <w:t>order,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effectively</w:t>
      </w:r>
      <w:r>
        <w:rPr>
          <w:spacing w:val="-7"/>
          <w:sz w:val="22"/>
        </w:rPr>
        <w:t xml:space="preserve"> </w:t>
      </w:r>
      <w:r>
        <w:rPr>
          <w:sz w:val="22"/>
        </w:rPr>
        <w:t>communicate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user’s</w:t>
      </w:r>
      <w:r>
        <w:rPr>
          <w:spacing w:val="-7"/>
          <w:sz w:val="22"/>
        </w:rPr>
        <w:t xml:space="preserve"> </w:t>
      </w:r>
      <w:r>
        <w:rPr>
          <w:sz w:val="22"/>
        </w:rPr>
        <w:t>pertinent</w:t>
      </w:r>
      <w:r>
        <w:rPr>
          <w:spacing w:val="-7"/>
          <w:sz w:val="22"/>
        </w:rPr>
        <w:t xml:space="preserve"> </w:t>
      </w:r>
      <w:r>
        <w:rPr>
          <w:sz w:val="22"/>
        </w:rPr>
        <w:t>product</w:t>
      </w:r>
      <w:r>
        <w:rPr>
          <w:spacing w:val="-7"/>
          <w:sz w:val="22"/>
        </w:rPr>
        <w:t xml:space="preserve"> </w:t>
      </w:r>
      <w:r>
        <w:rPr>
          <w:sz w:val="22"/>
        </w:rPr>
        <w:t>content</w:t>
      </w:r>
      <w:r>
        <w:rPr>
          <w:spacing w:val="-7"/>
          <w:sz w:val="22"/>
        </w:rPr>
        <w:t xml:space="preserve"> </w:t>
      </w:r>
      <w:r>
        <w:rPr>
          <w:sz w:val="22"/>
        </w:rPr>
        <w:t>or</w:t>
      </w:r>
      <w:r>
        <w:rPr>
          <w:spacing w:val="-6"/>
          <w:sz w:val="22"/>
        </w:rPr>
        <w:t xml:space="preserve"> </w:t>
      </w:r>
      <w:r>
        <w:rPr>
          <w:sz w:val="22"/>
        </w:rPr>
        <w:t>information.</w:t>
      </w:r>
    </w:p>
    <w:p>
      <w:pPr>
        <w:spacing w:before="200" w:line="276" w:lineRule="auto"/>
        <w:ind w:left="500" w:right="1146" w:firstLine="0"/>
        <w:jc w:val="left"/>
        <w:rPr>
          <w:sz w:val="22"/>
        </w:rPr>
      </w:pPr>
      <w:r>
        <w:rPr>
          <w:sz w:val="22"/>
        </w:rPr>
        <w:t>Fast</w:t>
      </w:r>
      <w:r>
        <w:rPr>
          <w:spacing w:val="-6"/>
          <w:sz w:val="22"/>
        </w:rPr>
        <w:t xml:space="preserve"> </w:t>
      </w:r>
      <w:r>
        <w:rPr>
          <w:sz w:val="22"/>
        </w:rPr>
        <w:t>fashion</w:t>
      </w:r>
      <w:r>
        <w:rPr>
          <w:spacing w:val="-6"/>
          <w:sz w:val="22"/>
        </w:rPr>
        <w:t xml:space="preserve"> </w:t>
      </w:r>
      <w:r>
        <w:rPr>
          <w:sz w:val="22"/>
        </w:rPr>
        <w:t>retailers</w:t>
      </w:r>
      <w:r>
        <w:rPr>
          <w:spacing w:val="-6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paid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lot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attention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image-based</w:t>
      </w:r>
      <w:r>
        <w:rPr>
          <w:spacing w:val="-6"/>
          <w:sz w:val="22"/>
        </w:rPr>
        <w:t xml:space="preserve"> </w:t>
      </w:r>
      <w:r>
        <w:rPr>
          <w:sz w:val="22"/>
        </w:rPr>
        <w:t>fashion</w:t>
      </w:r>
      <w:r>
        <w:rPr>
          <w:spacing w:val="-6"/>
          <w:sz w:val="22"/>
        </w:rPr>
        <w:t xml:space="preserve"> </w:t>
      </w:r>
      <w:r>
        <w:rPr>
          <w:sz w:val="22"/>
        </w:rPr>
        <w:t>recommendation</w:t>
      </w:r>
      <w:r>
        <w:rPr>
          <w:spacing w:val="-6"/>
          <w:sz w:val="22"/>
        </w:rPr>
        <w:t xml:space="preserve"> </w:t>
      </w:r>
      <w:r>
        <w:rPr>
          <w:sz w:val="22"/>
        </w:rPr>
        <w:t>systems</w:t>
      </w:r>
      <w:r>
        <w:rPr>
          <w:spacing w:val="-6"/>
          <w:sz w:val="22"/>
        </w:rPr>
        <w:t xml:space="preserve"> </w:t>
      </w:r>
      <w:r>
        <w:rPr>
          <w:sz w:val="22"/>
        </w:rPr>
        <w:t>(FRSs),</w:t>
      </w:r>
      <w:r>
        <w:rPr>
          <w:spacing w:val="1"/>
          <w:sz w:val="22"/>
        </w:rPr>
        <w:t xml:space="preserve"> </w:t>
      </w:r>
      <w:r>
        <w:rPr>
          <w:sz w:val="22"/>
        </w:rPr>
        <w:t>which</w:t>
      </w:r>
      <w:r>
        <w:rPr>
          <w:spacing w:val="-2"/>
          <w:sz w:val="22"/>
        </w:rPr>
        <w:t xml:space="preserve"> </w:t>
      </w:r>
      <w:r>
        <w:rPr>
          <w:sz w:val="22"/>
        </w:rPr>
        <w:t>offer</w:t>
      </w:r>
      <w:r>
        <w:rPr>
          <w:spacing w:val="-2"/>
          <w:sz w:val="22"/>
        </w:rPr>
        <w:t xml:space="preserve"> </w:t>
      </w:r>
      <w:r>
        <w:rPr>
          <w:sz w:val="22"/>
        </w:rPr>
        <w:t>customers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customised</w:t>
      </w:r>
      <w:r>
        <w:rPr>
          <w:spacing w:val="-1"/>
          <w:sz w:val="22"/>
        </w:rPr>
        <w:t xml:space="preserve"> </w:t>
      </w:r>
      <w:r>
        <w:rPr>
          <w:sz w:val="22"/>
        </w:rPr>
        <w:t>purchasing</w:t>
      </w:r>
      <w:r>
        <w:rPr>
          <w:spacing w:val="-2"/>
          <w:sz w:val="22"/>
        </w:rPr>
        <w:t xml:space="preserve"> </w:t>
      </w:r>
      <w:r>
        <w:rPr>
          <w:sz w:val="22"/>
        </w:rPr>
        <w:t>experience.</w:t>
      </w:r>
    </w:p>
    <w:p>
      <w:pPr>
        <w:spacing w:before="20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6"/>
          <w:sz w:val="22"/>
        </w:rPr>
        <w:t xml:space="preserve"> </w:t>
      </w:r>
      <w:r>
        <w:rPr>
          <w:sz w:val="22"/>
        </w:rPr>
        <w:t>aren't</w:t>
      </w:r>
      <w:r>
        <w:rPr>
          <w:spacing w:val="-5"/>
          <w:sz w:val="22"/>
        </w:rPr>
        <w:t xml:space="preserve"> </w:t>
      </w:r>
      <w:r>
        <w:rPr>
          <w:sz w:val="22"/>
        </w:rPr>
        <w:t>many</w:t>
      </w:r>
      <w:r>
        <w:rPr>
          <w:spacing w:val="-6"/>
          <w:sz w:val="22"/>
        </w:rPr>
        <w:t xml:space="preserve"> </w:t>
      </w:r>
      <w:r>
        <w:rPr>
          <w:sz w:val="22"/>
        </w:rPr>
        <w:t>academic</w:t>
      </w:r>
      <w:r>
        <w:rPr>
          <w:spacing w:val="-5"/>
          <w:sz w:val="22"/>
        </w:rPr>
        <w:t xml:space="preserve"> </w:t>
      </w:r>
      <w:r>
        <w:rPr>
          <w:sz w:val="22"/>
        </w:rPr>
        <w:t>studies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this</w:t>
      </w:r>
      <w:r>
        <w:rPr>
          <w:spacing w:val="-5"/>
          <w:sz w:val="22"/>
        </w:rPr>
        <w:t xml:space="preserve"> </w:t>
      </w:r>
      <w:r>
        <w:rPr>
          <w:sz w:val="22"/>
        </w:rPr>
        <w:t>subject,</w:t>
      </w:r>
      <w:r>
        <w:rPr>
          <w:spacing w:val="-6"/>
          <w:sz w:val="22"/>
        </w:rPr>
        <w:t xml:space="preserve"> </w:t>
      </w:r>
      <w:r>
        <w:rPr>
          <w:sz w:val="22"/>
        </w:rPr>
        <w:t>despite</w:t>
      </w:r>
      <w:r>
        <w:rPr>
          <w:spacing w:val="-5"/>
          <w:sz w:val="22"/>
        </w:rPr>
        <w:t xml:space="preserve"> </w:t>
      </w:r>
      <w:r>
        <w:rPr>
          <w:sz w:val="22"/>
        </w:rPr>
        <w:t>its</w:t>
      </w:r>
      <w:r>
        <w:rPr>
          <w:spacing w:val="-6"/>
          <w:sz w:val="22"/>
        </w:rPr>
        <w:t xml:space="preserve"> </w:t>
      </w:r>
      <w:r>
        <w:rPr>
          <w:sz w:val="22"/>
        </w:rPr>
        <w:t>enormous</w:t>
      </w:r>
      <w:r>
        <w:rPr>
          <w:spacing w:val="-5"/>
          <w:sz w:val="22"/>
        </w:rPr>
        <w:t xml:space="preserve"> </w:t>
      </w:r>
      <w:r>
        <w:rPr>
          <w:sz w:val="22"/>
        </w:rPr>
        <w:t>potential.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studies</w:t>
      </w:r>
      <w:r>
        <w:rPr>
          <w:spacing w:val="-5"/>
          <w:sz w:val="22"/>
        </w:rPr>
        <w:t xml:space="preserve"> </w:t>
      </w:r>
      <w:r>
        <w:rPr>
          <w:sz w:val="22"/>
        </w:rPr>
        <w:t>that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1"/>
          <w:sz w:val="22"/>
        </w:rPr>
        <w:t xml:space="preserve"> </w:t>
      </w:r>
      <w:r>
        <w:rPr>
          <w:sz w:val="22"/>
        </w:rPr>
        <w:t>now accessible do not conduct a thorough analysis of fashion recommendation systems and the</w:t>
      </w:r>
      <w:r>
        <w:rPr>
          <w:spacing w:val="1"/>
          <w:sz w:val="22"/>
        </w:rPr>
        <w:t xml:space="preserve"> </w:t>
      </w:r>
      <w:r>
        <w:rPr>
          <w:sz w:val="22"/>
        </w:rPr>
        <w:t>accompanying</w:t>
      </w:r>
      <w:r>
        <w:rPr>
          <w:spacing w:val="-2"/>
          <w:sz w:val="22"/>
        </w:rPr>
        <w:t xml:space="preserve"> </w:t>
      </w:r>
      <w:r>
        <w:rPr>
          <w:sz w:val="22"/>
        </w:rPr>
        <w:t>filtering</w:t>
      </w:r>
      <w:r>
        <w:rPr>
          <w:spacing w:val="-1"/>
          <w:sz w:val="22"/>
        </w:rPr>
        <w:t xml:space="preserve"> </w:t>
      </w:r>
      <w:r>
        <w:rPr>
          <w:sz w:val="22"/>
        </w:rPr>
        <w:t>methods.</w:t>
      </w:r>
    </w:p>
    <w:p>
      <w:pPr>
        <w:spacing w:before="20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z w:val="22"/>
        </w:rPr>
        <w:t>also</w:t>
      </w:r>
      <w:r>
        <w:rPr>
          <w:spacing w:val="-5"/>
          <w:sz w:val="22"/>
        </w:rPr>
        <w:t xml:space="preserve"> </w:t>
      </w:r>
      <w:r>
        <w:rPr>
          <w:sz w:val="22"/>
        </w:rPr>
        <w:t>looks</w:t>
      </w:r>
      <w:r>
        <w:rPr>
          <w:spacing w:val="-5"/>
          <w:sz w:val="22"/>
        </w:rPr>
        <w:t xml:space="preserve"> </w:t>
      </w:r>
      <w:r>
        <w:rPr>
          <w:sz w:val="22"/>
        </w:rPr>
        <w:t>at</w:t>
      </w:r>
      <w:r>
        <w:rPr>
          <w:spacing w:val="-5"/>
          <w:sz w:val="22"/>
        </w:rPr>
        <w:t xml:space="preserve"> </w:t>
      </w:r>
      <w:r>
        <w:rPr>
          <w:sz w:val="22"/>
        </w:rPr>
        <w:t>many</w:t>
      </w:r>
      <w:r>
        <w:rPr>
          <w:spacing w:val="-5"/>
          <w:sz w:val="22"/>
        </w:rPr>
        <w:t xml:space="preserve"> </w:t>
      </w:r>
      <w:r>
        <w:rPr>
          <w:sz w:val="22"/>
        </w:rPr>
        <w:t>potential</w:t>
      </w:r>
      <w:r>
        <w:rPr>
          <w:spacing w:val="-5"/>
          <w:sz w:val="22"/>
        </w:rPr>
        <w:t xml:space="preserve"> </w:t>
      </w:r>
      <w:r>
        <w:rPr>
          <w:sz w:val="22"/>
        </w:rPr>
        <w:t>models</w:t>
      </w:r>
      <w:r>
        <w:rPr>
          <w:spacing w:val="-5"/>
          <w:sz w:val="22"/>
        </w:rPr>
        <w:t xml:space="preserve"> </w:t>
      </w:r>
      <w:r>
        <w:rPr>
          <w:sz w:val="22"/>
        </w:rPr>
        <w:t>that</w:t>
      </w:r>
      <w:r>
        <w:rPr>
          <w:spacing w:val="-5"/>
          <w:sz w:val="22"/>
        </w:rPr>
        <w:t xml:space="preserve"> </w:t>
      </w:r>
      <w:r>
        <w:rPr>
          <w:sz w:val="22"/>
        </w:rPr>
        <w:t>might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future</w:t>
      </w:r>
      <w:r>
        <w:rPr>
          <w:spacing w:val="-5"/>
          <w:sz w:val="22"/>
        </w:rPr>
        <w:t xml:space="preserve"> </w:t>
      </w:r>
      <w:r>
        <w:rPr>
          <w:sz w:val="22"/>
        </w:rPr>
        <w:t>fashion</w:t>
      </w:r>
      <w:r>
        <w:rPr>
          <w:spacing w:val="-5"/>
          <w:sz w:val="22"/>
        </w:rPr>
        <w:t xml:space="preserve"> </w:t>
      </w:r>
      <w:r>
        <w:rPr>
          <w:sz w:val="22"/>
        </w:rPr>
        <w:t>suggestion</w:t>
      </w:r>
      <w:r>
        <w:rPr>
          <w:spacing w:val="1"/>
          <w:sz w:val="22"/>
        </w:rPr>
        <w:t xml:space="preserve"> </w:t>
      </w:r>
      <w:r>
        <w:rPr>
          <w:sz w:val="22"/>
        </w:rPr>
        <w:t>systems.</w:t>
      </w: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spacing w:before="8"/>
        <w:rPr>
          <w:b w:val="0"/>
          <w:sz w:val="30"/>
        </w:rPr>
      </w:pPr>
    </w:p>
    <w:p>
      <w:pPr>
        <w:pStyle w:val="6"/>
        <w:numPr>
          <w:ilvl w:val="0"/>
          <w:numId w:val="5"/>
        </w:numPr>
        <w:tabs>
          <w:tab w:val="left" w:pos="812"/>
        </w:tabs>
        <w:spacing w:before="1" w:after="0" w:line="276" w:lineRule="auto"/>
        <w:ind w:left="500" w:right="1873" w:firstLine="0"/>
        <w:jc w:val="left"/>
      </w:pPr>
      <w:r>
        <w:rPr>
          <w:spacing w:val="-1"/>
        </w:rPr>
        <w:t xml:space="preserve">Paper Title: A Review on Clothes Matching and Recommendation System Based </w:t>
      </w:r>
      <w:r>
        <w:t>on User</w:t>
      </w:r>
      <w:r>
        <w:rPr>
          <w:spacing w:val="-52"/>
        </w:rPr>
        <w:t xml:space="preserve"> </w:t>
      </w:r>
      <w:r>
        <w:t>Attributes.</w:t>
      </w:r>
    </w:p>
    <w:p>
      <w:pPr>
        <w:spacing w:before="200"/>
        <w:ind w:left="500" w:right="0" w:firstLine="0"/>
        <w:jc w:val="left"/>
        <w:rPr>
          <w:sz w:val="22"/>
        </w:rPr>
      </w:pPr>
      <w:r>
        <w:rPr>
          <w:b/>
          <w:sz w:val="22"/>
        </w:rPr>
        <w:t>Author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 xml:space="preserve">name: </w:t>
      </w:r>
      <w:r>
        <w:rPr>
          <w:sz w:val="22"/>
        </w:rPr>
        <w:t>Atharv</w:t>
      </w:r>
      <w:r>
        <w:rPr>
          <w:spacing w:val="-4"/>
          <w:sz w:val="22"/>
        </w:rPr>
        <w:t xml:space="preserve"> </w:t>
      </w:r>
      <w:r>
        <w:rPr>
          <w:sz w:val="22"/>
        </w:rPr>
        <w:t>Pandit</w:t>
      </w:r>
      <w:r>
        <w:rPr>
          <w:spacing w:val="-4"/>
          <w:sz w:val="22"/>
        </w:rPr>
        <w:t xml:space="preserve"> 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Kunal</w:t>
      </w:r>
      <w:r>
        <w:rPr>
          <w:spacing w:val="-4"/>
          <w:sz w:val="22"/>
        </w:rPr>
        <w:t xml:space="preserve"> </w:t>
      </w:r>
      <w:r>
        <w:rPr>
          <w:sz w:val="22"/>
        </w:rPr>
        <w:t>Goel</w:t>
      </w:r>
      <w:r>
        <w:rPr>
          <w:spacing w:val="-4"/>
          <w:sz w:val="22"/>
        </w:rPr>
        <w:t xml:space="preserve"> 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Manav</w:t>
      </w:r>
      <w:r>
        <w:rPr>
          <w:spacing w:val="-4"/>
          <w:sz w:val="22"/>
        </w:rPr>
        <w:t xml:space="preserve"> </w:t>
      </w:r>
      <w:r>
        <w:rPr>
          <w:sz w:val="22"/>
        </w:rPr>
        <w:t>Jain</w:t>
      </w:r>
      <w:r>
        <w:rPr>
          <w:spacing w:val="-4"/>
          <w:sz w:val="22"/>
        </w:rPr>
        <w:t xml:space="preserve"> 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Neha</w:t>
      </w:r>
      <w:r>
        <w:rPr>
          <w:spacing w:val="-4"/>
          <w:sz w:val="22"/>
        </w:rPr>
        <w:t xml:space="preserve"> </w:t>
      </w:r>
      <w:r>
        <w:rPr>
          <w:sz w:val="22"/>
        </w:rPr>
        <w:t>Katre</w:t>
      </w:r>
    </w:p>
    <w:p>
      <w:pPr>
        <w:pStyle w:val="10"/>
        <w:spacing w:before="7"/>
        <w:rPr>
          <w:b w:val="0"/>
          <w:sz w:val="20"/>
        </w:rPr>
      </w:pPr>
    </w:p>
    <w:p>
      <w:pPr>
        <w:spacing w:before="1" w:line="276" w:lineRule="auto"/>
        <w:ind w:left="500" w:right="1240" w:firstLine="54"/>
        <w:jc w:val="left"/>
        <w:rPr>
          <w:sz w:val="22"/>
        </w:rPr>
      </w:pPr>
      <w:r>
        <w:rPr>
          <w:b/>
          <w:sz w:val="22"/>
        </w:rPr>
        <w:t>Methodology: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It's</w:t>
      </w:r>
      <w:r>
        <w:rPr>
          <w:spacing w:val="-5"/>
          <w:sz w:val="22"/>
        </w:rPr>
        <w:t xml:space="preserve"> </w:t>
      </w:r>
      <w:r>
        <w:rPr>
          <w:sz w:val="22"/>
        </w:rPr>
        <w:t>crucial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dress</w:t>
      </w:r>
      <w:r>
        <w:rPr>
          <w:spacing w:val="-6"/>
          <w:sz w:val="22"/>
        </w:rPr>
        <w:t xml:space="preserve"> </w:t>
      </w:r>
      <w:r>
        <w:rPr>
          <w:sz w:val="22"/>
        </w:rPr>
        <w:t>adequately</w:t>
      </w:r>
      <w:r>
        <w:rPr>
          <w:spacing w:val="-5"/>
          <w:sz w:val="22"/>
        </w:rPr>
        <w:t xml:space="preserve"> </w:t>
      </w:r>
      <w:r>
        <w:rPr>
          <w:sz w:val="22"/>
        </w:rPr>
        <w:t>while</w:t>
      </w:r>
      <w:r>
        <w:rPr>
          <w:spacing w:val="-5"/>
          <w:sz w:val="22"/>
        </w:rPr>
        <w:t xml:space="preserve"> </w:t>
      </w:r>
      <w:r>
        <w:rPr>
          <w:sz w:val="22"/>
        </w:rPr>
        <w:t>venturing</w:t>
      </w:r>
      <w:r>
        <w:rPr>
          <w:spacing w:val="-6"/>
          <w:sz w:val="22"/>
        </w:rPr>
        <w:t xml:space="preserve"> </w:t>
      </w:r>
      <w:r>
        <w:rPr>
          <w:sz w:val="22"/>
        </w:rPr>
        <w:t>out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real</w:t>
      </w:r>
      <w:r>
        <w:rPr>
          <w:spacing w:val="-6"/>
          <w:sz w:val="22"/>
        </w:rPr>
        <w:t xml:space="preserve"> </w:t>
      </w:r>
      <w:r>
        <w:rPr>
          <w:sz w:val="22"/>
        </w:rPr>
        <w:t>world.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confidence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1"/>
          <w:sz w:val="22"/>
        </w:rPr>
        <w:t xml:space="preserve"> </w:t>
      </w:r>
      <w:r>
        <w:rPr>
          <w:sz w:val="22"/>
        </w:rPr>
        <w:t>the individual is raised and a very positive impression is made when they are dressed appropriately in</w:t>
      </w:r>
      <w:r>
        <w:rPr>
          <w:spacing w:val="1"/>
          <w:sz w:val="22"/>
        </w:rPr>
        <w:t xml:space="preserve"> </w:t>
      </w:r>
      <w:r>
        <w:rPr>
          <w:sz w:val="22"/>
        </w:rPr>
        <w:t>clothing that exhibits some degree of style and is worn in a way that complies with societal norms. The</w:t>
      </w:r>
      <w:r>
        <w:rPr>
          <w:spacing w:val="1"/>
          <w:sz w:val="22"/>
        </w:rPr>
        <w:t xml:space="preserve"> </w:t>
      </w:r>
      <w:r>
        <w:rPr>
          <w:sz w:val="22"/>
        </w:rPr>
        <w:t>goal of the study is to make it easier for customers to locate the best-fitting outfits by taking into account</w:t>
      </w:r>
      <w:r>
        <w:rPr>
          <w:spacing w:val="-52"/>
          <w:sz w:val="22"/>
        </w:rPr>
        <w:t xml:space="preserve"> </w:t>
      </w:r>
      <w:r>
        <w:rPr>
          <w:sz w:val="22"/>
        </w:rPr>
        <w:t>fine elements like style, patterns, colors, and textures, as well as user characteristics like age, skin tone,</w:t>
      </w:r>
      <w:r>
        <w:rPr>
          <w:spacing w:val="1"/>
          <w:sz w:val="22"/>
        </w:rPr>
        <w:t xml:space="preserve"> </w:t>
      </w:r>
      <w:r>
        <w:rPr>
          <w:sz w:val="22"/>
        </w:rPr>
        <w:t>and favorite colors. It seeks to assist the user in organizing their closet and making stylish clothing</w:t>
      </w:r>
      <w:r>
        <w:rPr>
          <w:spacing w:val="1"/>
          <w:sz w:val="22"/>
        </w:rPr>
        <w:t xml:space="preserve"> </w:t>
      </w:r>
      <w:r>
        <w:rPr>
          <w:sz w:val="22"/>
        </w:rPr>
        <w:t>selections.</w:t>
      </w:r>
    </w:p>
    <w:p>
      <w:pPr>
        <w:spacing w:before="200" w:line="276" w:lineRule="auto"/>
        <w:ind w:left="500" w:right="1146" w:firstLine="54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 xml:space="preserve"> </w:t>
      </w:r>
      <w:r>
        <w:rPr>
          <w:sz w:val="22"/>
        </w:rPr>
        <w:t>makes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effort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assist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dressing</w:t>
      </w:r>
      <w:r>
        <w:rPr>
          <w:spacing w:val="-5"/>
          <w:sz w:val="22"/>
        </w:rPr>
        <w:t xml:space="preserve"> </w:t>
      </w:r>
      <w:r>
        <w:rPr>
          <w:sz w:val="22"/>
        </w:rPr>
        <w:t>appropriately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occasion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finding</w:t>
      </w:r>
      <w:r>
        <w:rPr>
          <w:spacing w:val="-4"/>
          <w:sz w:val="22"/>
        </w:rPr>
        <w:t xml:space="preserve"> </w:t>
      </w:r>
      <w:r>
        <w:rPr>
          <w:sz w:val="22"/>
        </w:rPr>
        <w:t>clothing</w:t>
      </w:r>
      <w:r>
        <w:rPr>
          <w:spacing w:val="-5"/>
          <w:sz w:val="22"/>
        </w:rPr>
        <w:t xml:space="preserve"> </w:t>
      </w:r>
      <w:r>
        <w:rPr>
          <w:sz w:val="22"/>
        </w:rPr>
        <w:t>that</w:t>
      </w:r>
      <w:r>
        <w:rPr>
          <w:spacing w:val="1"/>
          <w:sz w:val="22"/>
        </w:rPr>
        <w:t xml:space="preserve"> </w:t>
      </w:r>
      <w:r>
        <w:rPr>
          <w:sz w:val="22"/>
        </w:rPr>
        <w:t>compliments</w:t>
      </w:r>
      <w:r>
        <w:rPr>
          <w:spacing w:val="-2"/>
          <w:sz w:val="22"/>
        </w:rPr>
        <w:t xml:space="preserve"> </w:t>
      </w:r>
      <w:r>
        <w:rPr>
          <w:sz w:val="22"/>
        </w:rPr>
        <w:t>their</w:t>
      </w:r>
      <w:r>
        <w:rPr>
          <w:spacing w:val="-1"/>
          <w:sz w:val="22"/>
        </w:rPr>
        <w:t xml:space="preserve"> </w:t>
      </w:r>
      <w:r>
        <w:rPr>
          <w:sz w:val="22"/>
        </w:rPr>
        <w:t>personal</w:t>
      </w:r>
      <w:r>
        <w:rPr>
          <w:spacing w:val="-1"/>
          <w:sz w:val="22"/>
        </w:rPr>
        <w:t xml:space="preserve"> </w:t>
      </w:r>
      <w:r>
        <w:rPr>
          <w:sz w:val="22"/>
        </w:rPr>
        <w:t>style.</w:t>
      </w:r>
    </w:p>
    <w:p>
      <w:pPr>
        <w:spacing w:before="200" w:line="276" w:lineRule="auto"/>
        <w:ind w:left="500" w:right="1295" w:firstLine="54"/>
        <w:jc w:val="left"/>
        <w:rPr>
          <w:sz w:val="22"/>
        </w:rPr>
      </w:pPr>
      <w:r>
        <w:rPr>
          <w:sz w:val="22"/>
        </w:rPr>
        <w:t>In order to create a robust system that discovers the user's matching outfits and provides</w:t>
      </w:r>
      <w:r>
        <w:rPr>
          <w:spacing w:val="1"/>
          <w:sz w:val="22"/>
        </w:rPr>
        <w:t xml:space="preserve"> </w:t>
      </w:r>
      <w:r>
        <w:rPr>
          <w:sz w:val="22"/>
        </w:rPr>
        <w:t>recommendations, an in-depth analysis of numerous systems that are built for various aspects is</w:t>
      </w:r>
      <w:r>
        <w:rPr>
          <w:spacing w:val="1"/>
          <w:sz w:val="22"/>
        </w:rPr>
        <w:t xml:space="preserve"> </w:t>
      </w:r>
      <w:r>
        <w:rPr>
          <w:sz w:val="22"/>
        </w:rPr>
        <w:t>undertaken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this</w:t>
      </w:r>
      <w:r>
        <w:rPr>
          <w:spacing w:val="-6"/>
          <w:sz w:val="22"/>
        </w:rPr>
        <w:t xml:space="preserve"> </w:t>
      </w:r>
      <w:r>
        <w:rPr>
          <w:sz w:val="22"/>
        </w:rPr>
        <w:t>research.</w:t>
      </w:r>
      <w:r>
        <w:rPr>
          <w:spacing w:val="-6"/>
          <w:sz w:val="22"/>
        </w:rPr>
        <w:t xml:space="preserve"> </w:t>
      </w:r>
      <w:r>
        <w:rPr>
          <w:sz w:val="22"/>
        </w:rPr>
        <w:t>Systems</w:t>
      </w:r>
      <w:r>
        <w:rPr>
          <w:spacing w:val="-6"/>
          <w:sz w:val="22"/>
        </w:rPr>
        <w:t xml:space="preserve"> </w:t>
      </w:r>
      <w:r>
        <w:rPr>
          <w:sz w:val="22"/>
        </w:rPr>
        <w:t>created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propose</w:t>
      </w:r>
      <w:r>
        <w:rPr>
          <w:spacing w:val="-6"/>
          <w:sz w:val="22"/>
        </w:rPr>
        <w:t xml:space="preserve"> </w:t>
      </w:r>
      <w:r>
        <w:rPr>
          <w:sz w:val="22"/>
        </w:rPr>
        <w:t>clothing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various</w:t>
      </w:r>
      <w:r>
        <w:rPr>
          <w:spacing w:val="-6"/>
          <w:sz w:val="22"/>
        </w:rPr>
        <w:t xml:space="preserve"> </w:t>
      </w:r>
      <w:r>
        <w:rPr>
          <w:sz w:val="22"/>
        </w:rPr>
        <w:t>methodologies</w:t>
      </w:r>
      <w:r>
        <w:rPr>
          <w:spacing w:val="-6"/>
          <w:sz w:val="22"/>
        </w:rPr>
        <w:t xml:space="preserve"> </w:t>
      </w:r>
      <w:r>
        <w:rPr>
          <w:sz w:val="22"/>
        </w:rPr>
        <w:t>have</w:t>
      </w:r>
      <w:r>
        <w:rPr>
          <w:spacing w:val="-6"/>
          <w:sz w:val="22"/>
        </w:rPr>
        <w:t xml:space="preserve"> </w:t>
      </w:r>
      <w:r>
        <w:rPr>
          <w:sz w:val="22"/>
        </w:rPr>
        <w:t>been</w:t>
      </w:r>
      <w:r>
        <w:rPr>
          <w:spacing w:val="1"/>
          <w:sz w:val="22"/>
        </w:rPr>
        <w:t xml:space="preserve"> </w:t>
      </w:r>
      <w:r>
        <w:rPr>
          <w:sz w:val="22"/>
        </w:rPr>
        <w:t>researched,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both</w:t>
      </w:r>
      <w:r>
        <w:rPr>
          <w:spacing w:val="-1"/>
          <w:sz w:val="22"/>
        </w:rPr>
        <w:t xml:space="preserve"> </w:t>
      </w:r>
      <w:r>
        <w:rPr>
          <w:sz w:val="22"/>
        </w:rPr>
        <w:t>their</w:t>
      </w:r>
      <w:r>
        <w:rPr>
          <w:spacing w:val="-2"/>
          <w:sz w:val="22"/>
        </w:rPr>
        <w:t xml:space="preserve"> </w:t>
      </w:r>
      <w:r>
        <w:rPr>
          <w:sz w:val="22"/>
        </w:rPr>
        <w:t>benefits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drawbacks</w:t>
      </w:r>
      <w:r>
        <w:rPr>
          <w:spacing w:val="-2"/>
          <w:sz w:val="22"/>
        </w:rPr>
        <w:t xml:space="preserve"> </w:t>
      </w:r>
      <w:r>
        <w:rPr>
          <w:sz w:val="22"/>
        </w:rPr>
        <w:t>highlighted.</w:t>
      </w:r>
    </w:p>
    <w:p>
      <w:pPr>
        <w:spacing w:before="200" w:line="276" w:lineRule="auto"/>
        <w:ind w:left="500" w:right="1295" w:firstLine="54"/>
        <w:jc w:val="left"/>
        <w:rPr>
          <w:sz w:val="22"/>
        </w:rPr>
      </w:pPr>
      <w:r>
        <w:rPr>
          <w:sz w:val="22"/>
        </w:rPr>
        <w:t>It</w:t>
      </w:r>
      <w:r>
        <w:rPr>
          <w:spacing w:val="-7"/>
          <w:sz w:val="22"/>
        </w:rPr>
        <w:t xml:space="preserve"> </w:t>
      </w:r>
      <w:r>
        <w:rPr>
          <w:sz w:val="22"/>
        </w:rPr>
        <w:t>has</w:t>
      </w:r>
      <w:r>
        <w:rPr>
          <w:spacing w:val="-6"/>
          <w:sz w:val="22"/>
        </w:rPr>
        <w:t xml:space="preserve"> </w:t>
      </w:r>
      <w:r>
        <w:rPr>
          <w:sz w:val="22"/>
        </w:rPr>
        <w:t>also</w:t>
      </w:r>
      <w:r>
        <w:rPr>
          <w:spacing w:val="-6"/>
          <w:sz w:val="22"/>
        </w:rPr>
        <w:t xml:space="preserve"> </w:t>
      </w:r>
      <w:r>
        <w:rPr>
          <w:sz w:val="22"/>
        </w:rPr>
        <w:t>been</w:t>
      </w:r>
      <w:r>
        <w:rPr>
          <w:spacing w:val="-6"/>
          <w:sz w:val="22"/>
        </w:rPr>
        <w:t xml:space="preserve"> </w:t>
      </w:r>
      <w:r>
        <w:rPr>
          <w:sz w:val="22"/>
        </w:rPr>
        <w:t>investigated</w:t>
      </w:r>
      <w:r>
        <w:rPr>
          <w:spacing w:val="-6"/>
          <w:sz w:val="22"/>
        </w:rPr>
        <w:t xml:space="preserve"> </w:t>
      </w:r>
      <w:r>
        <w:rPr>
          <w:sz w:val="22"/>
        </w:rPr>
        <w:t>how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make</w:t>
      </w:r>
      <w:r>
        <w:rPr>
          <w:spacing w:val="-6"/>
          <w:sz w:val="22"/>
        </w:rPr>
        <w:t xml:space="preserve"> </w:t>
      </w:r>
      <w:r>
        <w:rPr>
          <w:sz w:val="22"/>
        </w:rPr>
        <w:t>clothing</w:t>
      </w:r>
      <w:r>
        <w:rPr>
          <w:spacing w:val="-6"/>
          <w:sz w:val="22"/>
        </w:rPr>
        <w:t xml:space="preserve"> </w:t>
      </w:r>
      <w:r>
        <w:rPr>
          <w:sz w:val="22"/>
        </w:rPr>
        <w:t>detecting</w:t>
      </w:r>
      <w:r>
        <w:rPr>
          <w:spacing w:val="-6"/>
          <w:sz w:val="22"/>
        </w:rPr>
        <w:t xml:space="preserve"> </w:t>
      </w:r>
      <w:r>
        <w:rPr>
          <w:sz w:val="22"/>
        </w:rPr>
        <w:t>systems</w:t>
      </w:r>
      <w:r>
        <w:rPr>
          <w:spacing w:val="-6"/>
          <w:sz w:val="22"/>
        </w:rPr>
        <w:t xml:space="preserve"> </w:t>
      </w:r>
      <w:r>
        <w:rPr>
          <w:sz w:val="22"/>
        </w:rPr>
        <w:t>user-friendly</w:t>
      </w:r>
      <w:r>
        <w:rPr>
          <w:spacing w:val="-7"/>
          <w:sz w:val="22"/>
        </w:rPr>
        <w:t xml:space="preserve"> </w:t>
      </w:r>
      <w:r>
        <w:rPr>
          <w:sz w:val="22"/>
        </w:rPr>
        <w:t>while</w:t>
      </w:r>
      <w:r>
        <w:rPr>
          <w:spacing w:val="-6"/>
          <w:sz w:val="22"/>
        </w:rPr>
        <w:t xml:space="preserve"> </w:t>
      </w:r>
      <w:r>
        <w:rPr>
          <w:sz w:val="22"/>
        </w:rPr>
        <w:t>accepting</w:t>
      </w:r>
      <w:r>
        <w:rPr>
          <w:spacing w:val="1"/>
          <w:sz w:val="22"/>
        </w:rPr>
        <w:t xml:space="preserve"> </w:t>
      </w:r>
      <w:r>
        <w:rPr>
          <w:sz w:val="22"/>
        </w:rPr>
        <w:t>feedback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user.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3"/>
        <w:numPr>
          <w:ilvl w:val="0"/>
          <w:numId w:val="5"/>
        </w:numPr>
        <w:tabs>
          <w:tab w:val="left" w:pos="800"/>
        </w:tabs>
        <w:spacing w:before="80" w:after="0" w:line="465" w:lineRule="auto"/>
        <w:ind w:left="500" w:right="2718" w:firstLine="0"/>
        <w:jc w:val="left"/>
        <w:rPr>
          <w:sz w:val="22"/>
        </w:rPr>
      </w:pPr>
      <w:r>
        <w:rPr>
          <w:b/>
          <w:spacing w:val="-1"/>
          <w:sz w:val="22"/>
        </w:rPr>
        <w:t>Paper</w:t>
      </w:r>
      <w:r>
        <w:rPr>
          <w:b/>
          <w:spacing w:val="-13"/>
          <w:sz w:val="22"/>
        </w:rPr>
        <w:t xml:space="preserve"> </w:t>
      </w:r>
      <w:r>
        <w:rPr>
          <w:b/>
          <w:spacing w:val="-1"/>
          <w:sz w:val="22"/>
        </w:rPr>
        <w:t>Title:</w:t>
      </w:r>
      <w:r>
        <w:rPr>
          <w:b/>
          <w:spacing w:val="-5"/>
          <w:sz w:val="22"/>
        </w:rPr>
        <w:t xml:space="preserve"> </w:t>
      </w:r>
      <w:r>
        <w:rPr>
          <w:b/>
          <w:spacing w:val="-1"/>
          <w:sz w:val="22"/>
        </w:rPr>
        <w:t>Individualized</w:t>
      </w:r>
      <w:r>
        <w:rPr>
          <w:b/>
          <w:spacing w:val="-5"/>
          <w:sz w:val="22"/>
        </w:rPr>
        <w:t xml:space="preserve"> </w:t>
      </w:r>
      <w:r>
        <w:rPr>
          <w:b/>
          <w:spacing w:val="-1"/>
          <w:sz w:val="22"/>
        </w:rPr>
        <w:t>fashion</w:t>
      </w:r>
      <w:r>
        <w:rPr>
          <w:b/>
          <w:spacing w:val="-5"/>
          <w:sz w:val="22"/>
        </w:rPr>
        <w:t xml:space="preserve"> </w:t>
      </w:r>
      <w:r>
        <w:rPr>
          <w:b/>
          <w:spacing w:val="-1"/>
          <w:sz w:val="22"/>
        </w:rPr>
        <w:t>recommender</w:t>
      </w:r>
      <w:r>
        <w:rPr>
          <w:b/>
          <w:spacing w:val="-9"/>
          <w:sz w:val="22"/>
        </w:rPr>
        <w:t xml:space="preserve"> </w:t>
      </w:r>
      <w:r>
        <w:rPr>
          <w:b/>
          <w:spacing w:val="-1"/>
          <w:sz w:val="22"/>
        </w:rPr>
        <w:t>system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Year: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10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October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2020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Author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2"/>
          <w:sz w:val="22"/>
        </w:rPr>
        <w:t xml:space="preserve"> </w:t>
      </w:r>
      <w:r>
        <w:rPr>
          <w:sz w:val="22"/>
        </w:rPr>
        <w:t>M</w:t>
      </w:r>
      <w:r>
        <w:rPr>
          <w:spacing w:val="-3"/>
          <w:sz w:val="22"/>
        </w:rPr>
        <w:t xml:space="preserve"> </w:t>
      </w:r>
      <w:r>
        <w:rPr>
          <w:sz w:val="22"/>
        </w:rPr>
        <w:t>Sridevi,</w:t>
      </w:r>
      <w:r>
        <w:rPr>
          <w:spacing w:val="-3"/>
          <w:sz w:val="22"/>
        </w:rPr>
        <w:t xml:space="preserve"> </w:t>
      </w:r>
      <w:r>
        <w:rPr>
          <w:sz w:val="22"/>
        </w:rPr>
        <w:t>N</w:t>
      </w:r>
      <w:r>
        <w:rPr>
          <w:spacing w:val="-2"/>
          <w:sz w:val="22"/>
        </w:rPr>
        <w:t xml:space="preserve"> </w:t>
      </w:r>
      <w:r>
        <w:rPr>
          <w:sz w:val="22"/>
        </w:rPr>
        <w:t>ManikyaArun,</w:t>
      </w:r>
      <w:r>
        <w:rPr>
          <w:spacing w:val="-3"/>
          <w:sz w:val="22"/>
        </w:rPr>
        <w:t xml:space="preserve"> </w:t>
      </w:r>
      <w:r>
        <w:rPr>
          <w:sz w:val="22"/>
        </w:rPr>
        <w:t>MSheshikala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</w:t>
      </w:r>
      <w:r>
        <w:rPr>
          <w:spacing w:val="-2"/>
          <w:sz w:val="22"/>
        </w:rPr>
        <w:t xml:space="preserve"> </w:t>
      </w:r>
      <w:r>
        <w:rPr>
          <w:sz w:val="22"/>
        </w:rPr>
        <w:t>Sudarshan</w:t>
      </w:r>
    </w:p>
    <w:p>
      <w:pPr>
        <w:spacing w:before="0" w:line="276" w:lineRule="auto"/>
        <w:ind w:left="500" w:right="1295" w:firstLine="0"/>
        <w:jc w:val="left"/>
        <w:rPr>
          <w:sz w:val="22"/>
        </w:rPr>
      </w:pPr>
      <w:r>
        <w:rPr>
          <w:b/>
          <w:sz w:val="22"/>
        </w:rPr>
        <w:t>Methodology: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design</w:t>
      </w:r>
      <w:r>
        <w:rPr>
          <w:spacing w:val="-4"/>
          <w:sz w:val="22"/>
        </w:rPr>
        <w:t xml:space="preserve"> </w:t>
      </w:r>
      <w:r>
        <w:rPr>
          <w:sz w:val="22"/>
        </w:rPr>
        <w:t>seeks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image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provided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stoner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input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prompt</w:t>
      </w:r>
      <w:r>
        <w:rPr>
          <w:spacing w:val="1"/>
          <w:sz w:val="22"/>
        </w:rPr>
        <w:t xml:space="preserve"> </w:t>
      </w:r>
      <w:r>
        <w:rPr>
          <w:sz w:val="22"/>
        </w:rPr>
        <w:t>recommendations because people frequently see things that they're interested in and tend to look for</w:t>
      </w:r>
      <w:r>
        <w:rPr>
          <w:spacing w:val="1"/>
          <w:sz w:val="22"/>
        </w:rPr>
        <w:t xml:space="preserve"> </w:t>
      </w:r>
      <w:r>
        <w:rPr>
          <w:sz w:val="22"/>
        </w:rPr>
        <w:t>products that are similar to those. We reuse the Deep Fashion Dataset (DFD) photos using neural</w:t>
      </w:r>
      <w:r>
        <w:rPr>
          <w:spacing w:val="1"/>
          <w:sz w:val="22"/>
        </w:rPr>
        <w:t xml:space="preserve"> </w:t>
      </w:r>
      <w:r>
        <w:rPr>
          <w:sz w:val="22"/>
        </w:rPr>
        <w:t>networks,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we</w:t>
      </w:r>
      <w:r>
        <w:rPr>
          <w:spacing w:val="-4"/>
          <w:sz w:val="22"/>
        </w:rPr>
        <w:t xml:space="preserve"> </w:t>
      </w:r>
      <w:r>
        <w:rPr>
          <w:sz w:val="22"/>
        </w:rPr>
        <w:t>generate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final</w:t>
      </w:r>
      <w:r>
        <w:rPr>
          <w:spacing w:val="-3"/>
          <w:sz w:val="22"/>
        </w:rPr>
        <w:t xml:space="preserve"> </w:t>
      </w:r>
      <w:r>
        <w:rPr>
          <w:sz w:val="22"/>
        </w:rPr>
        <w:t>suggestions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closest</w:t>
      </w:r>
      <w:r>
        <w:rPr>
          <w:spacing w:val="-4"/>
          <w:sz w:val="22"/>
        </w:rPr>
        <w:t xml:space="preserve"> </w:t>
      </w:r>
      <w:r>
        <w:rPr>
          <w:sz w:val="22"/>
        </w:rPr>
        <w:t>neighbor</w:t>
      </w:r>
      <w:r>
        <w:rPr>
          <w:spacing w:val="-4"/>
          <w:sz w:val="22"/>
        </w:rPr>
        <w:t xml:space="preserve"> </w:t>
      </w:r>
      <w:r>
        <w:rPr>
          <w:sz w:val="22"/>
        </w:rPr>
        <w:t>backed</w:t>
      </w:r>
      <w:r>
        <w:rPr>
          <w:spacing w:val="-3"/>
          <w:sz w:val="22"/>
        </w:rPr>
        <w:t xml:space="preserve"> </w:t>
      </w:r>
      <w:r>
        <w:rPr>
          <w:sz w:val="22"/>
        </w:rPr>
        <w:t>recommender.</w:t>
      </w:r>
    </w:p>
    <w:p>
      <w:pPr>
        <w:pStyle w:val="6"/>
        <w:numPr>
          <w:ilvl w:val="0"/>
          <w:numId w:val="5"/>
        </w:numPr>
        <w:tabs>
          <w:tab w:val="left" w:pos="739"/>
        </w:tabs>
        <w:spacing w:before="200" w:after="0" w:line="240" w:lineRule="auto"/>
        <w:ind w:left="738" w:right="0" w:hanging="239"/>
        <w:jc w:val="left"/>
      </w:pPr>
      <w:r>
        <w:rPr>
          <w:spacing w:val="-1"/>
        </w:rPr>
        <w:t>Paper</w:t>
      </w:r>
      <w:r>
        <w:rPr>
          <w:spacing w:val="-13"/>
        </w:rPr>
        <w:t xml:space="preserve"> </w:t>
      </w:r>
      <w:r>
        <w:rPr>
          <w:spacing w:val="-1"/>
        </w:rPr>
        <w:t>Title:</w:t>
      </w:r>
      <w:r>
        <w:rPr>
          <w:spacing w:val="-5"/>
        </w:rPr>
        <w:t xml:space="preserve"> </w:t>
      </w:r>
      <w:r>
        <w:rPr>
          <w:spacing w:val="-1"/>
        </w:rPr>
        <w:t>Image-based</w:t>
      </w:r>
      <w:r>
        <w:rPr>
          <w:spacing w:val="-5"/>
        </w:rPr>
        <w:t xml:space="preserve"> </w:t>
      </w:r>
      <w:r>
        <w:rPr>
          <w:spacing w:val="-1"/>
        </w:rPr>
        <w:t>fashion</w:t>
      </w:r>
      <w:r>
        <w:rPr>
          <w:spacing w:val="-5"/>
        </w:rPr>
        <w:t xml:space="preserve"> </w:t>
      </w:r>
      <w:r>
        <w:rPr>
          <w:spacing w:val="-1"/>
        </w:rPr>
        <w:t>recommender</w:t>
      </w:r>
      <w:r>
        <w:rPr>
          <w:spacing w:val="-8"/>
        </w:rPr>
        <w:t xml:space="preserve"> </w:t>
      </w:r>
      <w:r>
        <w:rPr>
          <w:spacing w:val="-1"/>
        </w:rPr>
        <w:t>system.</w:t>
      </w:r>
      <w:r>
        <w:rPr>
          <w:spacing w:val="-5"/>
        </w:rPr>
        <w:t xml:space="preserve"> </w:t>
      </w:r>
      <w:r>
        <w:rPr>
          <w:spacing w:val="-1"/>
        </w:rPr>
        <w:t>Publication:</w:t>
      </w:r>
      <w:r>
        <w:rPr>
          <w:spacing w:val="-13"/>
        </w:rPr>
        <w:t xml:space="preserve"> </w:t>
      </w:r>
      <w:r>
        <w:rPr>
          <w:spacing w:val="-1"/>
        </w:rPr>
        <w:t>Year</w:t>
      </w:r>
      <w:r>
        <w:rPr>
          <w:spacing w:val="-8"/>
        </w:rPr>
        <w:t xml:space="preserve"> </w:t>
      </w:r>
      <w:r>
        <w:t>(2021).</w:t>
      </w:r>
    </w:p>
    <w:p>
      <w:pPr>
        <w:pStyle w:val="10"/>
        <w:spacing w:before="8"/>
        <w:rPr>
          <w:sz w:val="20"/>
        </w:rPr>
      </w:pPr>
    </w:p>
    <w:p>
      <w:pPr>
        <w:spacing w:before="0"/>
        <w:ind w:left="554" w:right="0" w:firstLine="0"/>
        <w:jc w:val="left"/>
        <w:rPr>
          <w:sz w:val="22"/>
        </w:rPr>
      </w:pPr>
      <w:r>
        <w:rPr>
          <w:b/>
          <w:sz w:val="22"/>
        </w:rPr>
        <w:t>Author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Shaghayegh</w:t>
      </w:r>
      <w:r>
        <w:rPr>
          <w:spacing w:val="-7"/>
          <w:sz w:val="22"/>
        </w:rPr>
        <w:t xml:space="preserve"> </w:t>
      </w:r>
      <w:r>
        <w:rPr>
          <w:sz w:val="22"/>
        </w:rPr>
        <w:t>Shirkhani.</w:t>
      </w:r>
    </w:p>
    <w:p>
      <w:pPr>
        <w:pStyle w:val="10"/>
        <w:spacing w:before="8"/>
        <w:rPr>
          <w:b w:val="0"/>
          <w:sz w:val="20"/>
        </w:rPr>
      </w:pPr>
    </w:p>
    <w:p>
      <w:pPr>
        <w:spacing w:before="0"/>
        <w:ind w:left="554" w:right="0" w:firstLine="0"/>
        <w:jc w:val="left"/>
        <w:rPr>
          <w:sz w:val="22"/>
        </w:rPr>
      </w:pPr>
      <w:r>
        <w:rPr>
          <w:b/>
          <w:sz w:val="22"/>
        </w:rPr>
        <w:t>Methodology: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Collaborative</w:t>
      </w:r>
      <w:r>
        <w:rPr>
          <w:spacing w:val="-8"/>
          <w:sz w:val="22"/>
        </w:rPr>
        <w:t xml:space="preserve"> </w:t>
      </w:r>
      <w:r>
        <w:rPr>
          <w:sz w:val="22"/>
        </w:rPr>
        <w:t>filtering,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iterative</w:t>
      </w:r>
      <w:r>
        <w:rPr>
          <w:spacing w:val="-9"/>
          <w:sz w:val="22"/>
        </w:rPr>
        <w:t xml:space="preserve"> </w:t>
      </w:r>
      <w:r>
        <w:rPr>
          <w:sz w:val="22"/>
        </w:rPr>
        <w:t>filtering</w:t>
      </w:r>
      <w:r>
        <w:rPr>
          <w:spacing w:val="-8"/>
          <w:sz w:val="22"/>
        </w:rPr>
        <w:t xml:space="preserve"> </w:t>
      </w:r>
      <w:r>
        <w:rPr>
          <w:sz w:val="22"/>
        </w:rPr>
        <w:t>process,</w:t>
      </w:r>
      <w:r>
        <w:rPr>
          <w:spacing w:val="-9"/>
          <w:sz w:val="22"/>
        </w:rPr>
        <w:t xml:space="preserve"> </w:t>
      </w:r>
      <w:r>
        <w:rPr>
          <w:sz w:val="22"/>
        </w:rPr>
        <w:t>matrix</w:t>
      </w:r>
      <w:r>
        <w:rPr>
          <w:spacing w:val="-8"/>
          <w:sz w:val="22"/>
        </w:rPr>
        <w:t xml:space="preserve"> </w:t>
      </w:r>
      <w:r>
        <w:rPr>
          <w:sz w:val="22"/>
        </w:rPr>
        <w:t>factorization,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</w:p>
    <w:p>
      <w:pPr>
        <w:spacing w:before="38" w:line="276" w:lineRule="auto"/>
        <w:ind w:left="500" w:right="1146" w:firstLine="0"/>
        <w:jc w:val="left"/>
        <w:rPr>
          <w:sz w:val="22"/>
        </w:rPr>
      </w:pPr>
      <w:r>
        <w:rPr>
          <w:sz w:val="22"/>
        </w:rPr>
        <w:t>content-based</w:t>
      </w:r>
      <w:r>
        <w:rPr>
          <w:spacing w:val="-8"/>
          <w:sz w:val="22"/>
        </w:rPr>
        <w:t xml:space="preserve"> </w:t>
      </w:r>
      <w:r>
        <w:rPr>
          <w:sz w:val="22"/>
        </w:rPr>
        <w:t>systems.</w:t>
      </w:r>
      <w:r>
        <w:rPr>
          <w:spacing w:val="-7"/>
          <w:sz w:val="22"/>
        </w:rPr>
        <w:t xml:space="preserve"> </w:t>
      </w:r>
      <w:r>
        <w:rPr>
          <w:sz w:val="22"/>
        </w:rPr>
        <w:t>Systems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collaborative</w:t>
      </w:r>
      <w:r>
        <w:rPr>
          <w:spacing w:val="-8"/>
          <w:sz w:val="22"/>
        </w:rPr>
        <w:t xml:space="preserve"> </w:t>
      </w:r>
      <w:r>
        <w:rPr>
          <w:sz w:val="22"/>
        </w:rPr>
        <w:t>filtering</w:t>
      </w:r>
      <w:r>
        <w:rPr>
          <w:spacing w:val="-7"/>
          <w:sz w:val="22"/>
        </w:rPr>
        <w:t xml:space="preserve"> </w:t>
      </w:r>
      <w:r>
        <w:rPr>
          <w:sz w:val="22"/>
        </w:rPr>
        <w:t>make</w:t>
      </w:r>
      <w:r>
        <w:rPr>
          <w:spacing w:val="-7"/>
          <w:sz w:val="22"/>
        </w:rPr>
        <w:t xml:space="preserve"> </w:t>
      </w:r>
      <w:r>
        <w:rPr>
          <w:sz w:val="22"/>
        </w:rPr>
        <w:t>product</w:t>
      </w:r>
      <w:r>
        <w:rPr>
          <w:spacing w:val="-7"/>
          <w:sz w:val="22"/>
        </w:rPr>
        <w:t xml:space="preserve"> </w:t>
      </w:r>
      <w:r>
        <w:rPr>
          <w:sz w:val="22"/>
        </w:rPr>
        <w:t>recommendations</w:t>
      </w:r>
      <w:r>
        <w:rPr>
          <w:spacing w:val="-7"/>
          <w:sz w:val="22"/>
        </w:rPr>
        <w:t xml:space="preserve"> </w:t>
      </w:r>
      <w:r>
        <w:rPr>
          <w:sz w:val="22"/>
        </w:rPr>
        <w:t>based</w:t>
      </w:r>
      <w:r>
        <w:rPr>
          <w:spacing w:val="-8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1"/>
          <w:sz w:val="22"/>
        </w:rPr>
        <w:t xml:space="preserve"> </w:t>
      </w:r>
      <w:r>
        <w:rPr>
          <w:sz w:val="22"/>
        </w:rPr>
        <w:t>similarity</w:t>
      </w:r>
      <w:r>
        <w:rPr>
          <w:spacing w:val="-2"/>
          <w:sz w:val="22"/>
        </w:rPr>
        <w:t xml:space="preserve"> </w:t>
      </w:r>
      <w:r>
        <w:rPr>
          <w:sz w:val="22"/>
        </w:rPr>
        <w:t>metrics</w:t>
      </w:r>
      <w:r>
        <w:rPr>
          <w:spacing w:val="-2"/>
          <w:sz w:val="22"/>
        </w:rPr>
        <w:t xml:space="preserve"> </w:t>
      </w:r>
      <w:r>
        <w:rPr>
          <w:sz w:val="22"/>
        </w:rPr>
        <w:t>and/or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grouping</w:t>
      </w:r>
      <w:r>
        <w:rPr>
          <w:spacing w:val="-2"/>
          <w:sz w:val="22"/>
        </w:rPr>
        <w:t xml:space="preserve"> </w:t>
      </w:r>
      <w:r>
        <w:rPr>
          <w:sz w:val="22"/>
        </w:rPr>
        <w:t>things</w:t>
      </w:r>
      <w:r>
        <w:rPr>
          <w:spacing w:val="-2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</w:t>
      </w:r>
      <w:r>
        <w:rPr>
          <w:sz w:val="22"/>
        </w:rPr>
        <w:t>similar</w:t>
      </w:r>
      <w:r>
        <w:rPr>
          <w:spacing w:val="-2"/>
          <w:sz w:val="22"/>
        </w:rPr>
        <w:t xml:space="preserve"> </w:t>
      </w:r>
      <w:r>
        <w:rPr>
          <w:sz w:val="22"/>
        </w:rPr>
        <w:t>users'</w:t>
      </w:r>
      <w:r>
        <w:rPr>
          <w:spacing w:val="-2"/>
          <w:sz w:val="22"/>
        </w:rPr>
        <w:t xml:space="preserve"> </w:t>
      </w:r>
      <w:r>
        <w:rPr>
          <w:sz w:val="22"/>
        </w:rPr>
        <w:t>purchases.</w:t>
      </w:r>
    </w:p>
    <w:p>
      <w:pPr>
        <w:spacing w:before="200" w:line="276" w:lineRule="auto"/>
        <w:ind w:left="500" w:right="1146" w:firstLine="54"/>
        <w:jc w:val="left"/>
        <w:rPr>
          <w:sz w:val="22"/>
        </w:rPr>
      </w:pPr>
      <w:r>
        <w:rPr>
          <w:sz w:val="22"/>
        </w:rPr>
        <w:t>Despite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variety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collaborative</w:t>
      </w:r>
      <w:r>
        <w:rPr>
          <w:spacing w:val="-6"/>
          <w:sz w:val="22"/>
        </w:rPr>
        <w:t xml:space="preserve"> </w:t>
      </w:r>
      <w:r>
        <w:rPr>
          <w:sz w:val="22"/>
        </w:rPr>
        <w:t>filtering</w:t>
      </w:r>
      <w:r>
        <w:rPr>
          <w:spacing w:val="-5"/>
          <w:sz w:val="22"/>
        </w:rPr>
        <w:t xml:space="preserve"> </w:t>
      </w:r>
      <w:r>
        <w:rPr>
          <w:sz w:val="22"/>
        </w:rPr>
        <w:t>methods,</w:t>
      </w:r>
      <w:r>
        <w:rPr>
          <w:spacing w:val="-6"/>
          <w:sz w:val="22"/>
        </w:rPr>
        <w:t xml:space="preserve"> </w:t>
      </w:r>
      <w:r>
        <w:rPr>
          <w:sz w:val="22"/>
        </w:rPr>
        <w:t>many</w:t>
      </w:r>
      <w:r>
        <w:rPr>
          <w:spacing w:val="-5"/>
          <w:sz w:val="22"/>
        </w:rPr>
        <w:t xml:space="preserve"> </w:t>
      </w:r>
      <w:r>
        <w:rPr>
          <w:sz w:val="22"/>
        </w:rPr>
        <w:t>widely</w:t>
      </w:r>
      <w:r>
        <w:rPr>
          <w:spacing w:val="-6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systems</w:t>
      </w:r>
      <w:r>
        <w:rPr>
          <w:spacing w:val="-6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distilled</w:t>
      </w:r>
      <w:r>
        <w:rPr>
          <w:spacing w:val="-6"/>
          <w:sz w:val="22"/>
        </w:rPr>
        <w:t xml:space="preserve"> </w:t>
      </w:r>
      <w:r>
        <w:rPr>
          <w:sz w:val="22"/>
        </w:rPr>
        <w:t>down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z w:val="22"/>
        </w:rPr>
        <w:t>just two steps: 1. Seek out users who have similar rating tendencies to the active user (the user whom the</w:t>
      </w:r>
      <w:r>
        <w:rPr>
          <w:spacing w:val="1"/>
          <w:sz w:val="22"/>
        </w:rPr>
        <w:t xml:space="preserve"> </w:t>
      </w:r>
      <w:r>
        <w:rPr>
          <w:sz w:val="22"/>
        </w:rPr>
        <w:t>prediction is for). 2. To establish a prediction for the active user, utilize the ratings from the users who</w:t>
      </w:r>
      <w:r>
        <w:rPr>
          <w:spacing w:val="1"/>
          <w:sz w:val="22"/>
        </w:rPr>
        <w:t xml:space="preserve"> </w:t>
      </w:r>
      <w:r>
        <w:rPr>
          <w:sz w:val="22"/>
        </w:rPr>
        <w:t>shared</w:t>
      </w:r>
      <w:r>
        <w:rPr>
          <w:spacing w:val="-2"/>
          <w:sz w:val="22"/>
        </w:rPr>
        <w:t xml:space="preserve"> </w:t>
      </w:r>
      <w:r>
        <w:rPr>
          <w:sz w:val="22"/>
        </w:rPr>
        <w:t>your</w:t>
      </w:r>
      <w:r>
        <w:rPr>
          <w:spacing w:val="-1"/>
          <w:sz w:val="22"/>
        </w:rPr>
        <w:t xml:space="preserve"> </w:t>
      </w:r>
      <w:r>
        <w:rPr>
          <w:sz w:val="22"/>
        </w:rPr>
        <w:t>interests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step</w:t>
      </w:r>
      <w:r>
        <w:rPr>
          <w:spacing w:val="-1"/>
          <w:sz w:val="22"/>
        </w:rPr>
        <w:t xml:space="preserve"> </w:t>
      </w:r>
      <w:r>
        <w:rPr>
          <w:sz w:val="22"/>
        </w:rPr>
        <w:t>one.</w:t>
      </w: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spacing w:before="9"/>
        <w:rPr>
          <w:b w:val="0"/>
          <w:sz w:val="30"/>
        </w:rPr>
      </w:pPr>
    </w:p>
    <w:p>
      <w:pPr>
        <w:pStyle w:val="13"/>
        <w:numPr>
          <w:ilvl w:val="1"/>
          <w:numId w:val="4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b/>
          <w:i/>
          <w:sz w:val="24"/>
        </w:rPr>
      </w:pPr>
      <w:r>
        <w:rPr>
          <w:b/>
          <w:i/>
          <w:sz w:val="24"/>
        </w:rPr>
        <w:t>Problem statement</w:t>
      </w:r>
    </w:p>
    <w:p>
      <w:pPr>
        <w:pStyle w:val="10"/>
        <w:rPr>
          <w:i/>
        </w:rPr>
      </w:pPr>
    </w:p>
    <w:p>
      <w:pPr>
        <w:pStyle w:val="7"/>
        <w:ind w:left="500" w:firstLine="0"/>
      </w:pP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t>Definition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problem</w:t>
      </w:r>
      <w:r>
        <w:rPr>
          <w:spacing w:val="-6"/>
          <w:sz w:val="22"/>
        </w:rPr>
        <w:t xml:space="preserve"> </w:t>
      </w:r>
      <w:r>
        <w:rPr>
          <w:sz w:val="22"/>
        </w:rPr>
        <w:t>statement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understand</w:t>
      </w:r>
      <w:r>
        <w:rPr>
          <w:spacing w:val="-7"/>
          <w:sz w:val="22"/>
        </w:rPr>
        <w:t xml:space="preserve"> </w:t>
      </w:r>
      <w:r>
        <w:rPr>
          <w:sz w:val="22"/>
        </w:rPr>
        <w:t>your</w:t>
      </w:r>
      <w:r>
        <w:rPr>
          <w:spacing w:val="-6"/>
          <w:sz w:val="22"/>
        </w:rPr>
        <w:t xml:space="preserve"> </w:t>
      </w:r>
      <w:r>
        <w:rPr>
          <w:sz w:val="22"/>
        </w:rPr>
        <w:t>customer's</w:t>
      </w:r>
      <w:r>
        <w:rPr>
          <w:spacing w:val="-7"/>
          <w:sz w:val="22"/>
        </w:rPr>
        <w:t xml:space="preserve"> </w:t>
      </w:r>
      <w:r>
        <w:rPr>
          <w:sz w:val="22"/>
        </w:rPr>
        <w:t>point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view.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Customer</w:t>
      </w:r>
      <w:r>
        <w:rPr>
          <w:spacing w:val="-7"/>
          <w:sz w:val="22"/>
        </w:rPr>
        <w:t xml:space="preserve"> </w:t>
      </w:r>
      <w:r>
        <w:rPr>
          <w:sz w:val="22"/>
        </w:rPr>
        <w:t>Problem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Statement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template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helps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you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focus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what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matters</w:t>
      </w:r>
      <w:r>
        <w:rPr>
          <w:spacing w:val="-2"/>
          <w:sz w:val="22"/>
        </w:rPr>
        <w:t xml:space="preserve"> </w:t>
      </w:r>
      <w:r>
        <w:rPr>
          <w:spacing w:val="-1"/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create</w:t>
      </w:r>
      <w:r>
        <w:rPr>
          <w:spacing w:val="-2"/>
          <w:sz w:val="22"/>
        </w:rPr>
        <w:t xml:space="preserve"> </w:t>
      </w:r>
      <w:r>
        <w:rPr>
          <w:sz w:val="22"/>
        </w:rPr>
        <w:t>experiences</w:t>
      </w:r>
      <w:r>
        <w:rPr>
          <w:spacing w:val="-1"/>
          <w:sz w:val="22"/>
        </w:rPr>
        <w:t xml:space="preserve"> </w:t>
      </w:r>
      <w:r>
        <w:rPr>
          <w:sz w:val="22"/>
        </w:rPr>
        <w:t>people</w:t>
      </w:r>
      <w:r>
        <w:rPr>
          <w:spacing w:val="-2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love.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</w:p>
    <w:p>
      <w:pPr>
        <w:spacing w:before="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well-articulated</w:t>
      </w:r>
      <w:r>
        <w:rPr>
          <w:spacing w:val="-6"/>
          <w:sz w:val="22"/>
        </w:rPr>
        <w:t xml:space="preserve"> </w:t>
      </w:r>
      <w:r>
        <w:rPr>
          <w:sz w:val="22"/>
        </w:rPr>
        <w:t>customer</w:t>
      </w:r>
      <w:r>
        <w:rPr>
          <w:spacing w:val="-5"/>
          <w:sz w:val="22"/>
        </w:rPr>
        <w:t xml:space="preserve"> </w:t>
      </w:r>
      <w:r>
        <w:rPr>
          <w:sz w:val="22"/>
        </w:rPr>
        <w:t>problem</w:t>
      </w:r>
      <w:r>
        <w:rPr>
          <w:spacing w:val="-6"/>
          <w:sz w:val="22"/>
        </w:rPr>
        <w:t xml:space="preserve"> </w:t>
      </w:r>
      <w:r>
        <w:rPr>
          <w:sz w:val="22"/>
        </w:rPr>
        <w:t>statement</w:t>
      </w:r>
      <w:r>
        <w:rPr>
          <w:spacing w:val="-5"/>
          <w:sz w:val="22"/>
        </w:rPr>
        <w:t xml:space="preserve"> </w:t>
      </w:r>
      <w:r>
        <w:rPr>
          <w:sz w:val="22"/>
        </w:rPr>
        <w:t>allows</w:t>
      </w:r>
      <w:r>
        <w:rPr>
          <w:spacing w:val="-5"/>
          <w:sz w:val="22"/>
        </w:rPr>
        <w:t xml:space="preserve"> </w:t>
      </w:r>
      <w:r>
        <w:rPr>
          <w:sz w:val="22"/>
        </w:rPr>
        <w:t>you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your</w:t>
      </w:r>
      <w:r>
        <w:rPr>
          <w:spacing w:val="-5"/>
          <w:sz w:val="22"/>
        </w:rPr>
        <w:t xml:space="preserve"> </w:t>
      </w:r>
      <w:r>
        <w:rPr>
          <w:sz w:val="22"/>
        </w:rPr>
        <w:t>team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find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ideal</w:t>
      </w:r>
      <w:r>
        <w:rPr>
          <w:spacing w:val="-5"/>
          <w:sz w:val="22"/>
        </w:rPr>
        <w:t xml:space="preserve"> </w:t>
      </w:r>
      <w:r>
        <w:rPr>
          <w:sz w:val="22"/>
        </w:rPr>
        <w:t>solution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challenges</w:t>
      </w:r>
      <w:r>
        <w:rPr>
          <w:spacing w:val="-2"/>
          <w:sz w:val="22"/>
        </w:rPr>
        <w:t xml:space="preserve"> </w:t>
      </w:r>
      <w:r>
        <w:rPr>
          <w:sz w:val="22"/>
        </w:rPr>
        <w:t>your</w:t>
      </w:r>
      <w:r>
        <w:rPr>
          <w:spacing w:val="-1"/>
          <w:sz w:val="22"/>
        </w:rPr>
        <w:t xml:space="preserve"> </w:t>
      </w:r>
      <w:r>
        <w:rPr>
          <w:sz w:val="22"/>
        </w:rPr>
        <w:t>customers</w:t>
      </w:r>
      <w:r>
        <w:rPr>
          <w:spacing w:val="-1"/>
          <w:sz w:val="22"/>
        </w:rPr>
        <w:t xml:space="preserve"> </w:t>
      </w:r>
      <w:r>
        <w:rPr>
          <w:sz w:val="22"/>
        </w:rPr>
        <w:t>face.</w:t>
      </w:r>
    </w:p>
    <w:p>
      <w:pPr>
        <w:spacing w:before="20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Throughout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process,</w:t>
      </w:r>
      <w:r>
        <w:rPr>
          <w:spacing w:val="-5"/>
          <w:sz w:val="22"/>
        </w:rPr>
        <w:t xml:space="preserve"> </w:t>
      </w:r>
      <w:r>
        <w:rPr>
          <w:sz w:val="22"/>
        </w:rPr>
        <w:t>you’ll</w:t>
      </w:r>
      <w:r>
        <w:rPr>
          <w:spacing w:val="-5"/>
          <w:sz w:val="22"/>
        </w:rPr>
        <w:t xml:space="preserve"> </w:t>
      </w:r>
      <w:r>
        <w:rPr>
          <w:sz w:val="22"/>
        </w:rPr>
        <w:t>also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z w:val="22"/>
        </w:rPr>
        <w:t>able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empathize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your</w:t>
      </w:r>
      <w:r>
        <w:rPr>
          <w:spacing w:val="-6"/>
          <w:sz w:val="22"/>
        </w:rPr>
        <w:t xml:space="preserve"> </w:t>
      </w:r>
      <w:r>
        <w:rPr>
          <w:sz w:val="22"/>
        </w:rPr>
        <w:t>customers,</w:t>
      </w:r>
      <w:r>
        <w:rPr>
          <w:spacing w:val="-5"/>
          <w:sz w:val="22"/>
        </w:rPr>
        <w:t xml:space="preserve"> </w:t>
      </w:r>
      <w:r>
        <w:rPr>
          <w:sz w:val="22"/>
        </w:rPr>
        <w:t>which</w:t>
      </w:r>
      <w:r>
        <w:rPr>
          <w:spacing w:val="-5"/>
          <w:sz w:val="22"/>
        </w:rPr>
        <w:t xml:space="preserve"> </w:t>
      </w:r>
      <w:r>
        <w:rPr>
          <w:sz w:val="22"/>
        </w:rPr>
        <w:t>helps</w:t>
      </w:r>
      <w:r>
        <w:rPr>
          <w:spacing w:val="-5"/>
          <w:sz w:val="22"/>
        </w:rPr>
        <w:t xml:space="preserve"> </w:t>
      </w:r>
      <w:r>
        <w:rPr>
          <w:sz w:val="22"/>
        </w:rPr>
        <w:t>you</w:t>
      </w:r>
      <w:r>
        <w:rPr>
          <w:spacing w:val="-5"/>
          <w:sz w:val="22"/>
        </w:rPr>
        <w:t xml:space="preserve"> </w:t>
      </w:r>
      <w:r>
        <w:rPr>
          <w:sz w:val="22"/>
        </w:rPr>
        <w:t>better</w:t>
      </w:r>
      <w:r>
        <w:rPr>
          <w:spacing w:val="1"/>
          <w:sz w:val="22"/>
        </w:rPr>
        <w:t xml:space="preserve"> </w:t>
      </w:r>
      <w:r>
        <w:rPr>
          <w:sz w:val="22"/>
        </w:rPr>
        <w:t>understand</w:t>
      </w:r>
      <w:r>
        <w:rPr>
          <w:spacing w:val="-2"/>
          <w:sz w:val="22"/>
        </w:rPr>
        <w:t xml:space="preserve"> </w:t>
      </w:r>
      <w:r>
        <w:rPr>
          <w:sz w:val="22"/>
        </w:rPr>
        <w:t>how</w:t>
      </w:r>
      <w:r>
        <w:rPr>
          <w:spacing w:val="-1"/>
          <w:sz w:val="22"/>
        </w:rPr>
        <w:t xml:space="preserve"> </w:t>
      </w:r>
      <w:r>
        <w:rPr>
          <w:sz w:val="22"/>
        </w:rPr>
        <w:t>they</w:t>
      </w:r>
      <w:r>
        <w:rPr>
          <w:spacing w:val="-2"/>
          <w:sz w:val="22"/>
        </w:rPr>
        <w:t xml:space="preserve"> </w:t>
      </w:r>
      <w:r>
        <w:rPr>
          <w:sz w:val="22"/>
        </w:rPr>
        <w:t>perceive</w:t>
      </w:r>
      <w:r>
        <w:rPr>
          <w:spacing w:val="-1"/>
          <w:sz w:val="22"/>
        </w:rPr>
        <w:t xml:space="preserve"> </w:t>
      </w:r>
      <w:r>
        <w:rPr>
          <w:sz w:val="22"/>
        </w:rPr>
        <w:t>your</w:t>
      </w:r>
      <w:r>
        <w:rPr>
          <w:spacing w:val="-2"/>
          <w:sz w:val="22"/>
        </w:rPr>
        <w:t xml:space="preserve"> </w:t>
      </w:r>
      <w:r>
        <w:rPr>
          <w:sz w:val="22"/>
        </w:rPr>
        <w:t>product</w:t>
      </w:r>
      <w:r>
        <w:rPr>
          <w:spacing w:val="-1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service.</w:t>
      </w:r>
    </w:p>
    <w:p>
      <w:pPr>
        <w:pStyle w:val="4"/>
        <w:spacing w:before="200"/>
        <w:ind w:left="500" w:firstLine="0"/>
      </w:pP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 statement?</w:t>
      </w:r>
    </w:p>
    <w:p>
      <w:pPr>
        <w:pStyle w:val="10"/>
        <w:spacing w:before="11"/>
        <w:rPr>
          <w:sz w:val="20"/>
        </w:rPr>
      </w:pPr>
    </w:p>
    <w:p>
      <w:pPr>
        <w:spacing w:before="0" w:line="276" w:lineRule="auto"/>
        <w:ind w:left="500" w:right="1295" w:firstLine="0"/>
        <w:jc w:val="left"/>
        <w:rPr>
          <w:sz w:val="22"/>
        </w:rPr>
      </w:pPr>
      <w:r>
        <w:rPr>
          <w:spacing w:val="-1"/>
          <w:sz w:val="22"/>
        </w:rPr>
        <w:t xml:space="preserve">A good problem statement can be created by identifying and answering several questions </w:t>
      </w:r>
      <w:r>
        <w:rPr>
          <w:sz w:val="22"/>
        </w:rPr>
        <w:t>related to the</w:t>
      </w:r>
      <w:r>
        <w:rPr>
          <w:spacing w:val="1"/>
          <w:sz w:val="22"/>
        </w:rPr>
        <w:t xml:space="preserve"> </w:t>
      </w:r>
      <w:r>
        <w:rPr>
          <w:sz w:val="22"/>
        </w:rPr>
        <w:t>problem,</w:t>
      </w:r>
    </w:p>
    <w:p>
      <w:pPr>
        <w:pStyle w:val="13"/>
        <w:numPr>
          <w:ilvl w:val="2"/>
          <w:numId w:val="4"/>
        </w:numPr>
        <w:tabs>
          <w:tab w:val="left" w:pos="1220"/>
        </w:tabs>
        <w:spacing w:before="200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Problem</w:t>
      </w:r>
    </w:p>
    <w:p>
      <w:pPr>
        <w:pStyle w:val="13"/>
        <w:numPr>
          <w:ilvl w:val="2"/>
          <w:numId w:val="4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Begin</w:t>
      </w:r>
      <w:r>
        <w:rPr>
          <w:spacing w:val="-6"/>
          <w:sz w:val="22"/>
        </w:rPr>
        <w:t xml:space="preserve"> </w:t>
      </w:r>
      <w:r>
        <w:rPr>
          <w:sz w:val="22"/>
        </w:rPr>
        <w:t>were</w:t>
      </w:r>
      <w:r>
        <w:rPr>
          <w:spacing w:val="-6"/>
          <w:sz w:val="22"/>
        </w:rPr>
        <w:t xml:space="preserve"> </w:t>
      </w:r>
      <w:r>
        <w:rPr>
          <w:sz w:val="22"/>
        </w:rPr>
        <w:t>statement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where</w:t>
      </w:r>
      <w:r>
        <w:rPr>
          <w:spacing w:val="-6"/>
          <w:sz w:val="22"/>
        </w:rPr>
        <w:t xml:space="preserve"> </w:t>
      </w:r>
      <w:r>
        <w:rPr>
          <w:sz w:val="22"/>
        </w:rPr>
        <w:t>ideal</w:t>
      </w:r>
      <w:r>
        <w:rPr>
          <w:spacing w:val="-5"/>
          <w:sz w:val="22"/>
        </w:rPr>
        <w:t xml:space="preserve"> </w:t>
      </w:r>
      <w:r>
        <w:rPr>
          <w:sz w:val="22"/>
        </w:rPr>
        <w:t>situation</w:t>
      </w:r>
    </w:p>
    <w:p>
      <w:pPr>
        <w:pStyle w:val="13"/>
        <w:numPr>
          <w:ilvl w:val="2"/>
          <w:numId w:val="4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6"/>
          <w:sz w:val="22"/>
        </w:rPr>
        <w:t xml:space="preserve"> </w:t>
      </w:r>
      <w:r>
        <w:rPr>
          <w:sz w:val="22"/>
        </w:rPr>
        <w:t>current</w:t>
      </w:r>
      <w:r>
        <w:rPr>
          <w:spacing w:val="-6"/>
          <w:sz w:val="22"/>
        </w:rPr>
        <w:t xml:space="preserve"> </w:t>
      </w:r>
      <w:r>
        <w:rPr>
          <w:sz w:val="22"/>
        </w:rPr>
        <w:t>gaps</w:t>
      </w:r>
    </w:p>
    <w:p>
      <w:pPr>
        <w:pStyle w:val="13"/>
        <w:numPr>
          <w:ilvl w:val="2"/>
          <w:numId w:val="4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State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consequence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problem</w:t>
      </w:r>
    </w:p>
    <w:p>
      <w:pPr>
        <w:pStyle w:val="13"/>
        <w:numPr>
          <w:ilvl w:val="2"/>
          <w:numId w:val="4"/>
        </w:numPr>
        <w:tabs>
          <w:tab w:val="left" w:pos="1220"/>
        </w:tabs>
        <w:spacing w:before="42" w:after="0" w:line="240" w:lineRule="auto"/>
        <w:ind w:left="1220" w:right="0" w:hanging="360"/>
        <w:jc w:val="left"/>
        <w:rPr>
          <w:rFonts w:ascii="Calibri"/>
          <w:sz w:val="22"/>
        </w:rPr>
      </w:pPr>
      <w:r>
        <w:rPr>
          <w:sz w:val="22"/>
        </w:rPr>
        <w:t>Propose</w:t>
      </w:r>
      <w:r>
        <w:rPr>
          <w:spacing w:val="-7"/>
          <w:sz w:val="22"/>
        </w:rPr>
        <w:t xml:space="preserve"> </w:t>
      </w:r>
      <w:r>
        <w:rPr>
          <w:sz w:val="22"/>
        </w:rPr>
        <w:t>addressing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problem</w:t>
      </w:r>
    </w:p>
    <w:p>
      <w:pPr>
        <w:spacing w:after="0" w:line="240" w:lineRule="auto"/>
        <w:jc w:val="left"/>
        <w:rPr>
          <w:rFonts w:ascii="Calibri"/>
          <w:sz w:val="22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spacing w:before="80"/>
        <w:ind w:left="50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KEY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ELEMENTS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PROBLEM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STATEMENT:</w:t>
      </w:r>
    </w:p>
    <w:p>
      <w:pPr>
        <w:pStyle w:val="10"/>
        <w:spacing w:before="8"/>
        <w:rPr>
          <w:sz w:val="20"/>
        </w:rPr>
      </w:pPr>
    </w:p>
    <w:p>
      <w:pPr>
        <w:pStyle w:val="13"/>
        <w:numPr>
          <w:ilvl w:val="0"/>
          <w:numId w:val="6"/>
        </w:numPr>
        <w:tabs>
          <w:tab w:val="left" w:pos="1219"/>
          <w:tab w:val="left" w:pos="1220"/>
        </w:tabs>
        <w:spacing w:before="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Reality</w:t>
      </w:r>
      <w:r>
        <w:rPr>
          <w:spacing w:val="-5"/>
          <w:sz w:val="22"/>
        </w:rPr>
        <w:t xml:space="preserve"> </w:t>
      </w:r>
      <w:r>
        <w:rPr>
          <w:sz w:val="22"/>
        </w:rPr>
        <w:t>-</w:t>
      </w:r>
      <w:r>
        <w:rPr>
          <w:spacing w:val="-5"/>
          <w:sz w:val="22"/>
        </w:rPr>
        <w:t xml:space="preserve"> </w:t>
      </w: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will</w:t>
      </w:r>
      <w:r>
        <w:rPr>
          <w:spacing w:val="-5"/>
          <w:sz w:val="22"/>
        </w:rPr>
        <w:t xml:space="preserve"> </w:t>
      </w:r>
      <w:r>
        <w:rPr>
          <w:sz w:val="22"/>
        </w:rPr>
        <w:t>also</w:t>
      </w:r>
      <w:r>
        <w:rPr>
          <w:spacing w:val="-5"/>
          <w:sz w:val="22"/>
        </w:rPr>
        <w:t xml:space="preserve"> </w:t>
      </w:r>
      <w:r>
        <w:rPr>
          <w:sz w:val="22"/>
        </w:rPr>
        <w:t>describe</w:t>
      </w:r>
      <w:r>
        <w:rPr>
          <w:spacing w:val="-4"/>
          <w:sz w:val="22"/>
        </w:rPr>
        <w:t xml:space="preserve"> </w:t>
      </w:r>
      <w:r>
        <w:rPr>
          <w:sz w:val="22"/>
        </w:rPr>
        <w:t>when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where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problem</w:t>
      </w:r>
      <w:r>
        <w:rPr>
          <w:spacing w:val="-5"/>
          <w:sz w:val="22"/>
        </w:rPr>
        <w:t xml:space="preserve"> </w:t>
      </w:r>
      <w:r>
        <w:rPr>
          <w:sz w:val="22"/>
        </w:rPr>
        <w:t>was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identified.</w:t>
      </w:r>
    </w:p>
    <w:p>
      <w:pPr>
        <w:pStyle w:val="13"/>
        <w:numPr>
          <w:ilvl w:val="0"/>
          <w:numId w:val="6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Consequences</w:t>
      </w:r>
      <w:r>
        <w:rPr>
          <w:spacing w:val="-7"/>
          <w:sz w:val="22"/>
        </w:rPr>
        <w:t xml:space="preserve"> </w:t>
      </w:r>
      <w:r>
        <w:rPr>
          <w:sz w:val="22"/>
        </w:rPr>
        <w:t>-</w:t>
      </w:r>
      <w:r>
        <w:rPr>
          <w:spacing w:val="-6"/>
          <w:sz w:val="22"/>
        </w:rPr>
        <w:t xml:space="preserve"> </w:t>
      </w:r>
      <w:r>
        <w:rPr>
          <w:sz w:val="22"/>
        </w:rPr>
        <w:t>Problem</w:t>
      </w:r>
      <w:r>
        <w:rPr>
          <w:spacing w:val="-7"/>
          <w:sz w:val="22"/>
        </w:rPr>
        <w:t xml:space="preserve"> </w:t>
      </w:r>
      <w:r>
        <w:rPr>
          <w:sz w:val="22"/>
        </w:rPr>
        <w:t>statements</w:t>
      </w:r>
      <w:r>
        <w:rPr>
          <w:spacing w:val="-6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identify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consequences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problem.</w:t>
      </w:r>
    </w:p>
    <w:p>
      <w:pPr>
        <w:pStyle w:val="13"/>
        <w:numPr>
          <w:ilvl w:val="0"/>
          <w:numId w:val="6"/>
        </w:numPr>
        <w:tabs>
          <w:tab w:val="left" w:pos="1219"/>
          <w:tab w:val="left" w:pos="1220"/>
        </w:tabs>
        <w:spacing w:before="39" w:after="0" w:line="276" w:lineRule="auto"/>
        <w:ind w:left="1220" w:right="1238" w:hanging="360"/>
        <w:jc w:val="left"/>
        <w:rPr>
          <w:sz w:val="22"/>
        </w:rPr>
      </w:pPr>
      <w:r>
        <w:rPr>
          <w:sz w:val="22"/>
        </w:rPr>
        <w:t>Proposal</w:t>
      </w:r>
      <w:r>
        <w:rPr>
          <w:spacing w:val="-6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proposal</w:t>
      </w:r>
      <w:r>
        <w:rPr>
          <w:spacing w:val="-6"/>
          <w:sz w:val="22"/>
        </w:rPr>
        <w:t xml:space="preserve"> </w:t>
      </w:r>
      <w:r>
        <w:rPr>
          <w:sz w:val="22"/>
        </w:rPr>
        <w:t>section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problem</w:t>
      </w:r>
      <w:r>
        <w:rPr>
          <w:spacing w:val="-5"/>
          <w:sz w:val="22"/>
        </w:rPr>
        <w:t xml:space="preserve"> </w:t>
      </w:r>
      <w:r>
        <w:rPr>
          <w:sz w:val="22"/>
        </w:rPr>
        <w:t>statement</w:t>
      </w:r>
      <w:r>
        <w:rPr>
          <w:spacing w:val="-5"/>
          <w:sz w:val="22"/>
        </w:rPr>
        <w:t xml:space="preserve"> </w:t>
      </w:r>
      <w:r>
        <w:rPr>
          <w:sz w:val="22"/>
        </w:rPr>
        <w:t>may</w:t>
      </w:r>
      <w:r>
        <w:rPr>
          <w:spacing w:val="-6"/>
          <w:sz w:val="22"/>
        </w:rPr>
        <w:t xml:space="preserve"> </w:t>
      </w:r>
      <w:r>
        <w:rPr>
          <w:sz w:val="22"/>
        </w:rPr>
        <w:t>contain</w:t>
      </w:r>
      <w:r>
        <w:rPr>
          <w:spacing w:val="-5"/>
          <w:sz w:val="22"/>
        </w:rPr>
        <w:t xml:space="preserve"> </w:t>
      </w:r>
      <w:r>
        <w:rPr>
          <w:sz w:val="22"/>
        </w:rPr>
        <w:t>several</w:t>
      </w:r>
      <w:r>
        <w:rPr>
          <w:spacing w:val="-5"/>
          <w:sz w:val="22"/>
        </w:rPr>
        <w:t xml:space="preserve"> </w:t>
      </w:r>
      <w:r>
        <w:rPr>
          <w:sz w:val="22"/>
        </w:rPr>
        <w:t>possible</w:t>
      </w:r>
      <w:r>
        <w:rPr>
          <w:spacing w:val="-6"/>
          <w:sz w:val="22"/>
        </w:rPr>
        <w:t xml:space="preserve"> </w:t>
      </w:r>
      <w:r>
        <w:rPr>
          <w:sz w:val="22"/>
        </w:rPr>
        <w:t>solutions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problem</w:t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185420</wp:posOffset>
            </wp:positionV>
            <wp:extent cx="5905500" cy="275399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201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b w:val="0"/>
          <w:sz w:val="20"/>
        </w:rPr>
      </w:pPr>
    </w:p>
    <w:p>
      <w:pPr>
        <w:pStyle w:val="10"/>
        <w:spacing w:before="5"/>
        <w:rPr>
          <w:b w:val="0"/>
          <w:sz w:val="1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989965</wp:posOffset>
            </wp:positionH>
            <wp:positionV relativeFrom="paragraph">
              <wp:posOffset>115570</wp:posOffset>
            </wp:positionV>
            <wp:extent cx="5825490" cy="317881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592" cy="3178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ind w:left="68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15560" cy="4138930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814" cy="41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spacing w:before="4"/>
        <w:rPr>
          <w:b w:val="0"/>
          <w:sz w:val="18"/>
        </w:rPr>
      </w:pPr>
    </w:p>
    <w:p>
      <w:pPr>
        <w:pStyle w:val="6"/>
        <w:numPr>
          <w:ilvl w:val="0"/>
          <w:numId w:val="7"/>
        </w:numPr>
        <w:tabs>
          <w:tab w:val="left" w:pos="720"/>
        </w:tabs>
        <w:spacing w:before="91" w:after="0" w:line="240" w:lineRule="auto"/>
        <w:ind w:left="719" w:right="0" w:hanging="220"/>
        <w:jc w:val="left"/>
      </w:pPr>
      <w:r>
        <w:t>IDEATION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t>SOLUTION</w:t>
      </w:r>
    </w:p>
    <w:p>
      <w:pPr>
        <w:pStyle w:val="10"/>
        <w:spacing w:before="8"/>
        <w:rPr>
          <w:sz w:val="20"/>
        </w:rPr>
      </w:pPr>
    </w:p>
    <w:p>
      <w:pPr>
        <w:pStyle w:val="7"/>
        <w:numPr>
          <w:ilvl w:val="1"/>
          <w:numId w:val="7"/>
        </w:numPr>
        <w:tabs>
          <w:tab w:val="left" w:pos="830"/>
        </w:tabs>
        <w:spacing w:before="0" w:after="0" w:line="240" w:lineRule="auto"/>
        <w:ind w:left="829" w:right="0" w:hanging="330"/>
        <w:jc w:val="left"/>
      </w:pPr>
      <w:r>
        <w:t>Empathy</w:t>
      </w:r>
      <w:r>
        <w:rPr>
          <w:spacing w:val="-5"/>
        </w:rPr>
        <w:t xml:space="preserve"> </w:t>
      </w:r>
      <w:r>
        <w:t>Map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 w:line="276" w:lineRule="auto"/>
        <w:ind w:left="500" w:right="1295" w:firstLine="0"/>
        <w:jc w:val="left"/>
        <w:rPr>
          <w:i/>
          <w:sz w:val="22"/>
        </w:rPr>
      </w:pPr>
      <w:r>
        <w:rPr>
          <w:i/>
          <w:sz w:val="22"/>
        </w:rPr>
        <w:t>An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empathy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map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simple,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easy-to-digest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visual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captures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knowledge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about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user’s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behaviors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attitudes. It is a useful tool to helps teams better understand their users. Creating an effective solution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requires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understanding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true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problem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person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who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experiencing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it.</w:t>
      </w:r>
    </w:p>
    <w:p>
      <w:pPr>
        <w:spacing w:before="200" w:line="276" w:lineRule="auto"/>
        <w:ind w:left="500" w:right="1146" w:firstLine="0"/>
        <w:jc w:val="left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exercise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creating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map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helps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participants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consider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things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from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user’s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perspective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along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with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his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her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goals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challenges.</w:t>
      </w:r>
    </w:p>
    <w:p>
      <w:pPr>
        <w:pStyle w:val="7"/>
        <w:spacing w:before="200"/>
        <w:ind w:left="500" w:firstLine="0"/>
      </w:pP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empathy</w:t>
      </w:r>
      <w:r>
        <w:rPr>
          <w:spacing w:val="-5"/>
        </w:rPr>
        <w:t xml:space="preserve"> </w:t>
      </w:r>
      <w:r>
        <w:t>map</w:t>
      </w:r>
    </w:p>
    <w:p>
      <w:pPr>
        <w:pStyle w:val="10"/>
        <w:spacing w:before="8"/>
        <w:rPr>
          <w:i/>
          <w:sz w:val="20"/>
        </w:rPr>
      </w:pPr>
    </w:p>
    <w:p>
      <w:pPr>
        <w:pStyle w:val="13"/>
        <w:numPr>
          <w:ilvl w:val="2"/>
          <w:numId w:val="7"/>
        </w:numPr>
        <w:tabs>
          <w:tab w:val="left" w:pos="1219"/>
          <w:tab w:val="left" w:pos="1220"/>
        </w:tabs>
        <w:spacing w:before="0" w:after="0" w:line="276" w:lineRule="auto"/>
        <w:ind w:left="1220" w:right="1405" w:hanging="360"/>
        <w:jc w:val="left"/>
        <w:rPr>
          <w:i/>
          <w:sz w:val="22"/>
        </w:rPr>
      </w:pPr>
      <w:r>
        <w:rPr>
          <w:i/>
          <w:sz w:val="22"/>
        </w:rPr>
        <w:t>It is simple and quick to complete an empathy map. There is no need to spend a lot of time or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money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undertaking.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All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you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require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team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basic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tools.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an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alternative,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you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can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use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expensive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but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cutting-edge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software,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even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on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tight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budget.</w:t>
      </w:r>
    </w:p>
    <w:p>
      <w:pPr>
        <w:pStyle w:val="13"/>
        <w:numPr>
          <w:ilvl w:val="2"/>
          <w:numId w:val="7"/>
        </w:numPr>
        <w:tabs>
          <w:tab w:val="left" w:pos="1219"/>
          <w:tab w:val="left" w:pos="1220"/>
        </w:tabs>
        <w:spacing w:before="0" w:after="0" w:line="276" w:lineRule="auto"/>
        <w:ind w:left="1220" w:right="1159" w:hanging="360"/>
        <w:jc w:val="left"/>
        <w:rPr>
          <w:i/>
          <w:sz w:val="22"/>
        </w:rPr>
      </w:pPr>
      <w:r>
        <w:rPr>
          <w:i/>
          <w:sz w:val="22"/>
        </w:rPr>
        <w:t>The visualizing technique allows for widespread participation. You invite managers, designers,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tech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non-tech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experts,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product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owners.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more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opinions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ideas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you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have,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better.</w:t>
      </w:r>
    </w:p>
    <w:p>
      <w:pPr>
        <w:pStyle w:val="13"/>
        <w:numPr>
          <w:ilvl w:val="2"/>
          <w:numId w:val="7"/>
        </w:numPr>
        <w:tabs>
          <w:tab w:val="left" w:pos="1219"/>
          <w:tab w:val="left" w:pos="1220"/>
        </w:tabs>
        <w:spacing w:before="0" w:after="0" w:line="276" w:lineRule="auto"/>
        <w:ind w:left="1220" w:right="1176" w:hanging="360"/>
        <w:jc w:val="left"/>
        <w:rPr>
          <w:i/>
          <w:sz w:val="22"/>
        </w:rPr>
      </w:pPr>
      <w:r>
        <w:rPr>
          <w:i/>
          <w:sz w:val="22"/>
        </w:rPr>
        <w:t>It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aids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creators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expanding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their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thinking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understanding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their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ideal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product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vision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may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vary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from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viewpoint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customers.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pStyle w:val="13"/>
        <w:numPr>
          <w:ilvl w:val="2"/>
          <w:numId w:val="7"/>
        </w:numPr>
        <w:tabs>
          <w:tab w:val="left" w:pos="1219"/>
          <w:tab w:val="left" w:pos="1220"/>
        </w:tabs>
        <w:spacing w:before="80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sz w:val="22"/>
        </w:rPr>
        <w:t>These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resources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are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all-purpose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can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be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used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any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field,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sector,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type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business.</w:t>
      </w:r>
    </w:p>
    <w:p>
      <w:pPr>
        <w:pStyle w:val="13"/>
        <w:numPr>
          <w:ilvl w:val="2"/>
          <w:numId w:val="7"/>
        </w:numPr>
        <w:tabs>
          <w:tab w:val="left" w:pos="1219"/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sz w:val="22"/>
        </w:rPr>
        <w:t>Companies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engage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empathy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mapping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outperform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those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do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not.</w:t>
      </w: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200025</wp:posOffset>
            </wp:positionV>
            <wp:extent cx="5695950" cy="346773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00" cy="346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b w:val="0"/>
          <w:i/>
          <w:sz w:val="22"/>
        </w:rPr>
      </w:pPr>
    </w:p>
    <w:p>
      <w:pPr>
        <w:pStyle w:val="13"/>
        <w:numPr>
          <w:ilvl w:val="1"/>
          <w:numId w:val="7"/>
        </w:numPr>
        <w:tabs>
          <w:tab w:val="left" w:pos="830"/>
        </w:tabs>
        <w:spacing w:before="0" w:after="0" w:line="240" w:lineRule="auto"/>
        <w:ind w:left="829" w:right="0" w:hanging="330"/>
        <w:jc w:val="left"/>
        <w:rPr>
          <w:b/>
          <w:i/>
          <w:sz w:val="22"/>
        </w:rPr>
      </w:pPr>
      <w:r>
        <w:rPr>
          <w:b/>
          <w:i/>
          <w:sz w:val="24"/>
        </w:rPr>
        <w:t>Brainstorming- Idea prioritization</w:t>
      </w:r>
    </w:p>
    <w:p>
      <w:pPr>
        <w:pStyle w:val="10"/>
        <w:rPr>
          <w:i/>
        </w:rPr>
      </w:pPr>
    </w:p>
    <w:p>
      <w:pPr>
        <w:spacing w:before="0" w:line="276" w:lineRule="auto"/>
        <w:ind w:left="500" w:right="1257" w:firstLine="0"/>
        <w:jc w:val="left"/>
        <w:rPr>
          <w:i/>
          <w:sz w:val="24"/>
        </w:rPr>
      </w:pPr>
      <w:r>
        <w:rPr>
          <w:i/>
          <w:sz w:val="24"/>
        </w:rPr>
        <w:t>Brainstorming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provides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free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open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environment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encourages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everyone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within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participate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creative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thinking process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leads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problem solving.</w:t>
      </w:r>
    </w:p>
    <w:p>
      <w:pPr>
        <w:spacing w:before="200" w:line="276" w:lineRule="auto"/>
        <w:ind w:left="500" w:right="1137" w:firstLine="0"/>
        <w:jc w:val="left"/>
        <w:rPr>
          <w:i/>
          <w:sz w:val="24"/>
        </w:rPr>
      </w:pPr>
      <w:r>
        <w:rPr>
          <w:i/>
          <w:sz w:val="24"/>
        </w:rPr>
        <w:t>Prioritizing volume over value, out-of-the-box ideas are welcome and built upon, and all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participants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encouraged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collaborate,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helping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each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other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rich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amount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creative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solutions.</w:t>
      </w:r>
    </w:p>
    <w:p>
      <w:pPr>
        <w:spacing w:before="200" w:line="276" w:lineRule="auto"/>
        <w:ind w:left="500" w:right="2220" w:firstLine="60"/>
        <w:jc w:val="left"/>
        <w:rPr>
          <w:i/>
          <w:sz w:val="24"/>
        </w:rPr>
      </w:pPr>
      <w:r>
        <w:rPr>
          <w:i/>
          <w:sz w:val="24"/>
        </w:rPr>
        <w:t>Use this template in your own brainstorming sessions so your team can unleash their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imagination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shaping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concepts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even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you're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sitting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same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room.</w:t>
      </w:r>
    </w:p>
    <w:p>
      <w:pPr>
        <w:pStyle w:val="10"/>
        <w:rPr>
          <w:b w:val="0"/>
          <w:i/>
          <w:sz w:val="26"/>
        </w:rPr>
      </w:pPr>
    </w:p>
    <w:p>
      <w:pPr>
        <w:pStyle w:val="10"/>
        <w:spacing w:before="5"/>
        <w:rPr>
          <w:b w:val="0"/>
          <w:i/>
          <w:sz w:val="36"/>
        </w:rPr>
      </w:pPr>
    </w:p>
    <w:p>
      <w:pPr>
        <w:pStyle w:val="5"/>
      </w:pPr>
      <w:r>
        <w:t>There are some brainstorming approaches:</w:t>
      </w:r>
    </w:p>
    <w:p>
      <w:pPr>
        <w:pStyle w:val="10"/>
        <w:spacing w:before="11"/>
        <w:rPr>
          <w:i/>
          <w:sz w:val="20"/>
        </w:rPr>
      </w:pPr>
    </w:p>
    <w:p>
      <w:pPr>
        <w:spacing w:before="0" w:line="444" w:lineRule="auto"/>
        <w:ind w:left="500" w:right="7457" w:firstLine="0"/>
        <w:jc w:val="left"/>
        <w:rPr>
          <w:b/>
          <w:i/>
          <w:sz w:val="25"/>
        </w:rPr>
      </w:pPr>
      <w:r>
        <w:rPr>
          <w:b/>
          <w:i/>
          <w:sz w:val="25"/>
        </w:rPr>
        <w:t>Step 1: Prepare the Group</w:t>
      </w:r>
      <w:r>
        <w:rPr>
          <w:b/>
          <w:i/>
          <w:spacing w:val="1"/>
          <w:sz w:val="25"/>
        </w:rPr>
        <w:t xml:space="preserve"> </w:t>
      </w:r>
      <w:r>
        <w:rPr>
          <w:b/>
          <w:i/>
          <w:sz w:val="25"/>
        </w:rPr>
        <w:t>Step 2: Present the Problem</w:t>
      </w:r>
      <w:r>
        <w:rPr>
          <w:b/>
          <w:i/>
          <w:spacing w:val="1"/>
          <w:sz w:val="25"/>
        </w:rPr>
        <w:t xml:space="preserve"> </w:t>
      </w:r>
      <w:r>
        <w:rPr>
          <w:b/>
          <w:i/>
          <w:sz w:val="25"/>
        </w:rPr>
        <w:t>Step</w:t>
      </w:r>
      <w:r>
        <w:rPr>
          <w:b/>
          <w:i/>
          <w:spacing w:val="-6"/>
          <w:sz w:val="25"/>
        </w:rPr>
        <w:t xml:space="preserve"> </w:t>
      </w:r>
      <w:r>
        <w:rPr>
          <w:b/>
          <w:i/>
          <w:sz w:val="25"/>
        </w:rPr>
        <w:t>3: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Guide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the</w:t>
      </w:r>
      <w:r>
        <w:rPr>
          <w:b/>
          <w:i/>
          <w:spacing w:val="-6"/>
          <w:sz w:val="25"/>
        </w:rPr>
        <w:t xml:space="preserve"> </w:t>
      </w:r>
      <w:r>
        <w:rPr>
          <w:b/>
          <w:i/>
          <w:sz w:val="25"/>
        </w:rPr>
        <w:t>Discussion</w:t>
      </w:r>
    </w:p>
    <w:p>
      <w:pPr>
        <w:spacing w:after="0" w:line="444" w:lineRule="auto"/>
        <w:jc w:val="left"/>
        <w:rPr>
          <w:sz w:val="25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rPr>
          <w:i/>
          <w:sz w:val="20"/>
        </w:rPr>
      </w:pPr>
    </w:p>
    <w:p>
      <w:pPr>
        <w:spacing w:before="240"/>
        <w:ind w:left="500" w:right="0" w:firstLine="0"/>
        <w:jc w:val="left"/>
        <w:rPr>
          <w:b/>
          <w:i/>
          <w:sz w:val="25"/>
        </w:rPr>
      </w:pPr>
      <w:r>
        <w:rPr>
          <w:b/>
          <w:i/>
          <w:sz w:val="25"/>
        </w:rPr>
        <w:t>Step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1: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Prepare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the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Group</w:t>
      </w:r>
    </w:p>
    <w:p>
      <w:pPr>
        <w:spacing w:before="243" w:line="276" w:lineRule="auto"/>
        <w:ind w:left="500" w:right="1533" w:firstLine="0"/>
        <w:jc w:val="left"/>
        <w:rPr>
          <w:i/>
          <w:sz w:val="26"/>
        </w:rPr>
      </w:pPr>
      <w:r>
        <w:rPr>
          <w:i/>
          <w:sz w:val="26"/>
        </w:rPr>
        <w:t>How much background knowledge or planning is required for your team to generate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problem-solving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ideas?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It's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vital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keep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mind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that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preparation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necessary,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but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too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much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it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might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hinder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or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even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ruin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brainstorming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session.</w:t>
      </w:r>
    </w:p>
    <w:p>
      <w:pPr>
        <w:spacing w:before="200" w:line="276" w:lineRule="auto"/>
        <w:ind w:left="500" w:right="1295" w:firstLine="0"/>
        <w:jc w:val="left"/>
        <w:rPr>
          <w:i/>
          <w:sz w:val="26"/>
        </w:rPr>
      </w:pPr>
      <w:r>
        <w:rPr>
          <w:i/>
          <w:sz w:val="26"/>
        </w:rPr>
        <w:t>Once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everyone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is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present,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designate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one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person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take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notes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on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suggestions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made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during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session.</w:t>
      </w:r>
    </w:p>
    <w:p>
      <w:pPr>
        <w:spacing w:before="200" w:line="276" w:lineRule="auto"/>
        <w:ind w:left="500" w:right="1295" w:firstLine="64"/>
        <w:jc w:val="left"/>
        <w:rPr>
          <w:i/>
          <w:sz w:val="26"/>
        </w:rPr>
      </w:pPr>
      <w:r>
        <w:rPr>
          <w:i/>
          <w:sz w:val="26"/>
        </w:rPr>
        <w:t>It's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difficult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record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contribute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at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same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time,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thus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this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individual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shouldn't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necessarily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team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manager.</w:t>
      </w:r>
    </w:p>
    <w:p>
      <w:pPr>
        <w:spacing w:before="200" w:line="276" w:lineRule="auto"/>
        <w:ind w:left="500" w:right="1295" w:firstLine="0"/>
        <w:jc w:val="left"/>
        <w:rPr>
          <w:i/>
          <w:sz w:val="26"/>
        </w:rPr>
      </w:pPr>
      <w:r>
        <w:rPr>
          <w:i/>
          <w:sz w:val="26"/>
        </w:rPr>
        <w:t>Use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computer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with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a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data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projector,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flip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charts,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or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whiteboards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to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post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notes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where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everyone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can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see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them.</w:t>
      </w:r>
    </w:p>
    <w:p>
      <w:pPr>
        <w:pStyle w:val="10"/>
        <w:rPr>
          <w:b w:val="0"/>
          <w:i/>
          <w:sz w:val="28"/>
        </w:rPr>
      </w:pPr>
    </w:p>
    <w:p>
      <w:pPr>
        <w:pStyle w:val="10"/>
        <w:rPr>
          <w:b w:val="0"/>
          <w:i/>
          <w:sz w:val="28"/>
        </w:rPr>
      </w:pPr>
    </w:p>
    <w:p>
      <w:pPr>
        <w:pStyle w:val="10"/>
        <w:rPr>
          <w:b w:val="0"/>
          <w:i/>
          <w:sz w:val="28"/>
        </w:rPr>
      </w:pPr>
    </w:p>
    <w:p>
      <w:pPr>
        <w:pStyle w:val="10"/>
        <w:rPr>
          <w:b w:val="0"/>
          <w:i/>
          <w:sz w:val="28"/>
        </w:rPr>
      </w:pPr>
    </w:p>
    <w:p>
      <w:pPr>
        <w:pStyle w:val="10"/>
        <w:rPr>
          <w:b w:val="0"/>
          <w:i/>
          <w:sz w:val="28"/>
        </w:rPr>
      </w:pPr>
    </w:p>
    <w:p>
      <w:pPr>
        <w:spacing w:before="182"/>
        <w:ind w:left="500" w:right="0" w:firstLine="0"/>
        <w:jc w:val="left"/>
        <w:rPr>
          <w:b/>
          <w:i/>
          <w:sz w:val="25"/>
        </w:rPr>
      </w:pPr>
      <w:r>
        <w:rPr>
          <w:b/>
          <w:i/>
          <w:sz w:val="25"/>
        </w:rPr>
        <w:t>Step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2: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Present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the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Problem</w:t>
      </w:r>
    </w:p>
    <w:p>
      <w:pPr>
        <w:spacing w:before="243" w:line="444" w:lineRule="auto"/>
        <w:ind w:left="562" w:right="1146" w:hanging="63"/>
        <w:jc w:val="left"/>
        <w:rPr>
          <w:i/>
          <w:sz w:val="25"/>
        </w:rPr>
      </w:pPr>
      <w:r>
        <w:rPr>
          <w:i/>
          <w:sz w:val="25"/>
        </w:rPr>
        <w:t>Lay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up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any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requirements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that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must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be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met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well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problem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that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you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are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trying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to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solve.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Make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it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crystal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clear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that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goal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of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meeting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is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to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create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many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ideas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you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can.</w:t>
      </w:r>
    </w:p>
    <w:p>
      <w:pPr>
        <w:spacing w:before="0" w:line="276" w:lineRule="auto"/>
        <w:ind w:left="500" w:right="1146" w:firstLine="0"/>
        <w:jc w:val="left"/>
        <w:rPr>
          <w:i/>
          <w:sz w:val="25"/>
        </w:rPr>
      </w:pPr>
      <w:r>
        <w:rPr>
          <w:i/>
          <w:sz w:val="25"/>
        </w:rPr>
        <w:t>Allow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everyone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plenty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of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quiet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time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to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come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up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with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many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original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ideas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they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can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at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beginning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of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session.</w:t>
      </w:r>
    </w:p>
    <w:p>
      <w:pPr>
        <w:pStyle w:val="3"/>
        <w:spacing w:before="198" w:line="276" w:lineRule="auto"/>
        <w:ind w:right="1295" w:firstLine="62"/>
      </w:pPr>
      <w:r>
        <w:t>Ask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share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thoughts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everyone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chance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contribute.</w:t>
      </w:r>
    </w:p>
    <w:p>
      <w:pPr>
        <w:spacing w:before="200"/>
        <w:ind w:left="500" w:right="0" w:firstLine="0"/>
        <w:jc w:val="left"/>
        <w:rPr>
          <w:b/>
          <w:i/>
          <w:sz w:val="25"/>
        </w:rPr>
      </w:pPr>
      <w:r>
        <w:rPr>
          <w:b/>
          <w:i/>
          <w:sz w:val="25"/>
        </w:rPr>
        <w:t>Step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3: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Guide</w:t>
      </w:r>
      <w:r>
        <w:rPr>
          <w:b/>
          <w:i/>
          <w:spacing w:val="-4"/>
          <w:sz w:val="25"/>
        </w:rPr>
        <w:t xml:space="preserve"> </w:t>
      </w:r>
      <w:r>
        <w:rPr>
          <w:b/>
          <w:i/>
          <w:sz w:val="25"/>
        </w:rPr>
        <w:t>the</w:t>
      </w:r>
      <w:r>
        <w:rPr>
          <w:b/>
          <w:i/>
          <w:spacing w:val="-5"/>
          <w:sz w:val="25"/>
        </w:rPr>
        <w:t xml:space="preserve"> </w:t>
      </w:r>
      <w:r>
        <w:rPr>
          <w:b/>
          <w:i/>
          <w:sz w:val="25"/>
        </w:rPr>
        <w:t>Discussion</w:t>
      </w:r>
    </w:p>
    <w:p>
      <w:pPr>
        <w:pStyle w:val="3"/>
        <w:spacing w:line="276" w:lineRule="auto"/>
      </w:pPr>
      <w:r>
        <w:t>Start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conversation</w:t>
      </w:r>
      <w:r>
        <w:rPr>
          <w:spacing w:val="-6"/>
        </w:rPr>
        <w:t xml:space="preserve"> </w:t>
      </w:r>
      <w:r>
        <w:t>once</w:t>
      </w:r>
      <w:r>
        <w:rPr>
          <w:spacing w:val="-6"/>
        </w:rPr>
        <w:t xml:space="preserve"> </w:t>
      </w:r>
      <w:r>
        <w:t>everyone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chance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heard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ones.</w:t>
      </w:r>
    </w:p>
    <w:p>
      <w:pPr>
        <w:spacing w:before="200"/>
        <w:ind w:left="500" w:right="0" w:firstLine="0"/>
        <w:jc w:val="left"/>
        <w:rPr>
          <w:i/>
          <w:sz w:val="25"/>
        </w:rPr>
      </w:pPr>
      <w:r>
        <w:rPr>
          <w:i/>
          <w:sz w:val="25"/>
        </w:rPr>
        <w:t>One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of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most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beneficial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features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of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group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brainstorming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is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building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on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others'</w:t>
      </w:r>
      <w:r>
        <w:rPr>
          <w:i/>
          <w:spacing w:val="-6"/>
          <w:sz w:val="25"/>
        </w:rPr>
        <w:t xml:space="preserve"> </w:t>
      </w:r>
      <w:r>
        <w:rPr>
          <w:i/>
          <w:sz w:val="25"/>
        </w:rPr>
        <w:t>ideas.</w:t>
      </w:r>
    </w:p>
    <w:p>
      <w:pPr>
        <w:pStyle w:val="3"/>
        <w:spacing w:line="276" w:lineRule="auto"/>
      </w:pPr>
      <w:r>
        <w:t>Encourage</w:t>
      </w:r>
      <w:r>
        <w:rPr>
          <w:spacing w:val="-9"/>
        </w:rPr>
        <w:t xml:space="preserve"> </w:t>
      </w:r>
      <w:r>
        <w:t>everyone—even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reserved</w:t>
      </w:r>
      <w:r>
        <w:rPr>
          <w:spacing w:val="-8"/>
        </w:rPr>
        <w:t xml:space="preserve"> </w:t>
      </w:r>
      <w:r>
        <w:t>individuals—to</w:t>
      </w:r>
      <w:r>
        <w:rPr>
          <w:spacing w:val="-9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ideas,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forbid</w:t>
      </w:r>
      <w:r>
        <w:rPr>
          <w:spacing w:val="-2"/>
        </w:rPr>
        <w:t xml:space="preserve"> </w:t>
      </w:r>
      <w:r>
        <w:t>anybody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critiquing</w:t>
      </w:r>
      <w:r>
        <w:rPr>
          <w:spacing w:val="-1"/>
        </w:rPr>
        <w:t xml:space="preserve"> </w:t>
      </w:r>
      <w:r>
        <w:t>others'</w:t>
      </w:r>
      <w:r>
        <w:rPr>
          <w:spacing w:val="-2"/>
        </w:rPr>
        <w:t xml:space="preserve"> </w:t>
      </w:r>
      <w:r>
        <w:t>ideas.</w:t>
      </w:r>
    </w:p>
    <w:p>
      <w:pPr>
        <w:spacing w:after="0" w:line="276" w:lineRule="auto"/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spacing w:before="60" w:line="276" w:lineRule="auto"/>
        <w:ind w:left="500" w:right="1295" w:firstLine="0"/>
        <w:jc w:val="left"/>
        <w:rPr>
          <w:i/>
          <w:sz w:val="25"/>
        </w:rPr>
      </w:pPr>
      <w:r>
        <w:rPr>
          <w:i/>
          <w:sz w:val="25"/>
        </w:rPr>
        <w:t>If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you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have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any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ideas,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you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should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share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them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as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group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facilitator,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but</w:t>
      </w:r>
      <w:r>
        <w:rPr>
          <w:i/>
          <w:spacing w:val="-8"/>
          <w:sz w:val="25"/>
        </w:rPr>
        <w:t xml:space="preserve"> </w:t>
      </w:r>
      <w:r>
        <w:rPr>
          <w:i/>
          <w:sz w:val="25"/>
        </w:rPr>
        <w:t>otherwise</w:t>
      </w:r>
      <w:r>
        <w:rPr>
          <w:i/>
          <w:spacing w:val="-7"/>
          <w:sz w:val="25"/>
        </w:rPr>
        <w:t xml:space="preserve"> </w:t>
      </w:r>
      <w:r>
        <w:rPr>
          <w:i/>
          <w:sz w:val="25"/>
        </w:rPr>
        <w:t>focus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your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time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and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efforts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on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helping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your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team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and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facilitating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3"/>
          <w:sz w:val="25"/>
        </w:rPr>
        <w:t xml:space="preserve"> </w:t>
      </w:r>
      <w:r>
        <w:rPr>
          <w:i/>
          <w:sz w:val="25"/>
        </w:rPr>
        <w:t>conversation.</w:t>
      </w:r>
    </w:p>
    <w:p>
      <w:pPr>
        <w:pStyle w:val="3"/>
        <w:spacing w:before="200"/>
        <w:ind w:right="0"/>
      </w:pPr>
      <w:r>
        <w:t>Keep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conversation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itself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wanders</w:t>
      </w:r>
      <w:r>
        <w:rPr>
          <w:spacing w:val="-5"/>
        </w:rPr>
        <w:t xml:space="preserve"> </w:t>
      </w:r>
      <w:r>
        <w:t>off.</w:t>
      </w:r>
    </w:p>
    <w:p>
      <w:pPr>
        <w:spacing w:before="243" w:line="276" w:lineRule="auto"/>
        <w:ind w:left="500" w:right="1295" w:firstLine="0"/>
        <w:jc w:val="left"/>
        <w:rPr>
          <w:i/>
          <w:sz w:val="25"/>
        </w:rPr>
      </w:pPr>
      <w:r>
        <w:rPr>
          <w:i/>
          <w:sz w:val="25"/>
        </w:rPr>
        <w:t>Don't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spend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too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much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time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thinking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along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the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same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lines.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Make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sure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to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come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up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with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lots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of</w:t>
      </w:r>
      <w:r>
        <w:rPr>
          <w:i/>
          <w:spacing w:val="1"/>
          <w:sz w:val="25"/>
        </w:rPr>
        <w:t xml:space="preserve"> </w:t>
      </w:r>
      <w:r>
        <w:rPr>
          <w:i/>
          <w:sz w:val="25"/>
        </w:rPr>
        <w:t>different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ideas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and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thoroughly</w:t>
      </w:r>
      <w:r>
        <w:rPr>
          <w:i/>
          <w:spacing w:val="-1"/>
          <w:sz w:val="25"/>
        </w:rPr>
        <w:t xml:space="preserve"> </w:t>
      </w:r>
      <w:r>
        <w:rPr>
          <w:i/>
          <w:sz w:val="25"/>
        </w:rPr>
        <w:t>examine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each</w:t>
      </w:r>
      <w:r>
        <w:rPr>
          <w:i/>
          <w:spacing w:val="-2"/>
          <w:sz w:val="25"/>
        </w:rPr>
        <w:t xml:space="preserve"> </w:t>
      </w:r>
      <w:r>
        <w:rPr>
          <w:i/>
          <w:sz w:val="25"/>
        </w:rPr>
        <w:t>one.</w:t>
      </w:r>
    </w:p>
    <w:p>
      <w:pPr>
        <w:pStyle w:val="3"/>
        <w:spacing w:before="200"/>
        <w:ind w:right="0"/>
      </w:pPr>
      <w:r>
        <w:t>Give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freedom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pursue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alone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"tune</w:t>
      </w:r>
      <w:r>
        <w:rPr>
          <w:spacing w:val="-4"/>
        </w:rPr>
        <w:t xml:space="preserve"> </w:t>
      </w:r>
      <w:r>
        <w:t>out"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it.</w:t>
      </w:r>
    </w:p>
    <w:p>
      <w:pPr>
        <w:pStyle w:val="10"/>
        <w:rPr>
          <w:b w:val="0"/>
          <w:i/>
          <w:sz w:val="28"/>
        </w:rPr>
      </w:pPr>
    </w:p>
    <w:p>
      <w:pPr>
        <w:pStyle w:val="10"/>
        <w:spacing w:before="1"/>
        <w:rPr>
          <w:b w:val="0"/>
          <w:i/>
          <w:sz w:val="38"/>
        </w:rPr>
      </w:pPr>
    </w:p>
    <w:p>
      <w:pPr>
        <w:pStyle w:val="5"/>
      </w:pPr>
      <w:r>
        <w:t>Step-1: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Gathering,</w:t>
      </w:r>
      <w:r>
        <w:rPr>
          <w:spacing w:val="-3"/>
        </w:rPr>
        <w:t xml:space="preserve"> </w:t>
      </w:r>
      <w:r>
        <w:t>Collaboration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950595</wp:posOffset>
            </wp:positionH>
            <wp:positionV relativeFrom="paragraph">
              <wp:posOffset>236220</wp:posOffset>
            </wp:positionV>
            <wp:extent cx="5231765" cy="535686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938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9"/>
        </w:rPr>
        <w:sectPr>
          <w:pgSz w:w="12240" w:h="15840"/>
          <w:pgMar w:top="1380" w:right="320" w:bottom="1200" w:left="940" w:header="0" w:footer="922" w:gutter="0"/>
          <w:cols w:space="720" w:num="1"/>
        </w:sectPr>
      </w:pPr>
    </w:p>
    <w:p>
      <w:pPr>
        <w:pStyle w:val="10"/>
        <w:rPr>
          <w:i/>
          <w:sz w:val="20"/>
        </w:rPr>
      </w:pPr>
    </w:p>
    <w:p>
      <w:pPr>
        <w:spacing w:before="227"/>
        <w:ind w:left="50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Step-2: Brainstorm, Idea Listing and Grouping</w:t>
      </w:r>
    </w:p>
    <w:p>
      <w:pPr>
        <w:pStyle w:val="10"/>
        <w:spacing w:before="2"/>
        <w:rPr>
          <w:i/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172085</wp:posOffset>
            </wp:positionV>
            <wp:extent cx="5952490" cy="364363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.jpeg"/>
                    <pic:cNvPicPr>
                      <a:picLocks noChangeAspect="1"/>
                    </pic:cNvPicPr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13" cy="364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i/>
          <w:sz w:val="26"/>
        </w:rPr>
      </w:pPr>
    </w:p>
    <w:p>
      <w:pPr>
        <w:pStyle w:val="10"/>
        <w:rPr>
          <w:i/>
          <w:sz w:val="26"/>
        </w:rPr>
      </w:pPr>
    </w:p>
    <w:p>
      <w:pPr>
        <w:spacing w:before="175"/>
        <w:ind w:left="500" w:right="0" w:firstLine="0"/>
        <w:jc w:val="left"/>
        <w:rPr>
          <w:b/>
          <w:sz w:val="24"/>
        </w:rPr>
      </w:pPr>
      <w:r>
        <w:rPr>
          <w:b/>
          <w:sz w:val="24"/>
        </w:rPr>
        <w:t>Step-3: Idea Prioritization</w:t>
      </w:r>
    </w:p>
    <w:p>
      <w:pPr>
        <w:pStyle w:val="10"/>
        <w:spacing w:before="8"/>
        <w:rPr>
          <w:sz w:val="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1064260</wp:posOffset>
            </wp:positionH>
            <wp:positionV relativeFrom="paragraph">
              <wp:posOffset>95885</wp:posOffset>
            </wp:positionV>
            <wp:extent cx="5142865" cy="289306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jpeg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059" cy="289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5"/>
        <w:spacing w:before="227"/>
      </w:pPr>
      <w:r>
        <w:t>Benefits of using brainstorming:</w:t>
      </w:r>
    </w:p>
    <w:p>
      <w:pPr>
        <w:pStyle w:val="10"/>
        <w:rPr>
          <w:i/>
        </w:rPr>
      </w:pP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0" w:after="0" w:line="240" w:lineRule="auto"/>
        <w:ind w:left="1220" w:right="0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There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several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advantages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brainstorming.</w:t>
      </w:r>
    </w:p>
    <w:p>
      <w:pPr>
        <w:pStyle w:val="13"/>
        <w:numPr>
          <w:ilvl w:val="0"/>
          <w:numId w:val="8"/>
        </w:numPr>
        <w:tabs>
          <w:tab w:val="left" w:pos="1279"/>
          <w:tab w:val="left" w:pos="1280"/>
        </w:tabs>
        <w:spacing w:before="42" w:after="0" w:line="240" w:lineRule="auto"/>
        <w:ind w:left="1280" w:right="0" w:hanging="42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Building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engagement,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dedication,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devotion,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passion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brainstorming.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41" w:after="0" w:line="240" w:lineRule="auto"/>
        <w:ind w:left="1220" w:right="0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People's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creative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talents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stimulated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unlocked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participating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workshops.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42" w:after="0" w:line="276" w:lineRule="auto"/>
        <w:ind w:left="1220" w:right="1787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Because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participants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solicited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their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input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ideas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during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brainstorming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session, this activity also boosts self-esteem.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0" w:after="0" w:line="240" w:lineRule="auto"/>
        <w:ind w:left="1220" w:right="0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You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foster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teamwork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cooperation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brainstorming.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41" w:after="0" w:line="276" w:lineRule="auto"/>
        <w:ind w:left="1220" w:right="1792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People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who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participate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brainstorming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exercises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together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likely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form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stronger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bonds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communicate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more effectively.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1" w:after="0" w:line="276" w:lineRule="auto"/>
        <w:ind w:left="1220" w:right="1253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The main benefit is that you will generate many excellent ideas, some of which may even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change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course of the company.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0" w:after="0" w:line="240" w:lineRule="auto"/>
        <w:ind w:left="1220" w:right="0" w:hanging="360"/>
        <w:jc w:val="left"/>
        <w:rPr>
          <w:rFonts w:ascii="Arial" w:hAnsi="Arial"/>
          <w:i/>
          <w:sz w:val="24"/>
        </w:rPr>
      </w:pPr>
      <w:r>
        <w:rPr>
          <w:i/>
          <w:sz w:val="24"/>
        </w:rPr>
        <w:t>I've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found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brainstorming activities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produced 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number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 excellent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ideas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to..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41" w:after="0" w:line="240" w:lineRule="auto"/>
        <w:ind w:left="1220" w:right="0" w:hanging="360"/>
        <w:jc w:val="left"/>
        <w:rPr>
          <w:rFonts w:ascii="Arial" w:hAnsi="Arial"/>
          <w:i/>
          <w:sz w:val="24"/>
        </w:rPr>
      </w:pPr>
      <w:r>
        <w:rPr>
          <w:i/>
          <w:color w:val="212121"/>
          <w:sz w:val="20"/>
        </w:rPr>
        <w:t>Encourages</w:t>
      </w:r>
      <w:r>
        <w:rPr>
          <w:i/>
          <w:color w:val="212121"/>
          <w:spacing w:val="-8"/>
          <w:sz w:val="20"/>
        </w:rPr>
        <w:t xml:space="preserve"> </w:t>
      </w:r>
      <w:r>
        <w:rPr>
          <w:i/>
          <w:color w:val="212121"/>
          <w:sz w:val="20"/>
        </w:rPr>
        <w:t>Critical</w:t>
      </w:r>
      <w:r>
        <w:rPr>
          <w:i/>
          <w:color w:val="212121"/>
          <w:spacing w:val="-8"/>
          <w:sz w:val="20"/>
        </w:rPr>
        <w:t xml:space="preserve"> </w:t>
      </w:r>
      <w:r>
        <w:rPr>
          <w:i/>
          <w:color w:val="212121"/>
          <w:sz w:val="20"/>
        </w:rPr>
        <w:t>Thinking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42" w:after="0" w:line="276" w:lineRule="auto"/>
        <w:ind w:left="1220" w:right="1158" w:hanging="360"/>
        <w:jc w:val="left"/>
        <w:rPr>
          <w:rFonts w:ascii="Arial" w:hAnsi="Arial"/>
          <w:i/>
          <w:sz w:val="22"/>
        </w:rPr>
      </w:pPr>
      <w:r>
        <w:rPr>
          <w:i/>
          <w:color w:val="212121"/>
          <w:sz w:val="22"/>
          <w:shd w:val="clear" w:color="auto" w:fill="FBFBFB"/>
        </w:rPr>
        <w:t>When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you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practice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brainstorming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as</w:t>
      </w:r>
      <w:r>
        <w:rPr>
          <w:i/>
          <w:color w:val="212121"/>
          <w:spacing w:val="-5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a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group,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you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take</w:t>
      </w:r>
      <w:r>
        <w:rPr>
          <w:i/>
          <w:color w:val="212121"/>
          <w:spacing w:val="-5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team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ownership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of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a</w:t>
      </w:r>
      <w:r>
        <w:rPr>
          <w:i/>
          <w:color w:val="212121"/>
          <w:spacing w:val="-5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campaign,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product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or</w:t>
      </w:r>
      <w:r>
        <w:rPr>
          <w:i/>
          <w:color w:val="212121"/>
          <w:spacing w:val="1"/>
          <w:sz w:val="22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event.</w:t>
      </w:r>
    </w:p>
    <w:p>
      <w:pPr>
        <w:pStyle w:val="13"/>
        <w:numPr>
          <w:ilvl w:val="0"/>
          <w:numId w:val="8"/>
        </w:numPr>
        <w:tabs>
          <w:tab w:val="left" w:pos="1219"/>
          <w:tab w:val="left" w:pos="1220"/>
        </w:tabs>
        <w:spacing w:before="0" w:after="0" w:line="276" w:lineRule="auto"/>
        <w:ind w:left="1220" w:right="1877" w:hanging="360"/>
        <w:jc w:val="left"/>
        <w:rPr>
          <w:rFonts w:ascii="Arial" w:hAnsi="Arial"/>
          <w:i/>
          <w:sz w:val="22"/>
        </w:rPr>
      </w:pPr>
      <w:r>
        <w:rPr>
          <w:i/>
          <w:color w:val="212121"/>
          <w:sz w:val="22"/>
          <w:shd w:val="clear" w:color="auto" w:fill="FBFBFB"/>
        </w:rPr>
        <w:t>This</w:t>
      </w:r>
      <w:r>
        <w:rPr>
          <w:i/>
          <w:color w:val="212121"/>
          <w:spacing w:val="-7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means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that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one</w:t>
      </w:r>
      <w:r>
        <w:rPr>
          <w:i/>
          <w:color w:val="212121"/>
          <w:spacing w:val="-7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person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isn’t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left</w:t>
      </w:r>
      <w:r>
        <w:rPr>
          <w:i/>
          <w:color w:val="212121"/>
          <w:spacing w:val="-7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feeling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like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he</w:t>
      </w:r>
      <w:r>
        <w:rPr>
          <w:i/>
          <w:color w:val="212121"/>
          <w:spacing w:val="-7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is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carrying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the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workload</w:t>
      </w:r>
      <w:r>
        <w:rPr>
          <w:i/>
          <w:color w:val="212121"/>
          <w:spacing w:val="-7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for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the</w:t>
      </w:r>
      <w:r>
        <w:rPr>
          <w:i/>
          <w:color w:val="212121"/>
          <w:spacing w:val="-6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entire</w:t>
      </w:r>
      <w:r>
        <w:rPr>
          <w:i/>
          <w:color w:val="212121"/>
          <w:spacing w:val="1"/>
          <w:sz w:val="22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company,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and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also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cultivates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a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feeling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of</w:t>
      </w:r>
      <w:r>
        <w:rPr>
          <w:i/>
          <w:color w:val="212121"/>
          <w:spacing w:val="-2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team</w:t>
      </w:r>
      <w:r>
        <w:rPr>
          <w:i/>
          <w:color w:val="212121"/>
          <w:spacing w:val="-1"/>
          <w:sz w:val="22"/>
          <w:shd w:val="clear" w:color="auto" w:fill="FBFBFB"/>
        </w:rPr>
        <w:t xml:space="preserve"> </w:t>
      </w:r>
      <w:r>
        <w:rPr>
          <w:i/>
          <w:color w:val="212121"/>
          <w:sz w:val="22"/>
          <w:shd w:val="clear" w:color="auto" w:fill="FBFBFB"/>
        </w:rPr>
        <w:t>ownership.</w:t>
      </w:r>
    </w:p>
    <w:p>
      <w:pPr>
        <w:pStyle w:val="10"/>
        <w:rPr>
          <w:b w:val="0"/>
          <w:i/>
          <w:sz w:val="24"/>
        </w:rPr>
      </w:pPr>
    </w:p>
    <w:p>
      <w:pPr>
        <w:pStyle w:val="10"/>
        <w:rPr>
          <w:b w:val="0"/>
          <w:i/>
          <w:sz w:val="24"/>
        </w:rPr>
      </w:pPr>
    </w:p>
    <w:p>
      <w:pPr>
        <w:pStyle w:val="5"/>
        <w:numPr>
          <w:ilvl w:val="1"/>
          <w:numId w:val="7"/>
        </w:numPr>
        <w:tabs>
          <w:tab w:val="left" w:pos="860"/>
        </w:tabs>
        <w:spacing w:before="165" w:after="0" w:line="448" w:lineRule="auto"/>
        <w:ind w:left="500" w:right="7484" w:firstLine="0"/>
        <w:jc w:val="left"/>
      </w:pPr>
      <w:r>
        <w:t>Proposed Solution</w:t>
      </w:r>
      <w:r>
        <w:rPr>
          <w:spacing w:val="1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Definition</w:t>
      </w:r>
      <w:r>
        <w:rPr>
          <w:spacing w:val="-5"/>
        </w:rPr>
        <w:t xml:space="preserve"> </w:t>
      </w:r>
      <w:r>
        <w:t>:</w:t>
      </w:r>
    </w:p>
    <w:p>
      <w:pPr>
        <w:spacing w:before="3" w:line="276" w:lineRule="auto"/>
        <w:ind w:left="500" w:right="1378" w:firstLine="0"/>
        <w:jc w:val="left"/>
        <w:rPr>
          <w:i/>
          <w:sz w:val="24"/>
        </w:rPr>
      </w:pPr>
      <w:r>
        <w:rPr>
          <w:i/>
          <w:sz w:val="24"/>
        </w:rPr>
        <w:t>Proposed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Solution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refers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technical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response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Implementation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agency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offer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response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Project's requirements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 objectives.</w:t>
      </w:r>
    </w:p>
    <w:p>
      <w:pPr>
        <w:spacing w:before="200"/>
        <w:ind w:left="500" w:right="0" w:firstLine="0"/>
        <w:jc w:val="left"/>
        <w:rPr>
          <w:b/>
          <w:i/>
          <w:sz w:val="22"/>
        </w:rPr>
      </w:pPr>
      <w:r>
        <w:rPr>
          <w:b/>
          <w:i/>
          <w:color w:val="202024"/>
          <w:sz w:val="22"/>
        </w:rPr>
        <w:t>How</w:t>
      </w:r>
      <w:r>
        <w:rPr>
          <w:b/>
          <w:i/>
          <w:color w:val="202024"/>
          <w:spacing w:val="-5"/>
          <w:sz w:val="22"/>
        </w:rPr>
        <w:t xml:space="preserve"> </w:t>
      </w:r>
      <w:r>
        <w:rPr>
          <w:b/>
          <w:i/>
          <w:color w:val="202024"/>
          <w:sz w:val="22"/>
        </w:rPr>
        <w:t>to</w:t>
      </w:r>
      <w:r>
        <w:rPr>
          <w:b/>
          <w:i/>
          <w:color w:val="202024"/>
          <w:spacing w:val="-4"/>
          <w:sz w:val="22"/>
        </w:rPr>
        <w:t xml:space="preserve"> </w:t>
      </w:r>
      <w:r>
        <w:rPr>
          <w:b/>
          <w:i/>
          <w:color w:val="202024"/>
          <w:sz w:val="22"/>
        </w:rPr>
        <w:t>write</w:t>
      </w:r>
      <w:r>
        <w:rPr>
          <w:b/>
          <w:i/>
          <w:color w:val="202024"/>
          <w:spacing w:val="-4"/>
          <w:sz w:val="22"/>
        </w:rPr>
        <w:t xml:space="preserve"> </w:t>
      </w:r>
      <w:r>
        <w:rPr>
          <w:b/>
          <w:i/>
          <w:color w:val="202024"/>
          <w:sz w:val="22"/>
        </w:rPr>
        <w:t>a</w:t>
      </w:r>
      <w:r>
        <w:rPr>
          <w:b/>
          <w:i/>
          <w:color w:val="202024"/>
          <w:spacing w:val="-5"/>
          <w:sz w:val="22"/>
        </w:rPr>
        <w:t xml:space="preserve"> </w:t>
      </w:r>
      <w:r>
        <w:rPr>
          <w:b/>
          <w:i/>
          <w:color w:val="202024"/>
          <w:sz w:val="22"/>
        </w:rPr>
        <w:t>problem</w:t>
      </w:r>
      <w:r>
        <w:rPr>
          <w:b/>
          <w:i/>
          <w:color w:val="202024"/>
          <w:spacing w:val="-4"/>
          <w:sz w:val="22"/>
        </w:rPr>
        <w:t xml:space="preserve"> </w:t>
      </w:r>
      <w:r>
        <w:rPr>
          <w:b/>
          <w:i/>
          <w:color w:val="202024"/>
          <w:sz w:val="22"/>
        </w:rPr>
        <w:t>statement</w:t>
      </w:r>
    </w:p>
    <w:p>
      <w:pPr>
        <w:pStyle w:val="10"/>
        <w:spacing w:before="11"/>
        <w:rPr>
          <w:i/>
          <w:sz w:val="18"/>
        </w:rPr>
      </w:pPr>
    </w:p>
    <w:p>
      <w:pPr>
        <w:pStyle w:val="13"/>
        <w:numPr>
          <w:ilvl w:val="0"/>
          <w:numId w:val="9"/>
        </w:numPr>
        <w:tabs>
          <w:tab w:val="left" w:pos="1220"/>
        </w:tabs>
        <w:spacing w:before="0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Describe</w:t>
      </w:r>
      <w:r>
        <w:rPr>
          <w:i/>
          <w:color w:val="202024"/>
          <w:spacing w:val="-6"/>
          <w:sz w:val="22"/>
        </w:rPr>
        <w:t xml:space="preserve"> </w:t>
      </w:r>
      <w:r>
        <w:rPr>
          <w:i/>
          <w:color w:val="202024"/>
          <w:sz w:val="22"/>
        </w:rPr>
        <w:t>how</w:t>
      </w:r>
      <w:r>
        <w:rPr>
          <w:i/>
          <w:color w:val="202024"/>
          <w:spacing w:val="-5"/>
          <w:sz w:val="22"/>
        </w:rPr>
        <w:t xml:space="preserve"> </w:t>
      </w:r>
      <w:r>
        <w:rPr>
          <w:i/>
          <w:color w:val="202024"/>
          <w:sz w:val="22"/>
        </w:rPr>
        <w:t>things</w:t>
      </w:r>
      <w:r>
        <w:rPr>
          <w:i/>
          <w:color w:val="202024"/>
          <w:spacing w:val="-5"/>
          <w:sz w:val="22"/>
        </w:rPr>
        <w:t xml:space="preserve"> </w:t>
      </w:r>
      <w:r>
        <w:rPr>
          <w:i/>
          <w:color w:val="202024"/>
          <w:sz w:val="22"/>
        </w:rPr>
        <w:t>should</w:t>
      </w:r>
      <w:r>
        <w:rPr>
          <w:i/>
          <w:color w:val="202024"/>
          <w:spacing w:val="-6"/>
          <w:sz w:val="22"/>
        </w:rPr>
        <w:t xml:space="preserve"> </w:t>
      </w:r>
      <w:r>
        <w:rPr>
          <w:i/>
          <w:color w:val="202024"/>
          <w:sz w:val="22"/>
        </w:rPr>
        <w:t>work.</w:t>
      </w:r>
    </w:p>
    <w:p>
      <w:pPr>
        <w:pStyle w:val="13"/>
        <w:numPr>
          <w:ilvl w:val="0"/>
          <w:numId w:val="9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Explain</w:t>
      </w:r>
      <w:r>
        <w:rPr>
          <w:i/>
          <w:color w:val="202024"/>
          <w:spacing w:val="-6"/>
          <w:sz w:val="22"/>
        </w:rPr>
        <w:t xml:space="preserve"> </w:t>
      </w:r>
      <w:r>
        <w:rPr>
          <w:i/>
          <w:color w:val="202024"/>
          <w:sz w:val="22"/>
        </w:rPr>
        <w:t>the</w:t>
      </w:r>
      <w:r>
        <w:rPr>
          <w:i/>
          <w:color w:val="202024"/>
          <w:spacing w:val="-6"/>
          <w:sz w:val="22"/>
        </w:rPr>
        <w:t xml:space="preserve"> </w:t>
      </w:r>
      <w:r>
        <w:rPr>
          <w:i/>
          <w:color w:val="202024"/>
          <w:sz w:val="22"/>
        </w:rPr>
        <w:t>problem</w:t>
      </w:r>
      <w:r>
        <w:rPr>
          <w:i/>
          <w:color w:val="202024"/>
          <w:spacing w:val="-5"/>
          <w:sz w:val="22"/>
        </w:rPr>
        <w:t xml:space="preserve"> </w:t>
      </w:r>
      <w:r>
        <w:rPr>
          <w:i/>
          <w:color w:val="202024"/>
          <w:sz w:val="22"/>
        </w:rPr>
        <w:t>and</w:t>
      </w:r>
      <w:r>
        <w:rPr>
          <w:i/>
          <w:color w:val="202024"/>
          <w:spacing w:val="-6"/>
          <w:sz w:val="22"/>
        </w:rPr>
        <w:t xml:space="preserve"> </w:t>
      </w:r>
      <w:r>
        <w:rPr>
          <w:i/>
          <w:color w:val="202024"/>
          <w:sz w:val="22"/>
        </w:rPr>
        <w:t>state</w:t>
      </w:r>
      <w:r>
        <w:rPr>
          <w:i/>
          <w:color w:val="202024"/>
          <w:spacing w:val="-5"/>
          <w:sz w:val="22"/>
        </w:rPr>
        <w:t xml:space="preserve"> </w:t>
      </w:r>
      <w:r>
        <w:rPr>
          <w:i/>
          <w:color w:val="202024"/>
          <w:sz w:val="22"/>
        </w:rPr>
        <w:t>why</w:t>
      </w:r>
      <w:r>
        <w:rPr>
          <w:i/>
          <w:color w:val="202024"/>
          <w:spacing w:val="-6"/>
          <w:sz w:val="22"/>
        </w:rPr>
        <w:t xml:space="preserve"> </w:t>
      </w:r>
      <w:r>
        <w:rPr>
          <w:i/>
          <w:color w:val="202024"/>
          <w:sz w:val="22"/>
        </w:rPr>
        <w:t>it</w:t>
      </w:r>
      <w:r>
        <w:rPr>
          <w:i/>
          <w:color w:val="202024"/>
          <w:spacing w:val="-5"/>
          <w:sz w:val="22"/>
        </w:rPr>
        <w:t xml:space="preserve"> </w:t>
      </w:r>
      <w:r>
        <w:rPr>
          <w:i/>
          <w:color w:val="202024"/>
          <w:sz w:val="22"/>
        </w:rPr>
        <w:t>matters.</w:t>
      </w:r>
    </w:p>
    <w:p>
      <w:pPr>
        <w:pStyle w:val="13"/>
        <w:numPr>
          <w:ilvl w:val="0"/>
          <w:numId w:val="9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Explain</w:t>
      </w:r>
      <w:r>
        <w:rPr>
          <w:i/>
          <w:color w:val="202024"/>
          <w:spacing w:val="-9"/>
          <w:sz w:val="22"/>
        </w:rPr>
        <w:t xml:space="preserve"> </w:t>
      </w:r>
      <w:r>
        <w:rPr>
          <w:i/>
          <w:color w:val="202024"/>
          <w:sz w:val="22"/>
        </w:rPr>
        <w:t>your</w:t>
      </w:r>
      <w:r>
        <w:rPr>
          <w:i/>
          <w:color w:val="202024"/>
          <w:spacing w:val="-8"/>
          <w:sz w:val="22"/>
        </w:rPr>
        <w:t xml:space="preserve"> </w:t>
      </w:r>
      <w:r>
        <w:rPr>
          <w:i/>
          <w:color w:val="202024"/>
          <w:sz w:val="22"/>
        </w:rPr>
        <w:t>problem's</w:t>
      </w:r>
      <w:r>
        <w:rPr>
          <w:i/>
          <w:color w:val="202024"/>
          <w:spacing w:val="-8"/>
          <w:sz w:val="22"/>
        </w:rPr>
        <w:t xml:space="preserve"> </w:t>
      </w:r>
      <w:r>
        <w:rPr>
          <w:i/>
          <w:color w:val="202024"/>
          <w:sz w:val="22"/>
        </w:rPr>
        <w:t>financial</w:t>
      </w:r>
      <w:r>
        <w:rPr>
          <w:i/>
          <w:color w:val="202024"/>
          <w:spacing w:val="-8"/>
          <w:sz w:val="22"/>
        </w:rPr>
        <w:t xml:space="preserve"> </w:t>
      </w:r>
      <w:r>
        <w:rPr>
          <w:i/>
          <w:color w:val="202024"/>
          <w:sz w:val="22"/>
        </w:rPr>
        <w:t>costs.</w:t>
      </w:r>
    </w:p>
    <w:p>
      <w:pPr>
        <w:pStyle w:val="13"/>
        <w:numPr>
          <w:ilvl w:val="0"/>
          <w:numId w:val="9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Back</w:t>
      </w:r>
      <w:r>
        <w:rPr>
          <w:i/>
          <w:color w:val="202024"/>
          <w:spacing w:val="-4"/>
          <w:sz w:val="22"/>
        </w:rPr>
        <w:t xml:space="preserve"> </w:t>
      </w:r>
      <w:r>
        <w:rPr>
          <w:i/>
          <w:color w:val="202024"/>
          <w:sz w:val="22"/>
        </w:rPr>
        <w:t>up</w:t>
      </w:r>
      <w:r>
        <w:rPr>
          <w:i/>
          <w:color w:val="202024"/>
          <w:spacing w:val="-4"/>
          <w:sz w:val="22"/>
        </w:rPr>
        <w:t xml:space="preserve"> </w:t>
      </w:r>
      <w:r>
        <w:rPr>
          <w:i/>
          <w:color w:val="202024"/>
          <w:sz w:val="22"/>
        </w:rPr>
        <w:t>your</w:t>
      </w:r>
      <w:r>
        <w:rPr>
          <w:i/>
          <w:color w:val="202024"/>
          <w:spacing w:val="-4"/>
          <w:sz w:val="22"/>
        </w:rPr>
        <w:t xml:space="preserve"> </w:t>
      </w:r>
      <w:r>
        <w:rPr>
          <w:i/>
          <w:color w:val="202024"/>
          <w:sz w:val="22"/>
        </w:rPr>
        <w:t>claims.</w:t>
      </w:r>
    </w:p>
    <w:p>
      <w:pPr>
        <w:pStyle w:val="13"/>
        <w:numPr>
          <w:ilvl w:val="0"/>
          <w:numId w:val="9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Propose</w:t>
      </w:r>
      <w:r>
        <w:rPr>
          <w:i/>
          <w:color w:val="202024"/>
          <w:spacing w:val="-8"/>
          <w:sz w:val="22"/>
        </w:rPr>
        <w:t xml:space="preserve"> </w:t>
      </w:r>
      <w:r>
        <w:rPr>
          <w:i/>
          <w:color w:val="202024"/>
          <w:sz w:val="22"/>
        </w:rPr>
        <w:t>a</w:t>
      </w:r>
      <w:r>
        <w:rPr>
          <w:i/>
          <w:color w:val="202024"/>
          <w:spacing w:val="-8"/>
          <w:sz w:val="22"/>
        </w:rPr>
        <w:t xml:space="preserve"> </w:t>
      </w:r>
      <w:r>
        <w:rPr>
          <w:i/>
          <w:color w:val="202024"/>
          <w:sz w:val="22"/>
        </w:rPr>
        <w:t>solution.</w:t>
      </w:r>
    </w:p>
    <w:p>
      <w:pPr>
        <w:pStyle w:val="13"/>
        <w:numPr>
          <w:ilvl w:val="0"/>
          <w:numId w:val="9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Explain</w:t>
      </w:r>
      <w:r>
        <w:rPr>
          <w:i/>
          <w:color w:val="202024"/>
          <w:spacing w:val="-8"/>
          <w:sz w:val="22"/>
        </w:rPr>
        <w:t xml:space="preserve"> </w:t>
      </w:r>
      <w:r>
        <w:rPr>
          <w:i/>
          <w:color w:val="202024"/>
          <w:sz w:val="22"/>
        </w:rPr>
        <w:t>the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benefits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of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your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proposed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solution(s).</w:t>
      </w:r>
    </w:p>
    <w:p>
      <w:pPr>
        <w:pStyle w:val="13"/>
        <w:numPr>
          <w:ilvl w:val="0"/>
          <w:numId w:val="9"/>
        </w:numPr>
        <w:tabs>
          <w:tab w:val="left" w:pos="1220"/>
        </w:tabs>
        <w:spacing w:before="38" w:after="0" w:line="240" w:lineRule="auto"/>
        <w:ind w:left="1220" w:right="0" w:hanging="360"/>
        <w:jc w:val="left"/>
        <w:rPr>
          <w:i/>
          <w:sz w:val="22"/>
        </w:rPr>
      </w:pPr>
      <w:r>
        <w:rPr>
          <w:i/>
          <w:color w:val="202024"/>
          <w:sz w:val="22"/>
        </w:rPr>
        <w:t>Conclude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by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summarizing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the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problem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and</w:t>
      </w:r>
      <w:r>
        <w:rPr>
          <w:i/>
          <w:color w:val="202024"/>
          <w:spacing w:val="-7"/>
          <w:sz w:val="22"/>
        </w:rPr>
        <w:t xml:space="preserve"> </w:t>
      </w:r>
      <w:r>
        <w:rPr>
          <w:i/>
          <w:color w:val="202024"/>
          <w:sz w:val="22"/>
        </w:rPr>
        <w:t>solution.</w:t>
      </w:r>
    </w:p>
    <w:p>
      <w:pPr>
        <w:pStyle w:val="10"/>
        <w:rPr>
          <w:b w:val="0"/>
          <w:i/>
          <w:sz w:val="24"/>
        </w:rPr>
      </w:pPr>
    </w:p>
    <w:p>
      <w:pPr>
        <w:spacing w:before="172" w:line="276" w:lineRule="auto"/>
        <w:ind w:left="500" w:right="1234" w:firstLine="0"/>
        <w:jc w:val="both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goal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presenting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proposal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provide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solution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problem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faced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potential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buyer.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section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should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comprehensive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possible,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needs that we have pointed out in the first section.</w:t>
      </w:r>
    </w:p>
    <w:p>
      <w:pPr>
        <w:spacing w:after="0" w:line="276" w:lineRule="auto"/>
        <w:jc w:val="both"/>
        <w:rPr>
          <w:sz w:val="24"/>
        </w:rPr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pStyle w:val="10"/>
        <w:spacing w:before="7"/>
        <w:rPr>
          <w:b w:val="0"/>
          <w:i/>
          <w:sz w:val="4"/>
        </w:rPr>
      </w:pPr>
    </w:p>
    <w:p>
      <w:pPr>
        <w:pStyle w:val="10"/>
        <w:ind w:left="61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869305" cy="6012180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jpeg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43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before="3"/>
        <w:rPr>
          <w:b w:val="0"/>
          <w:i/>
          <w:sz w:val="19"/>
        </w:rPr>
      </w:pPr>
    </w:p>
    <w:p>
      <w:pPr>
        <w:pStyle w:val="7"/>
        <w:numPr>
          <w:ilvl w:val="1"/>
          <w:numId w:val="7"/>
        </w:numPr>
        <w:tabs>
          <w:tab w:val="left" w:pos="830"/>
        </w:tabs>
        <w:spacing w:before="91" w:after="0" w:line="240" w:lineRule="auto"/>
        <w:ind w:left="829" w:right="0" w:hanging="330"/>
        <w:jc w:val="left"/>
      </w:pPr>
      <w:r>
        <w:t>Problem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fit</w:t>
      </w:r>
    </w:p>
    <w:p>
      <w:pPr>
        <w:pStyle w:val="10"/>
        <w:spacing w:before="7"/>
        <w:rPr>
          <w:i/>
          <w:sz w:val="20"/>
        </w:rPr>
      </w:pPr>
    </w:p>
    <w:p>
      <w:pPr>
        <w:spacing w:before="1" w:line="276" w:lineRule="auto"/>
        <w:ind w:left="500" w:right="1295" w:firstLine="0"/>
        <w:jc w:val="left"/>
        <w:rPr>
          <w:i/>
          <w:sz w:val="22"/>
        </w:rPr>
      </w:pPr>
      <w:r>
        <w:rPr>
          <w:i/>
          <w:sz w:val="22"/>
        </w:rPr>
        <w:t>The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Lean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Startup,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LUM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(Lazy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User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Model),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User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Experience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design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tenets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serve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foundation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for the Problem-Solution Fit canvas. It aids in the identification of behavioural patterns by business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innovators,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marketers,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entrepreneurs.</w:t>
      </w:r>
    </w:p>
    <w:p>
      <w:pPr>
        <w:pStyle w:val="13"/>
        <w:numPr>
          <w:ilvl w:val="0"/>
          <w:numId w:val="10"/>
        </w:numPr>
        <w:tabs>
          <w:tab w:val="left" w:pos="632"/>
        </w:tabs>
        <w:spacing w:before="199" w:after="0" w:line="276" w:lineRule="auto"/>
        <w:ind w:left="500" w:right="1384" w:firstLine="0"/>
        <w:jc w:val="left"/>
        <w:rPr>
          <w:i/>
          <w:sz w:val="22"/>
        </w:rPr>
      </w:pPr>
      <w:r>
        <w:rPr>
          <w:i/>
          <w:sz w:val="22"/>
        </w:rPr>
        <w:t>It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serves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template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identifying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solutions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best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prospects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being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adopted,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cutting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down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testing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time,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getting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clearer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picture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situation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it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stands.</w:t>
      </w:r>
    </w:p>
    <w:p>
      <w:pPr>
        <w:spacing w:before="201" w:line="276" w:lineRule="auto"/>
        <w:ind w:left="500" w:right="1295" w:firstLine="0"/>
        <w:jc w:val="left"/>
        <w:rPr>
          <w:i/>
          <w:sz w:val="22"/>
        </w:rPr>
      </w:pPr>
      <w:r>
        <w:rPr>
          <w:i/>
          <w:sz w:val="22"/>
        </w:rPr>
        <w:t>My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objective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was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develop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tool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transforms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problem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into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solution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while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considering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client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behavior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surrounding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circumstances.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pStyle w:val="13"/>
        <w:numPr>
          <w:ilvl w:val="0"/>
          <w:numId w:val="10"/>
        </w:numPr>
        <w:tabs>
          <w:tab w:val="left" w:pos="632"/>
        </w:tabs>
        <w:spacing w:before="80" w:after="0" w:line="276" w:lineRule="auto"/>
        <w:ind w:left="500" w:right="1117" w:firstLine="0"/>
        <w:jc w:val="left"/>
        <w:rPr>
          <w:i/>
          <w:sz w:val="22"/>
        </w:rPr>
      </w:pPr>
      <w:r>
        <w:rPr>
          <w:i/>
          <w:sz w:val="22"/>
        </w:rPr>
        <w:t>With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help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this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template,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we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will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be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able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thoroughly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examine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problem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solving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take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important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information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into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account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earlier.</w:t>
      </w:r>
    </w:p>
    <w:p>
      <w:pPr>
        <w:pStyle w:val="13"/>
        <w:numPr>
          <w:ilvl w:val="0"/>
          <w:numId w:val="10"/>
        </w:numPr>
        <w:tabs>
          <w:tab w:val="left" w:pos="632"/>
        </w:tabs>
        <w:spacing w:before="200" w:after="0" w:line="240" w:lineRule="auto"/>
        <w:ind w:left="631" w:right="0" w:hanging="132"/>
        <w:jc w:val="left"/>
        <w:rPr>
          <w:i/>
          <w:sz w:val="22"/>
        </w:rPr>
      </w:pPr>
      <w:r>
        <w:rPr>
          <w:i/>
          <w:sz w:val="22"/>
        </w:rPr>
        <w:t>It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increases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our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chances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finding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product-market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fit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problem-solution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fit.</w:t>
      </w: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0"/>
        </w:rPr>
      </w:pPr>
    </w:p>
    <w:p>
      <w:pPr>
        <w:pStyle w:val="10"/>
        <w:spacing w:before="6"/>
        <w:rPr>
          <w:b w:val="0"/>
          <w:i/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189230</wp:posOffset>
            </wp:positionV>
            <wp:extent cx="6259195" cy="436181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.jpeg"/>
                    <pic:cNvPicPr>
                      <a:picLocks noChangeAspect="1"/>
                    </pic:cNvPicPr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9305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spacing w:before="7"/>
        <w:rPr>
          <w:b w:val="0"/>
          <w:i/>
          <w:sz w:val="27"/>
        </w:rPr>
      </w:pPr>
    </w:p>
    <w:p>
      <w:pPr>
        <w:pStyle w:val="13"/>
        <w:numPr>
          <w:ilvl w:val="0"/>
          <w:numId w:val="11"/>
        </w:numPr>
        <w:tabs>
          <w:tab w:val="left" w:pos="720"/>
        </w:tabs>
        <w:spacing w:before="0" w:after="0" w:line="240" w:lineRule="auto"/>
        <w:ind w:left="719" w:right="0" w:hanging="220"/>
        <w:jc w:val="left"/>
        <w:rPr>
          <w:b/>
          <w:sz w:val="22"/>
        </w:rPr>
      </w:pPr>
      <w:r>
        <w:rPr>
          <w:b/>
          <w:spacing w:val="-2"/>
          <w:sz w:val="22"/>
        </w:rPr>
        <w:t>REQUIREMENT</w:t>
      </w:r>
      <w:r>
        <w:rPr>
          <w:b/>
          <w:spacing w:val="-17"/>
          <w:sz w:val="22"/>
        </w:rPr>
        <w:t xml:space="preserve"> </w:t>
      </w:r>
      <w:r>
        <w:rPr>
          <w:b/>
          <w:spacing w:val="-2"/>
          <w:sz w:val="22"/>
        </w:rPr>
        <w:t>ANALYSIS:</w:t>
      </w:r>
    </w:p>
    <w:p>
      <w:pPr>
        <w:pStyle w:val="10"/>
        <w:spacing w:before="8"/>
        <w:rPr>
          <w:sz w:val="20"/>
        </w:rPr>
      </w:pPr>
    </w:p>
    <w:p>
      <w:pPr>
        <w:pStyle w:val="13"/>
        <w:numPr>
          <w:ilvl w:val="1"/>
          <w:numId w:val="11"/>
        </w:numPr>
        <w:tabs>
          <w:tab w:val="left" w:pos="830"/>
        </w:tabs>
        <w:spacing w:before="0" w:after="0" w:line="240" w:lineRule="auto"/>
        <w:ind w:left="829" w:right="0" w:hanging="330"/>
        <w:jc w:val="left"/>
        <w:rPr>
          <w:b/>
          <w:sz w:val="22"/>
        </w:rPr>
      </w:pPr>
      <w:r>
        <w:rPr>
          <w:b/>
          <w:sz w:val="22"/>
        </w:rPr>
        <w:t>Functional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Requirements:</w:t>
      </w:r>
    </w:p>
    <w:p>
      <w:pPr>
        <w:pStyle w:val="10"/>
        <w:spacing w:before="8"/>
        <w:rPr>
          <w:sz w:val="20"/>
        </w:rPr>
      </w:pPr>
    </w:p>
    <w:p>
      <w:pPr>
        <w:spacing w:before="0"/>
        <w:ind w:left="50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functional</w:t>
      </w:r>
      <w:r>
        <w:rPr>
          <w:spacing w:val="-6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are:</w:t>
      </w:r>
    </w:p>
    <w:p>
      <w:pPr>
        <w:pStyle w:val="10"/>
        <w:spacing w:before="3"/>
        <w:rPr>
          <w:b w:val="0"/>
          <w:sz w:val="24"/>
        </w:rPr>
      </w:pP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0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Redirect</w:t>
      </w:r>
      <w:r>
        <w:rPr>
          <w:spacing w:val="-7"/>
          <w:sz w:val="22"/>
        </w:rPr>
        <w:t xml:space="preserve"> </w:t>
      </w:r>
      <w:r>
        <w:rPr>
          <w:sz w:val="22"/>
        </w:rPr>
        <w:t>users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their</w:t>
      </w:r>
      <w:r>
        <w:rPr>
          <w:spacing w:val="-6"/>
          <w:sz w:val="22"/>
        </w:rPr>
        <w:t xml:space="preserve"> </w:t>
      </w:r>
      <w:r>
        <w:rPr>
          <w:sz w:val="22"/>
        </w:rPr>
        <w:t>respective</w:t>
      </w:r>
      <w:r>
        <w:rPr>
          <w:spacing w:val="-6"/>
          <w:sz w:val="22"/>
        </w:rPr>
        <w:t xml:space="preserve"> </w:t>
      </w:r>
      <w:r>
        <w:rPr>
          <w:sz w:val="22"/>
        </w:rPr>
        <w:t>dashboards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6"/>
          <w:sz w:val="22"/>
        </w:rPr>
        <w:t xml:space="preserve"> </w:t>
      </w:r>
      <w:r>
        <w:rPr>
          <w:sz w:val="22"/>
        </w:rPr>
        <w:t>admin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track</w:t>
      </w:r>
      <w:r>
        <w:rPr>
          <w:spacing w:val="-5"/>
          <w:sz w:val="22"/>
        </w:rPr>
        <w:t xml:space="preserve"> </w:t>
      </w:r>
      <w:r>
        <w:rPr>
          <w:sz w:val="22"/>
        </w:rPr>
        <w:t>sales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individual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7"/>
          <w:sz w:val="22"/>
        </w:rPr>
        <w:t xml:space="preserve"> </w:t>
      </w:r>
      <w:r>
        <w:rPr>
          <w:sz w:val="22"/>
        </w:rPr>
        <w:t>admin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manage</w:t>
      </w:r>
      <w:r>
        <w:rPr>
          <w:spacing w:val="-6"/>
          <w:sz w:val="22"/>
        </w:rPr>
        <w:t xml:space="preserve"> </w:t>
      </w:r>
      <w:r>
        <w:rPr>
          <w:sz w:val="22"/>
        </w:rPr>
        <w:t>orders</w:t>
      </w:r>
      <w:r>
        <w:rPr>
          <w:spacing w:val="-6"/>
          <w:sz w:val="22"/>
        </w:rPr>
        <w:t xml:space="preserve"> </w:t>
      </w:r>
      <w:r>
        <w:rPr>
          <w:sz w:val="22"/>
        </w:rPr>
        <w:t>made</w:t>
      </w:r>
      <w:r>
        <w:rPr>
          <w:spacing w:val="-6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particular</w:t>
      </w:r>
      <w:r>
        <w:rPr>
          <w:spacing w:val="-6"/>
          <w:sz w:val="22"/>
        </w:rPr>
        <w:t xml:space="preserve"> </w:t>
      </w:r>
      <w:r>
        <w:rPr>
          <w:sz w:val="22"/>
        </w:rPr>
        <w:t>customer.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Allow</w:t>
      </w:r>
      <w:r>
        <w:rPr>
          <w:spacing w:val="-5"/>
          <w:sz w:val="22"/>
        </w:rPr>
        <w:t xml:space="preserve"> </w:t>
      </w:r>
      <w:r>
        <w:rPr>
          <w:sz w:val="22"/>
        </w:rPr>
        <w:t>users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interact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chatbot.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6"/>
          <w:sz w:val="22"/>
        </w:rPr>
        <w:t xml:space="preserve"> </w:t>
      </w:r>
      <w:r>
        <w:rPr>
          <w:sz w:val="22"/>
        </w:rPr>
        <w:t>users'</w:t>
      </w:r>
      <w:r>
        <w:rPr>
          <w:spacing w:val="-6"/>
          <w:sz w:val="22"/>
        </w:rPr>
        <w:t xml:space="preserve"> </w:t>
      </w:r>
      <w:r>
        <w:rPr>
          <w:sz w:val="22"/>
        </w:rPr>
        <w:t>choices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charges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chatbot.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Promote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best</w:t>
      </w:r>
      <w:r>
        <w:rPr>
          <w:spacing w:val="-7"/>
          <w:sz w:val="22"/>
        </w:rPr>
        <w:t xml:space="preserve"> </w:t>
      </w:r>
      <w:r>
        <w:rPr>
          <w:sz w:val="22"/>
        </w:rPr>
        <w:t>deals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offers.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Store</w:t>
      </w:r>
      <w:r>
        <w:rPr>
          <w:spacing w:val="-8"/>
          <w:sz w:val="22"/>
        </w:rPr>
        <w:t xml:space="preserve"> </w:t>
      </w:r>
      <w:r>
        <w:rPr>
          <w:sz w:val="22"/>
        </w:rPr>
        <w:t>customer</w:t>
      </w:r>
      <w:r>
        <w:rPr>
          <w:spacing w:val="-7"/>
          <w:sz w:val="22"/>
        </w:rPr>
        <w:t xml:space="preserve"> </w:t>
      </w:r>
      <w:r>
        <w:rPr>
          <w:sz w:val="22"/>
        </w:rPr>
        <w:t>details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orders.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Send</w:t>
      </w:r>
      <w:r>
        <w:rPr>
          <w:spacing w:val="-6"/>
          <w:sz w:val="22"/>
        </w:rPr>
        <w:t xml:space="preserve"> </w:t>
      </w:r>
      <w:r>
        <w:rPr>
          <w:sz w:val="22"/>
        </w:rPr>
        <w:t>Notifications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5"/>
          <w:sz w:val="22"/>
        </w:rPr>
        <w:t xml:space="preserve"> </w:t>
      </w:r>
      <w:r>
        <w:rPr>
          <w:sz w:val="22"/>
        </w:rPr>
        <w:t>if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order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confirmed.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-7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feedback.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8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-7"/>
          <w:sz w:val="22"/>
        </w:rPr>
        <w:t xml:space="preserve"> </w:t>
      </w:r>
      <w:r>
        <w:rPr>
          <w:sz w:val="22"/>
        </w:rPr>
        <w:t>products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preference.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7"/>
          <w:sz w:val="22"/>
        </w:rPr>
        <w:t xml:space="preserve"> </w:t>
      </w:r>
      <w:r>
        <w:rPr>
          <w:sz w:val="22"/>
        </w:rPr>
        <w:t>online</w:t>
      </w:r>
      <w:r>
        <w:rPr>
          <w:spacing w:val="-7"/>
          <w:sz w:val="22"/>
        </w:rPr>
        <w:t xml:space="preserve"> </w:t>
      </w:r>
      <w:r>
        <w:rPr>
          <w:sz w:val="22"/>
        </w:rPr>
        <w:t>payment</w:t>
      </w:r>
      <w:r>
        <w:rPr>
          <w:spacing w:val="-6"/>
          <w:sz w:val="22"/>
        </w:rPr>
        <w:t xml:space="preserve"> </w:t>
      </w:r>
      <w:r>
        <w:rPr>
          <w:sz w:val="22"/>
        </w:rPr>
        <w:t>features.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6"/>
          <w:sz w:val="22"/>
        </w:rPr>
        <w:t xml:space="preserve"> </w:t>
      </w:r>
      <w:r>
        <w:rPr>
          <w:sz w:val="22"/>
        </w:rPr>
        <w:t>reports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order</w:t>
      </w:r>
      <w:r>
        <w:rPr>
          <w:spacing w:val="-6"/>
          <w:sz w:val="22"/>
        </w:rPr>
        <w:t xml:space="preserve"> </w:t>
      </w:r>
      <w:r>
        <w:rPr>
          <w:sz w:val="22"/>
        </w:rPr>
        <w:t>summary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order</w:t>
      </w:r>
      <w:r>
        <w:rPr>
          <w:spacing w:val="-6"/>
          <w:sz w:val="22"/>
        </w:rPr>
        <w:t xml:space="preserve"> </w:t>
      </w:r>
      <w:r>
        <w:rPr>
          <w:sz w:val="22"/>
        </w:rPr>
        <w:t>histories.</w:t>
      </w:r>
    </w:p>
    <w:p>
      <w:pPr>
        <w:pStyle w:val="10"/>
        <w:spacing w:before="6"/>
        <w:rPr>
          <w:b w:val="0"/>
          <w:sz w:val="2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963295</wp:posOffset>
            </wp:positionH>
            <wp:positionV relativeFrom="paragraph">
              <wp:posOffset>225425</wp:posOffset>
            </wp:positionV>
            <wp:extent cx="5871210" cy="4255135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2.jpeg"/>
                    <pic:cNvPicPr>
                      <a:picLocks noChangeAspect="1"/>
                    </pic:cNvPicPr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447" cy="4255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3"/>
        <w:numPr>
          <w:ilvl w:val="1"/>
          <w:numId w:val="11"/>
        </w:numPr>
        <w:tabs>
          <w:tab w:val="left" w:pos="830"/>
        </w:tabs>
        <w:spacing w:before="149" w:after="0" w:line="240" w:lineRule="auto"/>
        <w:ind w:left="829" w:right="0" w:hanging="330"/>
        <w:jc w:val="left"/>
        <w:rPr>
          <w:b/>
          <w:i/>
          <w:sz w:val="22"/>
        </w:rPr>
      </w:pPr>
      <w:r>
        <w:rPr>
          <w:b/>
          <w:i/>
          <w:sz w:val="22"/>
        </w:rPr>
        <w:t>Non-Functional</w:t>
      </w:r>
      <w:r>
        <w:rPr>
          <w:b/>
          <w:i/>
          <w:spacing w:val="-12"/>
          <w:sz w:val="22"/>
        </w:rPr>
        <w:t xml:space="preserve"> </w:t>
      </w:r>
      <w:r>
        <w:rPr>
          <w:b/>
          <w:i/>
          <w:sz w:val="22"/>
        </w:rPr>
        <w:t>Requirements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/>
        <w:ind w:left="500" w:right="0" w:firstLine="0"/>
        <w:jc w:val="left"/>
        <w:rPr>
          <w:sz w:val="22"/>
        </w:rPr>
      </w:pPr>
      <w:r>
        <w:rPr>
          <w:sz w:val="22"/>
        </w:rPr>
        <w:t>Following</w:t>
      </w:r>
      <w:r>
        <w:rPr>
          <w:spacing w:val="-7"/>
          <w:sz w:val="22"/>
        </w:rPr>
        <w:t xml:space="preserve"> </w:t>
      </w:r>
      <w:r>
        <w:rPr>
          <w:sz w:val="22"/>
        </w:rPr>
        <w:t>are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Non-Functional</w:t>
      </w:r>
      <w:r>
        <w:rPr>
          <w:spacing w:val="-7"/>
          <w:sz w:val="22"/>
        </w:rPr>
        <w:t xml:space="preserve"> </w:t>
      </w:r>
      <w:r>
        <w:rPr>
          <w:sz w:val="22"/>
        </w:rPr>
        <w:t>requirements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proposed</w:t>
      </w:r>
      <w:r>
        <w:rPr>
          <w:spacing w:val="-7"/>
          <w:sz w:val="22"/>
        </w:rPr>
        <w:t xml:space="preserve"> </w:t>
      </w:r>
      <w:r>
        <w:rPr>
          <w:sz w:val="22"/>
        </w:rPr>
        <w:t>solution.</w:t>
      </w:r>
    </w:p>
    <w:p>
      <w:pPr>
        <w:pStyle w:val="10"/>
        <w:spacing w:before="7"/>
        <w:rPr>
          <w:b w:val="0"/>
          <w:sz w:val="20"/>
        </w:rPr>
      </w:pPr>
    </w:p>
    <w:p>
      <w:pPr>
        <w:pStyle w:val="6"/>
        <w:spacing w:before="1"/>
        <w:ind w:left="884"/>
      </w:pPr>
      <w:r>
        <w:t>Performance</w:t>
      </w:r>
      <w:r>
        <w:rPr>
          <w:spacing w:val="-12"/>
        </w:rPr>
        <w:t xml:space="preserve"> </w:t>
      </w:r>
      <w:r>
        <w:t>Requirements</w:t>
      </w:r>
    </w:p>
    <w:p>
      <w:pPr>
        <w:pStyle w:val="10"/>
        <w:spacing w:before="10"/>
        <w:rPr>
          <w:sz w:val="20"/>
        </w:rPr>
      </w:pP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response</w:t>
      </w:r>
      <w:r>
        <w:rPr>
          <w:spacing w:val="-4"/>
          <w:sz w:val="22"/>
        </w:rPr>
        <w:t xml:space="preserve"> </w:t>
      </w:r>
      <w:r>
        <w:rPr>
          <w:sz w:val="22"/>
        </w:rPr>
        <w:t>should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5"/>
          <w:sz w:val="22"/>
        </w:rPr>
        <w:t xml:space="preserve"> </w:t>
      </w:r>
      <w:r>
        <w:rPr>
          <w:sz w:val="22"/>
        </w:rPr>
        <w:t>take</w:t>
      </w:r>
      <w:r>
        <w:rPr>
          <w:spacing w:val="-4"/>
          <w:sz w:val="22"/>
        </w:rPr>
        <w:t xml:space="preserve"> </w:t>
      </w:r>
      <w:r>
        <w:rPr>
          <w:sz w:val="22"/>
        </w:rPr>
        <w:t>longer</w:t>
      </w:r>
      <w:r>
        <w:rPr>
          <w:spacing w:val="-4"/>
          <w:sz w:val="22"/>
        </w:rPr>
        <w:t xml:space="preserve"> </w:t>
      </w:r>
      <w:r>
        <w:rPr>
          <w:sz w:val="22"/>
        </w:rPr>
        <w:t>than</w:t>
      </w:r>
      <w:r>
        <w:rPr>
          <w:spacing w:val="-5"/>
          <w:sz w:val="22"/>
        </w:rPr>
        <w:t xml:space="preserve"> </w:t>
      </w:r>
      <w:r>
        <w:rPr>
          <w:sz w:val="22"/>
        </w:rPr>
        <w:t>5</w:t>
      </w:r>
      <w:r>
        <w:rPr>
          <w:spacing w:val="-4"/>
          <w:sz w:val="22"/>
        </w:rPr>
        <w:t xml:space="preserve"> </w:t>
      </w:r>
      <w:r>
        <w:rPr>
          <w:sz w:val="22"/>
        </w:rPr>
        <w:t>seconds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appear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client</w:t>
      </w:r>
      <w:r>
        <w:rPr>
          <w:spacing w:val="-4"/>
          <w:sz w:val="22"/>
        </w:rPr>
        <w:t xml:space="preserve"> </w:t>
      </w:r>
      <w:r>
        <w:rPr>
          <w:sz w:val="22"/>
        </w:rPr>
        <w:t>side.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client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lazy</w:t>
      </w:r>
      <w:r>
        <w:rPr>
          <w:spacing w:val="-5"/>
          <w:sz w:val="22"/>
        </w:rPr>
        <w:t xml:space="preserve"> </w:t>
      </w:r>
      <w:r>
        <w:rPr>
          <w:sz w:val="22"/>
        </w:rPr>
        <w:t>load</w:t>
      </w:r>
      <w:r>
        <w:rPr>
          <w:spacing w:val="-5"/>
          <w:sz w:val="22"/>
        </w:rPr>
        <w:t xml:space="preserve"> </w:t>
      </w:r>
      <w:r>
        <w:rPr>
          <w:sz w:val="22"/>
        </w:rPr>
        <w:t>images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minimize</w:t>
      </w:r>
      <w:r>
        <w:rPr>
          <w:spacing w:val="-5"/>
          <w:sz w:val="22"/>
        </w:rPr>
        <w:t xml:space="preserve"> </w:t>
      </w:r>
      <w:r>
        <w:rPr>
          <w:sz w:val="22"/>
        </w:rPr>
        <w:t>network</w:t>
      </w:r>
      <w:r>
        <w:rPr>
          <w:spacing w:val="-5"/>
          <w:sz w:val="22"/>
        </w:rPr>
        <w:t xml:space="preserve"> </w:t>
      </w:r>
      <w:r>
        <w:rPr>
          <w:sz w:val="22"/>
        </w:rPr>
        <w:t>calls</w:t>
      </w:r>
      <w:r>
        <w:rPr>
          <w:spacing w:val="-5"/>
          <w:sz w:val="22"/>
        </w:rPr>
        <w:t xml:space="preserve"> </w:t>
      </w:r>
      <w:r>
        <w:rPr>
          <w:sz w:val="22"/>
        </w:rPr>
        <w:t>over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network.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responses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cached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client</w:t>
      </w:r>
      <w:r>
        <w:rPr>
          <w:spacing w:val="-5"/>
          <w:sz w:val="22"/>
        </w:rPr>
        <w:t xml:space="preserve"> </w:t>
      </w:r>
      <w:r>
        <w:rPr>
          <w:sz w:val="22"/>
        </w:rPr>
        <w:t>side.</w:t>
      </w:r>
    </w:p>
    <w:p>
      <w:pPr>
        <w:pStyle w:val="10"/>
        <w:spacing w:before="2"/>
        <w:rPr>
          <w:b w:val="0"/>
          <w:sz w:val="24"/>
        </w:rPr>
      </w:pPr>
    </w:p>
    <w:p>
      <w:pPr>
        <w:pStyle w:val="6"/>
        <w:spacing w:before="0"/>
        <w:ind w:left="829"/>
      </w:pPr>
      <w:r>
        <w:t>Security</w:t>
      </w:r>
      <w:r>
        <w:rPr>
          <w:spacing w:val="-11"/>
        </w:rPr>
        <w:t xml:space="preserve"> </w:t>
      </w:r>
      <w:r>
        <w:t>Requirements</w:t>
      </w:r>
    </w:p>
    <w:p>
      <w:pPr>
        <w:pStyle w:val="10"/>
        <w:spacing w:before="11"/>
        <w:rPr>
          <w:sz w:val="20"/>
        </w:rPr>
      </w:pP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0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Credentials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secrets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z w:val="22"/>
        </w:rPr>
        <w:t>stored</w:t>
      </w:r>
      <w:r>
        <w:rPr>
          <w:spacing w:val="-5"/>
          <w:sz w:val="22"/>
        </w:rPr>
        <w:t xml:space="preserve"> </w:t>
      </w:r>
      <w:r>
        <w:rPr>
          <w:sz w:val="22"/>
        </w:rPr>
        <w:t>securely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leaked.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Secured</w:t>
      </w:r>
      <w:r>
        <w:rPr>
          <w:spacing w:val="-7"/>
          <w:sz w:val="22"/>
        </w:rPr>
        <w:t xml:space="preserve"> </w:t>
      </w:r>
      <w:r>
        <w:rPr>
          <w:sz w:val="22"/>
        </w:rPr>
        <w:t>connection</w:t>
      </w:r>
      <w:r>
        <w:rPr>
          <w:spacing w:val="-7"/>
          <w:sz w:val="22"/>
        </w:rPr>
        <w:t xml:space="preserve"> </w:t>
      </w:r>
      <w:r>
        <w:rPr>
          <w:sz w:val="22"/>
        </w:rPr>
        <w:t>HTTPS</w:t>
      </w:r>
      <w:r>
        <w:rPr>
          <w:spacing w:val="-7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7"/>
          <w:sz w:val="22"/>
        </w:rPr>
        <w:t xml:space="preserve"> </w:t>
      </w:r>
      <w:r>
        <w:rPr>
          <w:sz w:val="22"/>
        </w:rPr>
        <w:t>established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transmitting</w:t>
      </w:r>
      <w:r>
        <w:rPr>
          <w:spacing w:val="-6"/>
          <w:sz w:val="22"/>
        </w:rPr>
        <w:t xml:space="preserve"> </w:t>
      </w:r>
      <w:r>
        <w:rPr>
          <w:sz w:val="22"/>
        </w:rPr>
        <w:t>requests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responses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81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between</w:t>
      </w:r>
      <w:r>
        <w:rPr>
          <w:spacing w:val="-9"/>
          <w:sz w:val="22"/>
        </w:rPr>
        <w:t xml:space="preserve"> </w:t>
      </w:r>
      <w:r>
        <w:rPr>
          <w:sz w:val="22"/>
        </w:rPr>
        <w:t>client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server.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z w:val="22"/>
        </w:rPr>
        <w:t>has</w:t>
      </w:r>
      <w:r>
        <w:rPr>
          <w:spacing w:val="-5"/>
          <w:sz w:val="22"/>
        </w:rPr>
        <w:t xml:space="preserve"> </w:t>
      </w:r>
      <w:r>
        <w:rPr>
          <w:sz w:val="22"/>
        </w:rPr>
        <w:t>different</w:t>
      </w:r>
      <w:r>
        <w:rPr>
          <w:spacing w:val="-5"/>
          <w:sz w:val="22"/>
        </w:rPr>
        <w:t xml:space="preserve"> </w:t>
      </w:r>
      <w:r>
        <w:rPr>
          <w:sz w:val="22"/>
        </w:rPr>
        <w:t>roles</w:t>
      </w:r>
      <w:r>
        <w:rPr>
          <w:spacing w:val="-5"/>
          <w:sz w:val="22"/>
        </w:rPr>
        <w:t xml:space="preserve"> </w:t>
      </w:r>
      <w:r>
        <w:rPr>
          <w:sz w:val="22"/>
        </w:rPr>
        <w:t>assigned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every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has</w:t>
      </w:r>
      <w:r>
        <w:rPr>
          <w:spacing w:val="-5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z w:val="22"/>
        </w:rPr>
        <w:t>constraints.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token</w:t>
      </w:r>
      <w:r>
        <w:rPr>
          <w:spacing w:val="-6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z w:val="22"/>
        </w:rPr>
        <w:t>valid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shorter</w:t>
      </w:r>
      <w:r>
        <w:rPr>
          <w:spacing w:val="-6"/>
          <w:sz w:val="22"/>
        </w:rPr>
        <w:t xml:space="preserve"> </w:t>
      </w:r>
      <w:r>
        <w:rPr>
          <w:sz w:val="22"/>
        </w:rPr>
        <w:t>period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needs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refreshed</w:t>
      </w:r>
      <w:r>
        <w:rPr>
          <w:spacing w:val="-6"/>
          <w:sz w:val="22"/>
        </w:rPr>
        <w:t xml:space="preserve"> </w:t>
      </w:r>
      <w:r>
        <w:rPr>
          <w:sz w:val="22"/>
        </w:rPr>
        <w:t>periodically.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Clients</w:t>
      </w:r>
      <w:r>
        <w:rPr>
          <w:spacing w:val="-7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mechanisms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prevent</w:t>
      </w:r>
      <w:r>
        <w:rPr>
          <w:spacing w:val="-6"/>
          <w:sz w:val="22"/>
        </w:rPr>
        <w:t xml:space="preserve"> </w:t>
      </w:r>
      <w:r>
        <w:rPr>
          <w:sz w:val="22"/>
        </w:rPr>
        <w:t>XSS</w:t>
      </w:r>
      <w:r>
        <w:rPr>
          <w:spacing w:val="-6"/>
          <w:sz w:val="22"/>
        </w:rPr>
        <w:t xml:space="preserve"> </w:t>
      </w:r>
      <w:r>
        <w:rPr>
          <w:sz w:val="22"/>
        </w:rPr>
        <w:t>attacks.</w:t>
      </w:r>
    </w:p>
    <w:p>
      <w:pPr>
        <w:pStyle w:val="13"/>
        <w:numPr>
          <w:ilvl w:val="2"/>
          <w:numId w:val="11"/>
        </w:numPr>
        <w:tabs>
          <w:tab w:val="left" w:pos="1219"/>
          <w:tab w:val="left" w:pos="1220"/>
        </w:tabs>
        <w:spacing w:before="39" w:after="0" w:line="240" w:lineRule="auto"/>
        <w:ind w:left="12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restrict</w:t>
      </w:r>
      <w:r>
        <w:rPr>
          <w:spacing w:val="-5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resources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particular</w:t>
      </w:r>
      <w:r>
        <w:rPr>
          <w:spacing w:val="-5"/>
          <w:sz w:val="22"/>
        </w:rPr>
        <w:t xml:space="preserve"> </w:t>
      </w:r>
      <w:r>
        <w:rPr>
          <w:sz w:val="22"/>
        </w:rPr>
        <w:t>client</w:t>
      </w:r>
      <w:r>
        <w:rPr>
          <w:spacing w:val="-5"/>
          <w:sz w:val="22"/>
        </w:rPr>
        <w:t xml:space="preserve"> </w:t>
      </w:r>
      <w:r>
        <w:rPr>
          <w:sz w:val="22"/>
        </w:rPr>
        <w:t>domain.</w:t>
      </w:r>
    </w:p>
    <w:p>
      <w:pPr>
        <w:pStyle w:val="10"/>
        <w:spacing w:before="2"/>
        <w:rPr>
          <w:b w:val="0"/>
          <w:sz w:val="24"/>
        </w:rPr>
      </w:pPr>
    </w:p>
    <w:p>
      <w:pPr>
        <w:pStyle w:val="6"/>
        <w:spacing w:before="0"/>
        <w:ind w:left="500"/>
      </w:pPr>
      <w:r>
        <w:t>Error</w:t>
      </w:r>
      <w:r>
        <w:rPr>
          <w:spacing w:val="-12"/>
        </w:rPr>
        <w:t xml:space="preserve"> </w:t>
      </w:r>
      <w:r>
        <w:t>Handling</w:t>
      </w:r>
    </w:p>
    <w:p>
      <w:pPr>
        <w:pStyle w:val="10"/>
        <w:spacing w:before="2"/>
        <w:rPr>
          <w:sz w:val="24"/>
        </w:rPr>
      </w:pPr>
    </w:p>
    <w:p>
      <w:pPr>
        <w:spacing w:before="0" w:line="276" w:lineRule="auto"/>
        <w:ind w:left="500" w:right="1146" w:firstLine="494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system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handle</w:t>
      </w:r>
      <w:r>
        <w:rPr>
          <w:spacing w:val="-5"/>
          <w:sz w:val="22"/>
        </w:rPr>
        <w:t xml:space="preserve"> </w:t>
      </w:r>
      <w:r>
        <w:rPr>
          <w:sz w:val="22"/>
        </w:rPr>
        <w:t>expected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well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unexpected</w:t>
      </w:r>
      <w:r>
        <w:rPr>
          <w:spacing w:val="-6"/>
          <w:sz w:val="22"/>
        </w:rPr>
        <w:t xml:space="preserve"> </w:t>
      </w:r>
      <w:r>
        <w:rPr>
          <w:sz w:val="22"/>
        </w:rPr>
        <w:t>errors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exceptions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avoid</w:t>
      </w:r>
      <w:r>
        <w:rPr>
          <w:spacing w:val="-6"/>
          <w:sz w:val="22"/>
        </w:rPr>
        <w:t xml:space="preserve"> </w:t>
      </w:r>
      <w:r>
        <w:rPr>
          <w:sz w:val="22"/>
        </w:rPr>
        <w:t>termination</w:t>
      </w:r>
      <w:r>
        <w:rPr>
          <w:spacing w:val="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program.</w:t>
      </w:r>
    </w:p>
    <w:p>
      <w:pPr>
        <w:pStyle w:val="10"/>
        <w:spacing w:before="10"/>
        <w:rPr>
          <w:b w:val="0"/>
          <w:sz w:val="20"/>
        </w:rPr>
      </w:pPr>
    </w:p>
    <w:p>
      <w:pPr>
        <w:spacing w:before="0"/>
        <w:ind w:left="500" w:right="0" w:firstLine="0"/>
        <w:jc w:val="left"/>
        <w:rPr>
          <w:sz w:val="22"/>
        </w:rPr>
      </w:pPr>
      <w:r>
        <w:rPr>
          <w:sz w:val="22"/>
        </w:rPr>
        <w:t>Appropriate</w:t>
      </w:r>
      <w:r>
        <w:rPr>
          <w:spacing w:val="-6"/>
          <w:sz w:val="22"/>
        </w:rPr>
        <w:t xml:space="preserve"> </w:t>
      </w:r>
      <w:r>
        <w:rPr>
          <w:sz w:val="22"/>
        </w:rPr>
        <w:t>error</w:t>
      </w:r>
      <w:r>
        <w:rPr>
          <w:spacing w:val="-6"/>
          <w:sz w:val="22"/>
        </w:rPr>
        <w:t xml:space="preserve"> </w:t>
      </w:r>
      <w:r>
        <w:rPr>
          <w:sz w:val="22"/>
        </w:rPr>
        <w:t>messages</w:t>
      </w:r>
      <w:r>
        <w:rPr>
          <w:spacing w:val="-6"/>
          <w:sz w:val="22"/>
        </w:rPr>
        <w:t xml:space="preserve"> </w:t>
      </w:r>
      <w:r>
        <w:rPr>
          <w:sz w:val="22"/>
        </w:rPr>
        <w:t>should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generated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displayed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client.</w:t>
      </w:r>
    </w:p>
    <w:p>
      <w:pPr>
        <w:pStyle w:val="10"/>
        <w:rPr>
          <w:b w:val="0"/>
          <w:sz w:val="2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955040</wp:posOffset>
            </wp:positionH>
            <wp:positionV relativeFrom="paragraph">
              <wp:posOffset>214630</wp:posOffset>
            </wp:positionV>
            <wp:extent cx="5452110" cy="3432175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3.png"/>
                    <pic:cNvPicPr>
                      <a:picLocks noChangeAspect="1"/>
                    </pic:cNvPicPr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134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6"/>
        <w:numPr>
          <w:ilvl w:val="0"/>
          <w:numId w:val="11"/>
        </w:numPr>
        <w:tabs>
          <w:tab w:val="left" w:pos="720"/>
        </w:tabs>
        <w:spacing w:before="80" w:after="0" w:line="240" w:lineRule="auto"/>
        <w:ind w:left="719" w:right="0" w:hanging="220"/>
        <w:jc w:val="left"/>
      </w:pPr>
      <w:r>
        <w:t>PROJECT</w:t>
      </w:r>
      <w:r>
        <w:rPr>
          <w:spacing w:val="-10"/>
        </w:rPr>
        <w:t xml:space="preserve"> </w:t>
      </w:r>
      <w:r>
        <w:t>DESIGN</w:t>
      </w:r>
    </w:p>
    <w:p>
      <w:pPr>
        <w:pStyle w:val="10"/>
        <w:spacing w:before="7"/>
        <w:rPr>
          <w:sz w:val="20"/>
        </w:rPr>
      </w:pPr>
    </w:p>
    <w:p>
      <w:pPr>
        <w:pStyle w:val="7"/>
        <w:numPr>
          <w:ilvl w:val="1"/>
          <w:numId w:val="11"/>
        </w:numPr>
        <w:tabs>
          <w:tab w:val="left" w:pos="830"/>
        </w:tabs>
        <w:spacing w:before="1" w:after="0" w:line="240" w:lineRule="auto"/>
        <w:ind w:left="829" w:right="0" w:hanging="330"/>
        <w:jc w:val="left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Diagram</w:t>
      </w:r>
    </w:p>
    <w:p>
      <w:pPr>
        <w:pStyle w:val="10"/>
        <w:spacing w:before="7"/>
        <w:rPr>
          <w:i/>
          <w:sz w:val="20"/>
        </w:rPr>
      </w:pPr>
    </w:p>
    <w:p>
      <w:pPr>
        <w:spacing w:before="1" w:line="276" w:lineRule="auto"/>
        <w:ind w:left="500" w:right="1146" w:firstLine="439"/>
        <w:jc w:val="left"/>
        <w:rPr>
          <w:i/>
          <w:sz w:val="22"/>
        </w:rPr>
      </w:pPr>
      <w:r>
        <w:rPr>
          <w:i/>
          <w:sz w:val="22"/>
        </w:rPr>
        <w:t>A</w:t>
      </w:r>
      <w:r>
        <w:rPr>
          <w:i/>
          <w:spacing w:val="-10"/>
          <w:sz w:val="22"/>
        </w:rPr>
        <w:t xml:space="preserve"> </w:t>
      </w:r>
      <w:r>
        <w:rPr>
          <w:i/>
          <w:sz w:val="22"/>
        </w:rPr>
        <w:t>data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flow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diagram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(DFD)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graphical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visual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representation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describes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how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data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moved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through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an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organization's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operations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using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standardized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set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 xml:space="preserve"> </w:t>
      </w:r>
      <w:r>
        <w:rPr>
          <w:i/>
          <w:sz w:val="22"/>
        </w:rPr>
        <w:t>symbols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notations.</w:t>
      </w:r>
    </w:p>
    <w:p>
      <w:pPr>
        <w:spacing w:before="200" w:line="276" w:lineRule="auto"/>
        <w:ind w:left="500" w:right="1295" w:firstLine="54"/>
        <w:jc w:val="left"/>
        <w:rPr>
          <w:i/>
          <w:sz w:val="22"/>
        </w:rPr>
      </w:pPr>
      <w:r>
        <w:rPr>
          <w:i/>
          <w:sz w:val="22"/>
        </w:rPr>
        <w:t>In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formal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methodologies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like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Structured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Systems</w:t>
      </w:r>
      <w:r>
        <w:rPr>
          <w:i/>
          <w:spacing w:val="-12"/>
          <w:sz w:val="22"/>
        </w:rPr>
        <w:t xml:space="preserve"> </w:t>
      </w:r>
      <w:r>
        <w:rPr>
          <w:i/>
          <w:sz w:val="22"/>
        </w:rPr>
        <w:t>Analysis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Design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Method,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they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are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frequently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included.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DFDs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may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initially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resemble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flowcharts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Unified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Modeling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Language.</w:t>
      </w:r>
    </w:p>
    <w:p>
      <w:pPr>
        <w:spacing w:before="200"/>
        <w:ind w:left="867" w:right="0" w:firstLine="0"/>
        <w:jc w:val="left"/>
        <w:rPr>
          <w:b/>
          <w:i/>
          <w:sz w:val="21"/>
        </w:rPr>
      </w:pPr>
      <w:r>
        <w:rPr>
          <w:b/>
          <w:i/>
          <w:sz w:val="21"/>
        </w:rPr>
        <w:t>1.</w:t>
      </w:r>
      <w:r>
        <w:rPr>
          <w:b/>
          <w:i/>
          <w:spacing w:val="-8"/>
          <w:sz w:val="21"/>
        </w:rPr>
        <w:t xml:space="preserve"> </w:t>
      </w:r>
      <w:r>
        <w:rPr>
          <w:b/>
          <w:i/>
          <w:sz w:val="21"/>
        </w:rPr>
        <w:t>Advantages of data flow diagram:</w:t>
      </w:r>
    </w:p>
    <w:p>
      <w:pPr>
        <w:pStyle w:val="10"/>
        <w:spacing w:before="3"/>
        <w:rPr>
          <w:i/>
          <w:sz w:val="22"/>
        </w:rPr>
      </w:pP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0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It aids in describing the boundaries of the system.</w:t>
      </w: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121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It is beneficial for communicating existing system knowledge to the users.</w:t>
      </w: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121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A</w:t>
      </w:r>
      <w:r>
        <w:rPr>
          <w:i/>
          <w:color w:val="424242"/>
          <w:spacing w:val="-6"/>
          <w:sz w:val="21"/>
        </w:rPr>
        <w:t xml:space="preserve"> </w:t>
      </w:r>
      <w:r>
        <w:rPr>
          <w:i/>
          <w:color w:val="424242"/>
          <w:sz w:val="21"/>
        </w:rPr>
        <w:t>straightforward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graphical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technique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which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is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easy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to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recognise.</w:t>
      </w: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121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DFDs</w:t>
      </w:r>
      <w:r>
        <w:rPr>
          <w:i/>
          <w:color w:val="424242"/>
          <w:spacing w:val="-3"/>
          <w:sz w:val="21"/>
        </w:rPr>
        <w:t xml:space="preserve"> </w:t>
      </w:r>
      <w:r>
        <w:rPr>
          <w:i/>
          <w:color w:val="424242"/>
          <w:sz w:val="21"/>
        </w:rPr>
        <w:t>can</w:t>
      </w:r>
      <w:r>
        <w:rPr>
          <w:i/>
          <w:color w:val="424242"/>
          <w:spacing w:val="-3"/>
          <w:sz w:val="21"/>
        </w:rPr>
        <w:t xml:space="preserve"> </w:t>
      </w:r>
      <w:r>
        <w:rPr>
          <w:i/>
          <w:color w:val="424242"/>
          <w:sz w:val="21"/>
        </w:rPr>
        <w:t>provide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a</w:t>
      </w:r>
      <w:r>
        <w:rPr>
          <w:i/>
          <w:color w:val="424242"/>
          <w:spacing w:val="-3"/>
          <w:sz w:val="21"/>
        </w:rPr>
        <w:t xml:space="preserve"> </w:t>
      </w:r>
      <w:r>
        <w:rPr>
          <w:i/>
          <w:color w:val="424242"/>
          <w:sz w:val="21"/>
        </w:rPr>
        <w:t>detailed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representation</w:t>
      </w:r>
      <w:r>
        <w:rPr>
          <w:i/>
          <w:color w:val="424242"/>
          <w:spacing w:val="-3"/>
          <w:sz w:val="21"/>
        </w:rPr>
        <w:t xml:space="preserve"> </w:t>
      </w:r>
      <w:r>
        <w:rPr>
          <w:i/>
          <w:color w:val="424242"/>
          <w:sz w:val="21"/>
        </w:rPr>
        <w:t>of</w:t>
      </w:r>
      <w:r>
        <w:rPr>
          <w:i/>
          <w:color w:val="424242"/>
          <w:spacing w:val="-2"/>
          <w:sz w:val="21"/>
        </w:rPr>
        <w:t xml:space="preserve"> </w:t>
      </w:r>
      <w:r>
        <w:rPr>
          <w:i/>
          <w:color w:val="424242"/>
          <w:sz w:val="21"/>
        </w:rPr>
        <w:t>system</w:t>
      </w:r>
      <w:r>
        <w:rPr>
          <w:i/>
          <w:color w:val="424242"/>
          <w:spacing w:val="-3"/>
          <w:sz w:val="21"/>
        </w:rPr>
        <w:t xml:space="preserve"> </w:t>
      </w:r>
      <w:r>
        <w:rPr>
          <w:i/>
          <w:color w:val="424242"/>
          <w:sz w:val="21"/>
        </w:rPr>
        <w:t>components.</w:t>
      </w: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122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It is used as the part of system documentation file.</w:t>
      </w: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121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DFDs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are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easier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to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understand by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technical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and</w:t>
      </w:r>
      <w:r>
        <w:rPr>
          <w:i/>
          <w:color w:val="424242"/>
          <w:spacing w:val="-1"/>
          <w:sz w:val="21"/>
        </w:rPr>
        <w:t xml:space="preserve"> </w:t>
      </w:r>
      <w:r>
        <w:rPr>
          <w:i/>
          <w:color w:val="424242"/>
          <w:sz w:val="21"/>
        </w:rPr>
        <w:t>nontechnical audiences</w:t>
      </w:r>
    </w:p>
    <w:p>
      <w:pPr>
        <w:pStyle w:val="13"/>
        <w:numPr>
          <w:ilvl w:val="0"/>
          <w:numId w:val="12"/>
        </w:numPr>
        <w:tabs>
          <w:tab w:val="left" w:pos="1219"/>
          <w:tab w:val="left" w:pos="1220"/>
        </w:tabs>
        <w:spacing w:before="121" w:after="0" w:line="240" w:lineRule="auto"/>
        <w:ind w:left="1220" w:right="0" w:hanging="360"/>
        <w:jc w:val="left"/>
        <w:rPr>
          <w:i/>
          <w:sz w:val="21"/>
        </w:rPr>
      </w:pPr>
      <w:r>
        <w:rPr>
          <w:i/>
          <w:color w:val="424242"/>
          <w:sz w:val="21"/>
        </w:rPr>
        <w:t>It supports the logic behind the data flow within the system.</w:t>
      </w: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0"/>
        </w:rPr>
      </w:pPr>
    </w:p>
    <w:p>
      <w:pPr>
        <w:pStyle w:val="10"/>
        <w:rPr>
          <w:b w:val="0"/>
          <w:i/>
          <w:sz w:val="25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1063625</wp:posOffset>
            </wp:positionH>
            <wp:positionV relativeFrom="paragraph">
              <wp:posOffset>207010</wp:posOffset>
            </wp:positionV>
            <wp:extent cx="5619115" cy="3117850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4.jpeg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300" cy="311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7"/>
        <w:numPr>
          <w:ilvl w:val="1"/>
          <w:numId w:val="11"/>
        </w:numPr>
        <w:tabs>
          <w:tab w:val="left" w:pos="830"/>
        </w:tabs>
        <w:spacing w:before="80" w:after="0" w:line="240" w:lineRule="auto"/>
        <w:ind w:left="829" w:right="0" w:hanging="330"/>
        <w:jc w:val="left"/>
      </w:pPr>
      <w:r>
        <w:rPr>
          <w:spacing w:val="-1"/>
        </w:rPr>
        <w:t>Solution</w:t>
      </w:r>
      <w:r>
        <w:rPr>
          <w:spacing w:val="-5"/>
        </w:rPr>
        <w:t xml:space="preserve"> </w:t>
      </w:r>
      <w:r>
        <w:rPr>
          <w:spacing w:val="-1"/>
        </w:rPr>
        <w:t>&amp;</w:t>
      </w:r>
      <w:r>
        <w:rPr>
          <w:spacing w:val="-5"/>
        </w:rPr>
        <w:t xml:space="preserve"> </w:t>
      </w:r>
      <w:r>
        <w:rPr>
          <w:spacing w:val="-1"/>
        </w:rPr>
        <w:t>Technical</w:t>
      </w:r>
      <w:r>
        <w:rPr>
          <w:spacing w:val="-12"/>
        </w:rPr>
        <w:t xml:space="preserve"> </w:t>
      </w:r>
      <w:r>
        <w:rPr>
          <w:spacing w:val="-1"/>
        </w:rPr>
        <w:t>Architecture</w:t>
      </w:r>
    </w:p>
    <w:p>
      <w:pPr>
        <w:pStyle w:val="10"/>
        <w:spacing w:before="10"/>
        <w:rPr>
          <w:i/>
          <w:sz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169545</wp:posOffset>
            </wp:positionV>
            <wp:extent cx="5979160" cy="3564255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5.png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069" cy="356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200025</wp:posOffset>
            </wp:positionV>
            <wp:extent cx="5888990" cy="2123440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.jpeg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183" cy="212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66460" cy="3030855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7.jpeg"/>
                    <pic:cNvPicPr>
                      <a:picLocks noChangeAspect="1"/>
                    </pic:cNvPicPr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850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spacing w:before="3"/>
        <w:rPr>
          <w:i/>
          <w:sz w:val="1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107315</wp:posOffset>
            </wp:positionV>
            <wp:extent cx="5917565" cy="3063240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8.jpeg"/>
                    <pic:cNvPicPr>
                      <a:picLocks noChangeAspect="1"/>
                    </pic:cNvPicPr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838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1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77865" cy="3514090"/>
            <wp:effectExtent l="0" t="0" r="0" b="0"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9.jpeg"/>
                    <pic:cNvPicPr>
                      <a:picLocks noChangeAspect="1"/>
                    </pic:cNvPicPr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88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spacing w:before="9"/>
        <w:rPr>
          <w:i/>
          <w:sz w:val="25"/>
        </w:rPr>
      </w:pPr>
    </w:p>
    <w:p>
      <w:pPr>
        <w:pStyle w:val="13"/>
        <w:numPr>
          <w:ilvl w:val="1"/>
          <w:numId w:val="11"/>
        </w:numPr>
        <w:tabs>
          <w:tab w:val="left" w:pos="830"/>
        </w:tabs>
        <w:spacing w:before="91" w:after="0" w:line="240" w:lineRule="auto"/>
        <w:ind w:left="829" w:right="0" w:hanging="330"/>
        <w:jc w:val="left"/>
        <w:rPr>
          <w:b/>
          <w:i/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260985</wp:posOffset>
            </wp:positionV>
            <wp:extent cx="5831205" cy="3261360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0.jpeg"/>
                    <pic:cNvPicPr>
                      <a:picLocks noChangeAspect="1"/>
                    </pic:cNvPicPr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199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2"/>
        </w:rPr>
        <w:t>User</w:t>
      </w:r>
      <w:r>
        <w:rPr>
          <w:b/>
          <w:i/>
          <w:spacing w:val="-5"/>
          <w:sz w:val="22"/>
        </w:rPr>
        <w:t xml:space="preserve"> </w:t>
      </w:r>
      <w:r>
        <w:rPr>
          <w:b/>
          <w:i/>
          <w:sz w:val="22"/>
        </w:rPr>
        <w:t>Stories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spacing w:before="6"/>
        <w:rPr>
          <w:i/>
          <w:sz w:val="29"/>
        </w:rPr>
      </w:pPr>
    </w:p>
    <w:p>
      <w:pPr>
        <w:pStyle w:val="6"/>
        <w:numPr>
          <w:ilvl w:val="0"/>
          <w:numId w:val="11"/>
        </w:numPr>
        <w:tabs>
          <w:tab w:val="left" w:pos="720"/>
        </w:tabs>
        <w:spacing w:before="91" w:after="0" w:line="240" w:lineRule="auto"/>
        <w:ind w:left="719" w:right="0" w:hanging="220"/>
        <w:jc w:val="left"/>
      </w:pPr>
      <w:r>
        <w:t>PROJECT</w:t>
      </w:r>
      <w:r>
        <w:rPr>
          <w:spacing w:val="-10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SCHEDULING</w:t>
      </w:r>
    </w:p>
    <w:p>
      <w:pPr>
        <w:pStyle w:val="10"/>
        <w:rPr>
          <w:sz w:val="24"/>
        </w:rPr>
      </w:pPr>
    </w:p>
    <w:p>
      <w:pPr>
        <w:pStyle w:val="10"/>
        <w:rPr>
          <w:sz w:val="24"/>
        </w:rPr>
      </w:pPr>
    </w:p>
    <w:p>
      <w:pPr>
        <w:pStyle w:val="7"/>
        <w:numPr>
          <w:ilvl w:val="1"/>
          <w:numId w:val="11"/>
        </w:numPr>
        <w:tabs>
          <w:tab w:val="left" w:pos="830"/>
        </w:tabs>
        <w:spacing w:before="177" w:after="0" w:line="240" w:lineRule="auto"/>
        <w:ind w:left="829" w:right="0" w:hanging="330"/>
        <w:jc w:val="left"/>
      </w:pPr>
      <w:r>
        <w:t>Sprint</w:t>
      </w:r>
      <w:r>
        <w:rPr>
          <w:spacing w:val="-6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Estimation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/>
        <w:ind w:left="500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below</w:t>
      </w:r>
      <w:r>
        <w:rPr>
          <w:spacing w:val="-5"/>
          <w:sz w:val="22"/>
        </w:rPr>
        <w:t xml:space="preserve"> </w:t>
      </w:r>
      <w:r>
        <w:rPr>
          <w:sz w:val="22"/>
        </w:rPr>
        <w:t>template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create</w:t>
      </w:r>
      <w:r>
        <w:rPr>
          <w:spacing w:val="-5"/>
          <w:sz w:val="22"/>
        </w:rPr>
        <w:t xml:space="preserve"> </w:t>
      </w: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backlog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sprint</w:t>
      </w:r>
      <w:r>
        <w:rPr>
          <w:spacing w:val="-5"/>
          <w:sz w:val="22"/>
        </w:rPr>
        <w:t xml:space="preserve"> </w:t>
      </w:r>
      <w:r>
        <w:rPr>
          <w:sz w:val="22"/>
        </w:rPr>
        <w:t>schedule</w:t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1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1069975</wp:posOffset>
            </wp:positionH>
            <wp:positionV relativeFrom="paragraph">
              <wp:posOffset>97790</wp:posOffset>
            </wp:positionV>
            <wp:extent cx="5707380" cy="225552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1.jpeg"/>
                    <pic:cNvPicPr>
                      <a:picLocks noChangeAspect="1"/>
                    </pic:cNvPicPr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23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pStyle w:val="7"/>
        <w:numPr>
          <w:ilvl w:val="1"/>
          <w:numId w:val="11"/>
        </w:numPr>
        <w:tabs>
          <w:tab w:val="left" w:pos="830"/>
        </w:tabs>
        <w:spacing w:before="166" w:after="0" w:line="240" w:lineRule="auto"/>
        <w:ind w:left="829" w:right="0" w:hanging="330"/>
        <w:jc w:val="left"/>
      </w:pPr>
      <w:r>
        <w:t>Sprint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Schedule</w:t>
      </w: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1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1016635</wp:posOffset>
            </wp:positionH>
            <wp:positionV relativeFrom="paragraph">
              <wp:posOffset>112395</wp:posOffset>
            </wp:positionV>
            <wp:extent cx="5659755" cy="1583690"/>
            <wp:effectExtent l="0" t="0" r="0" b="0"/>
            <wp:wrapTopAndBottom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.jpeg"/>
                    <pic:cNvPicPr>
                      <a:picLocks noChangeAspect="1"/>
                    </pic:cNvPicPr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1583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rPr>
          <w:i/>
          <w:sz w:val="20"/>
        </w:rPr>
      </w:pPr>
    </w:p>
    <w:p>
      <w:pPr>
        <w:pStyle w:val="10"/>
        <w:spacing w:before="1"/>
        <w:rPr>
          <w:i/>
          <w:sz w:val="20"/>
        </w:rPr>
      </w:pPr>
    </w:p>
    <w:p>
      <w:pPr>
        <w:pStyle w:val="13"/>
        <w:numPr>
          <w:ilvl w:val="1"/>
          <w:numId w:val="11"/>
        </w:numPr>
        <w:tabs>
          <w:tab w:val="left" w:pos="830"/>
        </w:tabs>
        <w:spacing w:before="1" w:after="0" w:line="240" w:lineRule="auto"/>
        <w:ind w:left="829" w:right="0" w:hanging="330"/>
        <w:jc w:val="left"/>
        <w:rPr>
          <w:b/>
          <w:i/>
          <w:sz w:val="22"/>
        </w:rPr>
      </w:pPr>
      <w:r>
        <w:rPr>
          <w:b/>
          <w:i/>
          <w:sz w:val="22"/>
        </w:rPr>
        <w:t>Reports</w:t>
      </w:r>
      <w:r>
        <w:rPr>
          <w:b/>
          <w:i/>
          <w:spacing w:val="-5"/>
          <w:sz w:val="22"/>
        </w:rPr>
        <w:t xml:space="preserve"> </w:t>
      </w:r>
      <w:r>
        <w:rPr>
          <w:b/>
          <w:i/>
          <w:sz w:val="22"/>
        </w:rPr>
        <w:t>from</w:t>
      </w:r>
      <w:r>
        <w:rPr>
          <w:b/>
          <w:i/>
          <w:spacing w:val="-5"/>
          <w:sz w:val="22"/>
        </w:rPr>
        <w:t xml:space="preserve"> </w:t>
      </w:r>
      <w:r>
        <w:rPr>
          <w:b/>
          <w:i/>
          <w:sz w:val="22"/>
        </w:rPr>
        <w:t>JIRA</w:t>
      </w:r>
    </w:p>
    <w:p>
      <w:pPr>
        <w:pStyle w:val="10"/>
        <w:spacing w:before="3"/>
        <w:rPr>
          <w:i/>
          <w:sz w:val="2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985520</wp:posOffset>
            </wp:positionH>
            <wp:positionV relativeFrom="paragraph">
              <wp:posOffset>216535</wp:posOffset>
            </wp:positionV>
            <wp:extent cx="5303520" cy="233362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3.jpeg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826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i/>
          <w:sz w:val="24"/>
        </w:rPr>
      </w:pPr>
    </w:p>
    <w:p>
      <w:pPr>
        <w:pStyle w:val="10"/>
        <w:spacing w:before="11"/>
        <w:rPr>
          <w:i/>
          <w:sz w:val="27"/>
        </w:rPr>
      </w:pPr>
    </w:p>
    <w:p>
      <w:pPr>
        <w:pStyle w:val="5"/>
      </w:pPr>
      <w:r>
        <w:t>Components and technology stack</w:t>
      </w:r>
    </w:p>
    <w:p>
      <w:pPr>
        <w:pStyle w:val="10"/>
        <w:rPr>
          <w:i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965200</wp:posOffset>
            </wp:positionH>
            <wp:positionV relativeFrom="paragraph">
              <wp:posOffset>200025</wp:posOffset>
            </wp:positionV>
            <wp:extent cx="5866765" cy="3823970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4.jpeg"/>
                    <pic:cNvPicPr>
                      <a:picLocks noChangeAspect="1"/>
                    </pic:cNvPicPr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036" cy="3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0"/>
        <w:rPr>
          <w:i/>
          <w:sz w:val="25"/>
        </w:rPr>
      </w:pPr>
    </w:p>
    <w:p>
      <w:pPr>
        <w:pStyle w:val="7"/>
        <w:numPr>
          <w:ilvl w:val="1"/>
          <w:numId w:val="11"/>
        </w:numPr>
        <w:tabs>
          <w:tab w:val="left" w:pos="4018"/>
        </w:tabs>
        <w:spacing w:before="0" w:after="0" w:line="240" w:lineRule="auto"/>
        <w:ind w:left="4017" w:right="0" w:hanging="331"/>
        <w:jc w:val="left"/>
      </w:pPr>
      <w:r>
        <w:t>Components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stack</w:t>
      </w:r>
    </w:p>
    <w:p>
      <w:pPr>
        <w:spacing w:after="0" w:line="240" w:lineRule="auto"/>
        <w:jc w:val="left"/>
        <w:sectPr>
          <w:pgSz w:w="12240" w:h="15840"/>
          <w:pgMar w:top="1500" w:right="320" w:bottom="1200" w:left="940" w:header="0" w:footer="922" w:gutter="0"/>
          <w:cols w:space="720" w:num="1"/>
        </w:sectPr>
      </w:pPr>
    </w:p>
    <w:p>
      <w:pPr>
        <w:pStyle w:val="13"/>
        <w:numPr>
          <w:ilvl w:val="0"/>
          <w:numId w:val="13"/>
        </w:numPr>
        <w:tabs>
          <w:tab w:val="left" w:pos="720"/>
        </w:tabs>
        <w:spacing w:before="80" w:after="0" w:line="465" w:lineRule="auto"/>
        <w:ind w:left="500" w:right="9317" w:firstLine="0"/>
        <w:jc w:val="both"/>
        <w:rPr>
          <w:b/>
          <w:i/>
          <w:sz w:val="22"/>
        </w:rPr>
      </w:pPr>
      <w:r>
        <w:rPr>
          <w:b/>
          <w:i/>
          <w:spacing w:val="-1"/>
          <w:sz w:val="22"/>
        </w:rPr>
        <w:t>TESTING</w:t>
      </w:r>
      <w:r>
        <w:rPr>
          <w:b/>
          <w:i/>
          <w:spacing w:val="-53"/>
          <w:sz w:val="22"/>
        </w:rPr>
        <w:t xml:space="preserve"> </w:t>
      </w:r>
      <w:r>
        <w:rPr>
          <w:b/>
          <w:i/>
          <w:sz w:val="22"/>
        </w:rPr>
        <w:t>Test</w:t>
      </w:r>
      <w:r>
        <w:rPr>
          <w:b/>
          <w:i/>
          <w:spacing w:val="-9"/>
          <w:sz w:val="22"/>
        </w:rPr>
        <w:t xml:space="preserve"> </w:t>
      </w:r>
      <w:r>
        <w:rPr>
          <w:b/>
          <w:i/>
          <w:sz w:val="22"/>
        </w:rPr>
        <w:t>Cases:</w:t>
      </w:r>
    </w:p>
    <w:p>
      <w:pPr>
        <w:spacing w:before="0" w:line="276" w:lineRule="auto"/>
        <w:ind w:left="500" w:right="1121" w:firstLine="909"/>
        <w:jc w:val="both"/>
        <w:rPr>
          <w:i/>
          <w:sz w:val="22"/>
        </w:rPr>
      </w:pPr>
      <w:r>
        <w:rPr>
          <w:i/>
          <w:sz w:val="22"/>
        </w:rPr>
        <w:t>A test case is a series of operations carried out on a system to see if it complies with software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requirements</w:t>
      </w:r>
      <w:r>
        <w:rPr>
          <w:i/>
          <w:spacing w:val="4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operates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properly.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test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case's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objective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ascertain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whether</w:t>
      </w:r>
      <w:r>
        <w:rPr>
          <w:i/>
          <w:spacing w:val="-8"/>
          <w:sz w:val="22"/>
        </w:rPr>
        <w:t xml:space="preserve"> </w:t>
      </w:r>
      <w:r>
        <w:rPr>
          <w:i/>
          <w:sz w:val="22"/>
        </w:rPr>
        <w:t>various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system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features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operate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anticipated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check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system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complies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with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all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applicable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standards,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recommendations, and user requirements. The act of creating a test case can also aid in identifying flaws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mistakes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sy</w:t>
      </w:r>
    </w:p>
    <w:p>
      <w:pPr>
        <w:spacing w:before="200"/>
        <w:ind w:left="500" w:right="0" w:firstLine="0"/>
        <w:jc w:val="left"/>
        <w:rPr>
          <w:i/>
          <w:sz w:val="22"/>
        </w:rPr>
      </w:pPr>
      <w:r>
        <w:rPr>
          <w:i/>
          <w:sz w:val="22"/>
        </w:rPr>
        <w:t>stem.</w:t>
      </w:r>
    </w:p>
    <w:p>
      <w:pPr>
        <w:pStyle w:val="10"/>
        <w:spacing w:before="8"/>
        <w:rPr>
          <w:b w:val="0"/>
          <w:i/>
          <w:sz w:val="20"/>
        </w:rPr>
      </w:pPr>
    </w:p>
    <w:p>
      <w:pPr>
        <w:spacing w:before="0" w:line="276" w:lineRule="auto"/>
        <w:ind w:left="500" w:right="1146" w:firstLine="0"/>
        <w:jc w:val="left"/>
        <w:rPr>
          <w:i/>
          <w:sz w:val="22"/>
        </w:rPr>
      </w:pPr>
      <w:r>
        <w:rPr>
          <w:i/>
          <w:sz w:val="22"/>
        </w:rPr>
        <w:t>A</w:t>
      </w:r>
      <w:r>
        <w:rPr>
          <w:i/>
          <w:spacing w:val="38"/>
          <w:sz w:val="22"/>
        </w:rPr>
        <w:t xml:space="preserve"> </w:t>
      </w:r>
      <w:r>
        <w:rPr>
          <w:i/>
          <w:sz w:val="22"/>
        </w:rPr>
        <w:t>test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case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document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includes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test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steps,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test</w:t>
      </w:r>
      <w:r>
        <w:rPr>
          <w:i/>
          <w:spacing w:val="38"/>
          <w:sz w:val="22"/>
        </w:rPr>
        <w:t xml:space="preserve"> </w:t>
      </w:r>
      <w:r>
        <w:rPr>
          <w:i/>
          <w:sz w:val="22"/>
        </w:rPr>
        <w:t>data,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preconditions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post</w:t>
      </w:r>
      <w:r>
        <w:rPr>
          <w:i/>
          <w:spacing w:val="25"/>
          <w:sz w:val="22"/>
        </w:rPr>
        <w:t xml:space="preserve"> </w:t>
      </w:r>
      <w:r>
        <w:rPr>
          <w:i/>
          <w:sz w:val="22"/>
        </w:rPr>
        <w:t>conditions</w:t>
      </w:r>
      <w:r>
        <w:rPr>
          <w:i/>
          <w:spacing w:val="24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25"/>
          <w:sz w:val="22"/>
        </w:rPr>
        <w:t xml:space="preserve"> </w:t>
      </w:r>
      <w:r>
        <w:rPr>
          <w:i/>
          <w:sz w:val="22"/>
        </w:rPr>
        <w:t>verify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requirements.</w:t>
      </w:r>
    </w:p>
    <w:p>
      <w:pPr>
        <w:pStyle w:val="7"/>
        <w:spacing w:before="200"/>
        <w:ind w:left="500" w:firstLine="0"/>
      </w:pPr>
      <w:r>
        <w:t>Why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important: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 w:line="276" w:lineRule="auto"/>
        <w:ind w:left="500" w:right="1121" w:firstLine="959"/>
        <w:jc w:val="both"/>
        <w:rPr>
          <w:i/>
          <w:sz w:val="22"/>
        </w:rPr>
      </w:pPr>
      <w:r>
        <w:rPr>
          <w:i/>
          <w:sz w:val="22"/>
        </w:rPr>
        <w:t>Writing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test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cases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significant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task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regarded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one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most</w:t>
      </w:r>
      <w:r>
        <w:rPr>
          <w:i/>
          <w:spacing w:val="-5"/>
          <w:sz w:val="22"/>
        </w:rPr>
        <w:t xml:space="preserve"> </w:t>
      </w:r>
      <w:r>
        <w:rPr>
          <w:i/>
          <w:sz w:val="22"/>
        </w:rPr>
        <w:t>crucial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components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software testing. The testing team, the development team, and management all use it. We can use a test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case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starting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point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document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if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application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doesn't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have</w:t>
      </w:r>
      <w:r>
        <w:rPr>
          <w:i/>
          <w:spacing w:val="-2"/>
          <w:sz w:val="22"/>
        </w:rPr>
        <w:t xml:space="preserve"> </w:t>
      </w:r>
      <w:r>
        <w:rPr>
          <w:i/>
          <w:sz w:val="22"/>
        </w:rPr>
        <w:t>any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documentation.</w:t>
      </w:r>
    </w:p>
    <w:p>
      <w:pPr>
        <w:pStyle w:val="13"/>
        <w:numPr>
          <w:ilvl w:val="1"/>
          <w:numId w:val="13"/>
        </w:numPr>
        <w:tabs>
          <w:tab w:val="left" w:pos="1220"/>
        </w:tabs>
        <w:spacing w:before="200" w:after="0" w:line="276" w:lineRule="auto"/>
        <w:ind w:left="1220" w:right="1128" w:hanging="360"/>
        <w:jc w:val="both"/>
        <w:rPr>
          <w:rFonts w:ascii="Arial" w:hAnsi="Arial"/>
          <w:i/>
          <w:sz w:val="22"/>
        </w:rPr>
      </w:pPr>
      <w:r>
        <w:rPr>
          <w:i/>
          <w:color w:val="1B1B1B"/>
          <w:sz w:val="21"/>
        </w:rPr>
        <w:t>In other words, test cases make clear what must be done to test a system. It provides us with the</w:t>
      </w:r>
      <w:r>
        <w:rPr>
          <w:i/>
          <w:color w:val="1B1B1B"/>
          <w:spacing w:val="1"/>
          <w:sz w:val="21"/>
        </w:rPr>
        <w:t xml:space="preserve"> </w:t>
      </w:r>
      <w:r>
        <w:rPr>
          <w:i/>
          <w:color w:val="1B1B1B"/>
          <w:sz w:val="21"/>
        </w:rPr>
        <w:t>actions we take in a system, the values we provide as input data, and the anticipated outcomes when</w:t>
      </w:r>
      <w:r>
        <w:rPr>
          <w:i/>
          <w:color w:val="1B1B1B"/>
          <w:spacing w:val="1"/>
          <w:sz w:val="21"/>
        </w:rPr>
        <w:t xml:space="preserve"> </w:t>
      </w:r>
      <w:r>
        <w:rPr>
          <w:i/>
          <w:color w:val="1B1B1B"/>
          <w:sz w:val="21"/>
        </w:rPr>
        <w:t>we run a certain test case.</w:t>
      </w:r>
    </w:p>
    <w:p>
      <w:pPr>
        <w:pStyle w:val="13"/>
        <w:numPr>
          <w:ilvl w:val="1"/>
          <w:numId w:val="13"/>
        </w:numPr>
        <w:tabs>
          <w:tab w:val="left" w:pos="1220"/>
        </w:tabs>
        <w:spacing w:before="0" w:after="0" w:line="240" w:lineRule="auto"/>
        <w:ind w:left="1220" w:right="0" w:hanging="360"/>
        <w:jc w:val="both"/>
        <w:rPr>
          <w:rFonts w:ascii="Arial" w:hAnsi="Arial"/>
          <w:i/>
          <w:color w:val="1B1B1B"/>
          <w:sz w:val="21"/>
        </w:rPr>
      </w:pPr>
      <w:r>
        <w:rPr>
          <w:i/>
          <w:color w:val="1B1B1B"/>
          <w:sz w:val="21"/>
        </w:rPr>
        <w:t>Test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cases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give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a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precise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picture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of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the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expectations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that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must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be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met.</w:t>
      </w:r>
    </w:p>
    <w:p>
      <w:pPr>
        <w:pStyle w:val="13"/>
        <w:numPr>
          <w:ilvl w:val="1"/>
          <w:numId w:val="13"/>
        </w:numPr>
        <w:tabs>
          <w:tab w:val="left" w:pos="1220"/>
        </w:tabs>
        <w:spacing w:before="36" w:after="0" w:line="240" w:lineRule="auto"/>
        <w:ind w:left="1220" w:right="0" w:hanging="360"/>
        <w:jc w:val="both"/>
        <w:rPr>
          <w:rFonts w:ascii="Arial" w:hAnsi="Arial"/>
          <w:i/>
          <w:color w:val="1B1B1B"/>
          <w:sz w:val="21"/>
        </w:rPr>
      </w:pPr>
      <w:r>
        <w:rPr>
          <w:i/>
          <w:color w:val="1B1B1B"/>
          <w:sz w:val="21"/>
        </w:rPr>
        <w:t>Test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cases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demonstrate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how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you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addressed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and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tested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each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requirement</w:t>
      </w:r>
      <w:r>
        <w:rPr>
          <w:i/>
          <w:color w:val="1B1B1B"/>
          <w:spacing w:val="-3"/>
          <w:sz w:val="21"/>
        </w:rPr>
        <w:t xml:space="preserve"> </w:t>
      </w:r>
      <w:r>
        <w:rPr>
          <w:i/>
          <w:color w:val="1B1B1B"/>
          <w:sz w:val="21"/>
        </w:rPr>
        <w:t>for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the</w:t>
      </w:r>
      <w:r>
        <w:rPr>
          <w:i/>
          <w:color w:val="1B1B1B"/>
          <w:spacing w:val="-4"/>
          <w:sz w:val="21"/>
        </w:rPr>
        <w:t xml:space="preserve"> </w:t>
      </w:r>
      <w:r>
        <w:rPr>
          <w:i/>
          <w:color w:val="1B1B1B"/>
          <w:sz w:val="21"/>
        </w:rPr>
        <w:t>product.</w:t>
      </w:r>
    </w:p>
    <w:p>
      <w:pPr>
        <w:pStyle w:val="13"/>
        <w:numPr>
          <w:ilvl w:val="1"/>
          <w:numId w:val="13"/>
        </w:numPr>
        <w:tabs>
          <w:tab w:val="left" w:pos="1220"/>
        </w:tabs>
        <w:spacing w:before="37" w:after="0" w:line="276" w:lineRule="auto"/>
        <w:ind w:left="1220" w:right="1131" w:hanging="360"/>
        <w:jc w:val="both"/>
        <w:rPr>
          <w:rFonts w:ascii="Arial" w:hAnsi="Arial"/>
          <w:i/>
          <w:color w:val="1B1B1B"/>
          <w:sz w:val="21"/>
        </w:rPr>
      </w:pPr>
      <w:r>
        <w:rPr>
          <w:i/>
          <w:color w:val="1B1B1B"/>
          <w:sz w:val="21"/>
        </w:rPr>
        <w:t>Test cases assist new team members in quickly becoming engaged in the project, learning about your</w:t>
      </w:r>
      <w:r>
        <w:rPr>
          <w:i/>
          <w:color w:val="1B1B1B"/>
          <w:spacing w:val="1"/>
          <w:sz w:val="21"/>
        </w:rPr>
        <w:t xml:space="preserve"> </w:t>
      </w:r>
      <w:r>
        <w:rPr>
          <w:i/>
          <w:color w:val="1B1B1B"/>
          <w:sz w:val="21"/>
        </w:rPr>
        <w:t>product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and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test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management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processes,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and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running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prepared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test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cases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when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necessary.</w:t>
      </w:r>
    </w:p>
    <w:p>
      <w:pPr>
        <w:pStyle w:val="13"/>
        <w:numPr>
          <w:ilvl w:val="1"/>
          <w:numId w:val="13"/>
        </w:numPr>
        <w:tabs>
          <w:tab w:val="left" w:pos="1220"/>
        </w:tabs>
        <w:spacing w:before="0" w:after="0" w:line="276" w:lineRule="auto"/>
        <w:ind w:left="1220" w:right="1119" w:hanging="360"/>
        <w:jc w:val="both"/>
        <w:rPr>
          <w:rFonts w:ascii="Arial" w:hAnsi="Arial"/>
          <w:i/>
          <w:color w:val="1B1B1B"/>
          <w:sz w:val="21"/>
        </w:rPr>
      </w:pPr>
      <w:r>
        <w:rPr>
          <w:i/>
          <w:color w:val="1B1B1B"/>
          <w:sz w:val="21"/>
        </w:rPr>
        <w:t>A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solid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foundation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for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developing</w:t>
      </w:r>
      <w:r>
        <w:rPr>
          <w:i/>
          <w:color w:val="1B1B1B"/>
          <w:spacing w:val="14"/>
          <w:sz w:val="21"/>
        </w:rPr>
        <w:t xml:space="preserve"> </w:t>
      </w:r>
      <w:r>
        <w:rPr>
          <w:i/>
          <w:color w:val="1B1B1B"/>
          <w:sz w:val="21"/>
        </w:rPr>
        <w:t>automated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scripts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and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adding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automated</w:t>
      </w:r>
      <w:r>
        <w:rPr>
          <w:i/>
          <w:color w:val="1B1B1B"/>
          <w:spacing w:val="14"/>
          <w:sz w:val="21"/>
        </w:rPr>
        <w:t xml:space="preserve"> </w:t>
      </w:r>
      <w:r>
        <w:rPr>
          <w:i/>
          <w:color w:val="1B1B1B"/>
          <w:sz w:val="21"/>
        </w:rPr>
        <w:t>testing</w:t>
      </w:r>
      <w:r>
        <w:rPr>
          <w:i/>
          <w:color w:val="1B1B1B"/>
          <w:spacing w:val="13"/>
          <w:sz w:val="21"/>
        </w:rPr>
        <w:t xml:space="preserve"> </w:t>
      </w:r>
      <w:r>
        <w:rPr>
          <w:i/>
          <w:color w:val="1B1B1B"/>
          <w:sz w:val="21"/>
        </w:rPr>
        <w:t>to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the</w:t>
      </w:r>
      <w:r>
        <w:rPr>
          <w:i/>
          <w:color w:val="1B1B1B"/>
          <w:spacing w:val="-2"/>
          <w:sz w:val="21"/>
        </w:rPr>
        <w:t xml:space="preserve"> </w:t>
      </w:r>
      <w:r>
        <w:rPr>
          <w:i/>
          <w:color w:val="1B1B1B"/>
          <w:sz w:val="21"/>
        </w:rPr>
        <w:t>QA</w:t>
      </w:r>
      <w:r>
        <w:rPr>
          <w:i/>
          <w:color w:val="1B1B1B"/>
          <w:spacing w:val="-1"/>
          <w:sz w:val="21"/>
        </w:rPr>
        <w:t xml:space="preserve"> </w:t>
      </w:r>
      <w:r>
        <w:rPr>
          <w:i/>
          <w:color w:val="1B1B1B"/>
          <w:sz w:val="21"/>
        </w:rPr>
        <w:t>process</w:t>
      </w:r>
      <w:r>
        <w:rPr>
          <w:i/>
          <w:color w:val="1B1B1B"/>
          <w:spacing w:val="-50"/>
          <w:sz w:val="21"/>
        </w:rPr>
        <w:t xml:space="preserve"> </w:t>
      </w:r>
      <w:r>
        <w:rPr>
          <w:i/>
          <w:color w:val="1B1B1B"/>
          <w:sz w:val="21"/>
        </w:rPr>
        <w:t>is detailed manual test cases.</w:t>
      </w:r>
    </w:p>
    <w:p>
      <w:pPr>
        <w:pStyle w:val="10"/>
        <w:spacing w:before="4"/>
        <w:rPr>
          <w:b w:val="0"/>
          <w:i/>
          <w:sz w:val="17"/>
        </w:rPr>
      </w:pPr>
    </w:p>
    <w:p>
      <w:pPr>
        <w:pStyle w:val="13"/>
        <w:numPr>
          <w:ilvl w:val="0"/>
          <w:numId w:val="14"/>
        </w:numPr>
        <w:tabs>
          <w:tab w:val="left" w:pos="659"/>
        </w:tabs>
        <w:spacing w:before="0" w:after="0" w:line="240" w:lineRule="auto"/>
        <w:ind w:left="658" w:right="0" w:hanging="159"/>
        <w:jc w:val="left"/>
        <w:rPr>
          <w:b/>
          <w:i/>
          <w:sz w:val="21"/>
        </w:rPr>
      </w:pPr>
      <w:r>
        <w:rPr>
          <w:b/>
          <w:i/>
          <w:color w:val="1B1B1B"/>
          <w:spacing w:val="-1"/>
          <w:sz w:val="21"/>
        </w:rPr>
        <w:t>User</w:t>
      </w:r>
      <w:r>
        <w:rPr>
          <w:b/>
          <w:i/>
          <w:color w:val="1B1B1B"/>
          <w:spacing w:val="-10"/>
          <w:sz w:val="21"/>
        </w:rPr>
        <w:t xml:space="preserve"> </w:t>
      </w:r>
      <w:r>
        <w:rPr>
          <w:b/>
          <w:i/>
          <w:color w:val="1B1B1B"/>
          <w:spacing w:val="-1"/>
          <w:sz w:val="21"/>
        </w:rPr>
        <w:t>Acceptance</w:t>
      </w:r>
      <w:r>
        <w:rPr>
          <w:b/>
          <w:i/>
          <w:color w:val="1B1B1B"/>
          <w:spacing w:val="-2"/>
          <w:sz w:val="21"/>
        </w:rPr>
        <w:t xml:space="preserve"> </w:t>
      </w:r>
      <w:r>
        <w:rPr>
          <w:b/>
          <w:i/>
          <w:color w:val="1B1B1B"/>
          <w:sz w:val="21"/>
        </w:rPr>
        <w:t>Testing</w:t>
      </w:r>
    </w:p>
    <w:p>
      <w:pPr>
        <w:pStyle w:val="10"/>
        <w:spacing w:before="7"/>
        <w:rPr>
          <w:i/>
          <w:sz w:val="20"/>
        </w:rPr>
      </w:pPr>
    </w:p>
    <w:p>
      <w:pPr>
        <w:spacing w:before="0" w:line="276" w:lineRule="auto"/>
        <w:ind w:left="500" w:right="1295" w:firstLine="0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 xml:space="preserve"> </w:t>
      </w:r>
      <w:r>
        <w:rPr>
          <w:sz w:val="22"/>
        </w:rPr>
        <w:t>acceptance</w:t>
      </w:r>
      <w:r>
        <w:rPr>
          <w:spacing w:val="-7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z w:val="22"/>
        </w:rPr>
        <w:t>(UAT),</w:t>
      </w:r>
      <w:r>
        <w:rPr>
          <w:spacing w:val="-7"/>
          <w:sz w:val="22"/>
        </w:rPr>
        <w:t xml:space="preserve"> </w:t>
      </w:r>
      <w:r>
        <w:rPr>
          <w:sz w:val="22"/>
        </w:rPr>
        <w:t>also</w:t>
      </w:r>
      <w:r>
        <w:rPr>
          <w:spacing w:val="-7"/>
          <w:sz w:val="22"/>
        </w:rPr>
        <w:t xml:space="preserve"> </w:t>
      </w:r>
      <w:r>
        <w:rPr>
          <w:sz w:val="22"/>
        </w:rPr>
        <w:t>called</w:t>
      </w:r>
      <w:r>
        <w:rPr>
          <w:spacing w:val="-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z w:val="22"/>
        </w:rPr>
        <w:t>or</w:t>
      </w:r>
      <w:r>
        <w:rPr>
          <w:spacing w:val="-7"/>
          <w:sz w:val="22"/>
        </w:rPr>
        <w:t xml:space="preserve"> </w:t>
      </w:r>
      <w:r>
        <w:rPr>
          <w:sz w:val="22"/>
        </w:rPr>
        <w:t>end-user</w:t>
      </w:r>
      <w:r>
        <w:rPr>
          <w:spacing w:val="-7"/>
          <w:sz w:val="22"/>
        </w:rPr>
        <w:t xml:space="preserve"> </w:t>
      </w:r>
      <w:r>
        <w:rPr>
          <w:sz w:val="22"/>
        </w:rPr>
        <w:t>testing,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phase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software</w:t>
      </w:r>
      <w:r>
        <w:rPr>
          <w:spacing w:val="1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which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software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tested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real</w:t>
      </w:r>
      <w:r>
        <w:rPr>
          <w:spacing w:val="-3"/>
          <w:sz w:val="22"/>
        </w:rPr>
        <w:t xml:space="preserve"> </w:t>
      </w:r>
      <w:r>
        <w:rPr>
          <w:sz w:val="22"/>
        </w:rPr>
        <w:t>world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its</w:t>
      </w:r>
      <w:r>
        <w:rPr>
          <w:spacing w:val="-3"/>
          <w:sz w:val="22"/>
        </w:rPr>
        <w:t xml:space="preserve"> </w:t>
      </w:r>
      <w:r>
        <w:rPr>
          <w:sz w:val="22"/>
        </w:rPr>
        <w:t>intended</w:t>
      </w:r>
      <w:r>
        <w:rPr>
          <w:spacing w:val="-2"/>
          <w:sz w:val="22"/>
        </w:rPr>
        <w:t xml:space="preserve"> </w:t>
      </w:r>
      <w:r>
        <w:rPr>
          <w:sz w:val="22"/>
        </w:rPr>
        <w:t>audience.</w:t>
      </w:r>
    </w:p>
    <w:p>
      <w:pPr>
        <w:spacing w:before="200" w:line="276" w:lineRule="auto"/>
        <w:ind w:left="500" w:right="1257" w:firstLine="0"/>
        <w:jc w:val="left"/>
        <w:rPr>
          <w:sz w:val="22"/>
        </w:rPr>
      </w:pPr>
      <w:r>
        <w:rPr>
          <w:spacing w:val="-2"/>
          <w:sz w:val="22"/>
        </w:rPr>
        <w:t xml:space="preserve">User Acceptance Testing (UAT) </w:t>
      </w:r>
      <w:r>
        <w:rPr>
          <w:spacing w:val="-1"/>
          <w:sz w:val="22"/>
        </w:rPr>
        <w:t>is a type of testing performed by the end user or the client to</w:t>
      </w:r>
      <w:r>
        <w:rPr>
          <w:sz w:val="22"/>
        </w:rPr>
        <w:t xml:space="preserve"> verify/accept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software</w:t>
      </w:r>
      <w:r>
        <w:rPr>
          <w:spacing w:val="-7"/>
          <w:sz w:val="22"/>
        </w:rPr>
        <w:t xml:space="preserve"> </w:t>
      </w:r>
      <w:r>
        <w:rPr>
          <w:sz w:val="22"/>
        </w:rPr>
        <w:t>system</w:t>
      </w:r>
      <w:r>
        <w:rPr>
          <w:spacing w:val="-6"/>
          <w:sz w:val="22"/>
        </w:rPr>
        <w:t xml:space="preserve"> </w:t>
      </w:r>
      <w:r>
        <w:rPr>
          <w:sz w:val="22"/>
        </w:rPr>
        <w:t>before</w:t>
      </w:r>
      <w:r>
        <w:rPr>
          <w:spacing w:val="-7"/>
          <w:sz w:val="22"/>
        </w:rPr>
        <w:t xml:space="preserve"> </w:t>
      </w:r>
      <w:r>
        <w:rPr>
          <w:sz w:val="22"/>
        </w:rPr>
        <w:t>moving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software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production</w:t>
      </w:r>
      <w:r>
        <w:rPr>
          <w:spacing w:val="-6"/>
          <w:sz w:val="22"/>
        </w:rPr>
        <w:t xml:space="preserve"> </w:t>
      </w:r>
      <w:r>
        <w:rPr>
          <w:sz w:val="22"/>
        </w:rPr>
        <w:t>environment.</w:t>
      </w:r>
      <w:r>
        <w:rPr>
          <w:spacing w:val="1"/>
          <w:sz w:val="22"/>
        </w:rPr>
        <w:t xml:space="preserve"> </w:t>
      </w:r>
      <w:r>
        <w:rPr>
          <w:sz w:val="22"/>
        </w:rPr>
        <w:t>UAT</w:t>
      </w:r>
      <w:r>
        <w:rPr>
          <w:spacing w:val="-8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done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final</w:t>
      </w:r>
      <w:r>
        <w:rPr>
          <w:spacing w:val="-4"/>
          <w:sz w:val="22"/>
        </w:rPr>
        <w:t xml:space="preserve"> </w:t>
      </w:r>
      <w:r>
        <w:rPr>
          <w:sz w:val="22"/>
        </w:rPr>
        <w:t>phase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testing</w:t>
      </w:r>
      <w:r>
        <w:rPr>
          <w:spacing w:val="-3"/>
          <w:sz w:val="22"/>
        </w:rPr>
        <w:t xml:space="preserve"> </w:t>
      </w:r>
      <w:r>
        <w:rPr>
          <w:sz w:val="22"/>
        </w:rPr>
        <w:t>after</w:t>
      </w:r>
      <w:r>
        <w:rPr>
          <w:spacing w:val="-4"/>
          <w:sz w:val="22"/>
        </w:rPr>
        <w:t xml:space="preserve"> </w:t>
      </w:r>
      <w:r>
        <w:rPr>
          <w:sz w:val="22"/>
        </w:rPr>
        <w:t>functional,</w:t>
      </w:r>
      <w:r>
        <w:rPr>
          <w:spacing w:val="-4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3"/>
          <w:sz w:val="22"/>
        </w:rPr>
        <w:t xml:space="preserve"> </w:t>
      </w:r>
      <w:r>
        <w:rPr>
          <w:sz w:val="22"/>
        </w:rPr>
        <w:t>testing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done.</w:t>
      </w:r>
    </w:p>
    <w:p>
      <w:pPr>
        <w:spacing w:after="0" w:line="276" w:lineRule="auto"/>
        <w:jc w:val="left"/>
        <w:rPr>
          <w:sz w:val="22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ind w:left="75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37530" cy="4471670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5.jpeg"/>
                    <pic:cNvPicPr>
                      <a:picLocks noChangeAspect="1"/>
                    </pic:cNvPicPr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641" cy="44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before="9"/>
        <w:rPr>
          <w:b w:val="0"/>
          <w:sz w:val="15"/>
        </w:rPr>
      </w:pPr>
    </w:p>
    <w:p>
      <w:pPr>
        <w:spacing w:before="91"/>
        <w:ind w:left="481" w:right="1102" w:firstLine="0"/>
        <w:jc w:val="center"/>
        <w:rPr>
          <w:sz w:val="22"/>
        </w:rPr>
      </w:pPr>
      <w:r>
        <w:rPr>
          <w:sz w:val="22"/>
        </w:rPr>
        <w:t>Fig</w:t>
      </w:r>
      <w:r>
        <w:rPr>
          <w:spacing w:val="-10"/>
          <w:sz w:val="22"/>
        </w:rPr>
        <w:t xml:space="preserve"> </w:t>
      </w:r>
      <w:r>
        <w:rPr>
          <w:sz w:val="22"/>
        </w:rPr>
        <w:t>7.1)</w:t>
      </w:r>
      <w:r>
        <w:rPr>
          <w:spacing w:val="-13"/>
          <w:sz w:val="22"/>
        </w:rPr>
        <w:t xml:space="preserve"> </w:t>
      </w:r>
      <w:r>
        <w:rPr>
          <w:sz w:val="22"/>
        </w:rPr>
        <w:t>Testing</w:t>
      </w:r>
      <w:r>
        <w:rPr>
          <w:spacing w:val="-10"/>
          <w:sz w:val="22"/>
        </w:rPr>
        <w:t xml:space="preserve"> </w:t>
      </w:r>
      <w:r>
        <w:rPr>
          <w:sz w:val="22"/>
        </w:rPr>
        <w:t>architecture</w:t>
      </w:r>
    </w:p>
    <w:p>
      <w:pPr>
        <w:pStyle w:val="10"/>
        <w:rPr>
          <w:b w:val="0"/>
          <w:sz w:val="24"/>
        </w:rPr>
      </w:pPr>
    </w:p>
    <w:p>
      <w:pPr>
        <w:pStyle w:val="10"/>
        <w:rPr>
          <w:b w:val="0"/>
          <w:sz w:val="24"/>
        </w:rPr>
      </w:pPr>
    </w:p>
    <w:p>
      <w:pPr>
        <w:spacing w:before="177" w:line="276" w:lineRule="auto"/>
        <w:ind w:left="500" w:right="1146" w:firstLine="0"/>
        <w:jc w:val="left"/>
        <w:rPr>
          <w:sz w:val="22"/>
        </w:rPr>
      </w:pPr>
      <w:r>
        <w:rPr>
          <w:sz w:val="22"/>
        </w:rPr>
        <w:t>UAT</w:t>
      </w:r>
      <w:r>
        <w:rPr>
          <w:spacing w:val="-10"/>
          <w:sz w:val="22"/>
        </w:rPr>
        <w:t xml:space="preserve"> </w:t>
      </w:r>
      <w:r>
        <w:rPr>
          <w:sz w:val="22"/>
        </w:rPr>
        <w:t>testing</w:t>
      </w:r>
      <w:r>
        <w:rPr>
          <w:spacing w:val="-7"/>
          <w:sz w:val="22"/>
        </w:rPr>
        <w:t xml:space="preserve"> </w:t>
      </w:r>
      <w:r>
        <w:rPr>
          <w:sz w:val="22"/>
        </w:rPr>
        <w:t>meaning</w:t>
      </w:r>
      <w:r>
        <w:rPr>
          <w:spacing w:val="-6"/>
          <w:sz w:val="22"/>
        </w:rPr>
        <w:t xml:space="preserve"> </w:t>
      </w:r>
      <w:r>
        <w:rPr>
          <w:sz w:val="22"/>
        </w:rPr>
        <w:t>can</w:t>
      </w:r>
      <w:r>
        <w:rPr>
          <w:spacing w:val="-6"/>
          <w:sz w:val="22"/>
        </w:rPr>
        <w:t xml:space="preserve"> </w:t>
      </w:r>
      <w:r>
        <w:rPr>
          <w:sz w:val="22"/>
        </w:rPr>
        <w:t>also</w:t>
      </w:r>
      <w:r>
        <w:rPr>
          <w:spacing w:val="-7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z w:val="22"/>
        </w:rPr>
        <w:t>defined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user</w:t>
      </w:r>
      <w:r>
        <w:rPr>
          <w:spacing w:val="-6"/>
          <w:sz w:val="22"/>
        </w:rPr>
        <w:t xml:space="preserve"> </w:t>
      </w:r>
      <w:r>
        <w:rPr>
          <w:sz w:val="22"/>
        </w:rPr>
        <w:t>methodology</w:t>
      </w:r>
      <w:r>
        <w:rPr>
          <w:spacing w:val="-7"/>
          <w:sz w:val="22"/>
        </w:rPr>
        <w:t xml:space="preserve"> </w:t>
      </w:r>
      <w:r>
        <w:rPr>
          <w:sz w:val="22"/>
        </w:rPr>
        <w:t>where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developed</w:t>
      </w:r>
      <w:r>
        <w:rPr>
          <w:spacing w:val="-6"/>
          <w:sz w:val="22"/>
        </w:rPr>
        <w:t xml:space="preserve"> </w:t>
      </w:r>
      <w:r>
        <w:rPr>
          <w:sz w:val="22"/>
        </w:rPr>
        <w:t>software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tested</w:t>
      </w:r>
      <w:r>
        <w:rPr>
          <w:spacing w:val="1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business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validate</w:t>
      </w:r>
      <w:r>
        <w:rPr>
          <w:spacing w:val="-3"/>
          <w:sz w:val="22"/>
        </w:rPr>
        <w:t xml:space="preserve"> </w:t>
      </w:r>
      <w:r>
        <w:rPr>
          <w:sz w:val="22"/>
        </w:rPr>
        <w:t>if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software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working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per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specifications</w:t>
      </w:r>
      <w:r>
        <w:rPr>
          <w:spacing w:val="-3"/>
          <w:sz w:val="22"/>
        </w:rPr>
        <w:t xml:space="preserve"> </w:t>
      </w:r>
      <w:r>
        <w:rPr>
          <w:sz w:val="22"/>
        </w:rPr>
        <w:t>defined.</w:t>
      </w:r>
    </w:p>
    <w:p>
      <w:pPr>
        <w:spacing w:before="200" w:line="276" w:lineRule="auto"/>
        <w:ind w:left="500" w:right="1146" w:firstLine="54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 xml:space="preserve"> </w:t>
      </w:r>
      <w:r>
        <w:rPr>
          <w:sz w:val="22"/>
        </w:rPr>
        <w:t>type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testing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also</w:t>
      </w:r>
      <w:r>
        <w:rPr>
          <w:spacing w:val="-5"/>
          <w:sz w:val="22"/>
        </w:rPr>
        <w:t xml:space="preserve"> </w:t>
      </w:r>
      <w:r>
        <w:rPr>
          <w:sz w:val="22"/>
        </w:rPr>
        <w:t>known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beta</w:t>
      </w:r>
      <w:r>
        <w:rPr>
          <w:spacing w:val="-5"/>
          <w:sz w:val="22"/>
        </w:rPr>
        <w:t xml:space="preserve"> </w:t>
      </w:r>
      <w:r>
        <w:rPr>
          <w:sz w:val="22"/>
        </w:rPr>
        <w:t>testing,</w:t>
      </w:r>
      <w:r>
        <w:rPr>
          <w:spacing w:val="-6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testing,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5"/>
          <w:sz w:val="22"/>
        </w:rPr>
        <w:t xml:space="preserve"> </w:t>
      </w:r>
      <w:r>
        <w:rPr>
          <w:sz w:val="22"/>
        </w:rPr>
        <w:t>more</w:t>
      </w:r>
      <w:r>
        <w:rPr>
          <w:spacing w:val="-5"/>
          <w:sz w:val="22"/>
        </w:rPr>
        <w:t xml:space="preserve"> </w:t>
      </w:r>
      <w:r>
        <w:rPr>
          <w:sz w:val="22"/>
        </w:rPr>
        <w:t>commonly</w:t>
      </w:r>
      <w:r>
        <w:rPr>
          <w:spacing w:val="-6"/>
          <w:sz w:val="22"/>
        </w:rPr>
        <w:t xml:space="preserve"> </w:t>
      </w:r>
      <w:r>
        <w:rPr>
          <w:sz w:val="22"/>
        </w:rPr>
        <w:t>end-user</w:t>
      </w:r>
      <w:r>
        <w:rPr>
          <w:spacing w:val="-5"/>
          <w:sz w:val="22"/>
        </w:rPr>
        <w:t xml:space="preserve"> </w:t>
      </w:r>
      <w:r>
        <w:rPr>
          <w:sz w:val="22"/>
        </w:rPr>
        <w:t>testing.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main</w:t>
      </w:r>
      <w:r>
        <w:rPr>
          <w:spacing w:val="-2"/>
          <w:sz w:val="22"/>
        </w:rPr>
        <w:t xml:space="preserve"> </w:t>
      </w:r>
      <w:r>
        <w:rPr>
          <w:sz w:val="22"/>
        </w:rPr>
        <w:t>Purpose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UAT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validate</w:t>
      </w:r>
      <w:r>
        <w:rPr>
          <w:spacing w:val="-2"/>
          <w:sz w:val="22"/>
        </w:rPr>
        <w:t xml:space="preserve"> </w:t>
      </w:r>
      <w:r>
        <w:rPr>
          <w:sz w:val="22"/>
        </w:rPr>
        <w:t>end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end</w:t>
      </w:r>
      <w:r>
        <w:rPr>
          <w:spacing w:val="-2"/>
          <w:sz w:val="22"/>
        </w:rPr>
        <w:t xml:space="preserve"> </w:t>
      </w:r>
      <w:r>
        <w:rPr>
          <w:sz w:val="22"/>
        </w:rPr>
        <w:t>business</w:t>
      </w:r>
      <w:r>
        <w:rPr>
          <w:spacing w:val="-2"/>
          <w:sz w:val="22"/>
        </w:rPr>
        <w:t xml:space="preserve"> </w:t>
      </w:r>
      <w:r>
        <w:rPr>
          <w:sz w:val="22"/>
        </w:rPr>
        <w:t>flow.</w:t>
      </w:r>
    </w:p>
    <w:p>
      <w:pPr>
        <w:spacing w:before="200" w:line="276" w:lineRule="auto"/>
        <w:ind w:left="500" w:right="1295" w:firstLine="54"/>
        <w:jc w:val="left"/>
        <w:rPr>
          <w:sz w:val="22"/>
        </w:rPr>
      </w:pPr>
      <w:r>
        <w:rPr>
          <w:spacing w:val="-1"/>
          <w:sz w:val="22"/>
        </w:rPr>
        <w:t>It does not focus on cosmetic errors, spelling mistakes or system testing. User Acceptance Testing is</w:t>
      </w:r>
      <w:r>
        <w:rPr>
          <w:sz w:val="22"/>
        </w:rPr>
        <w:t xml:space="preserve"> carried</w:t>
      </w:r>
      <w:r>
        <w:rPr>
          <w:spacing w:val="-3"/>
          <w:sz w:val="22"/>
        </w:rPr>
        <w:t xml:space="preserve"> </w:t>
      </w:r>
      <w:r>
        <w:rPr>
          <w:sz w:val="22"/>
        </w:rPr>
        <w:t>out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separate</w:t>
      </w:r>
      <w:r>
        <w:rPr>
          <w:spacing w:val="-2"/>
          <w:sz w:val="22"/>
        </w:rPr>
        <w:t xml:space="preserve"> </w:t>
      </w:r>
      <w:r>
        <w:rPr>
          <w:sz w:val="22"/>
        </w:rPr>
        <w:t>testing</w:t>
      </w:r>
      <w:r>
        <w:rPr>
          <w:spacing w:val="-2"/>
          <w:sz w:val="22"/>
        </w:rPr>
        <w:t xml:space="preserve"> </w:t>
      </w:r>
      <w:r>
        <w:rPr>
          <w:sz w:val="22"/>
        </w:rPr>
        <w:t>environment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production-like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setup.</w:t>
      </w:r>
    </w:p>
    <w:p>
      <w:pPr>
        <w:spacing w:before="200"/>
        <w:ind w:left="554" w:right="0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kind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black</w:t>
      </w:r>
      <w:r>
        <w:rPr>
          <w:spacing w:val="-4"/>
          <w:sz w:val="22"/>
        </w:rPr>
        <w:t xml:space="preserve"> </w:t>
      </w:r>
      <w:r>
        <w:rPr>
          <w:sz w:val="22"/>
        </w:rPr>
        <w:t>box</w:t>
      </w:r>
      <w:r>
        <w:rPr>
          <w:spacing w:val="-3"/>
          <w:sz w:val="22"/>
        </w:rPr>
        <w:t xml:space="preserve"> </w:t>
      </w:r>
      <w:r>
        <w:rPr>
          <w:sz w:val="22"/>
        </w:rPr>
        <w:t>testing</w:t>
      </w:r>
      <w:r>
        <w:rPr>
          <w:spacing w:val="-4"/>
          <w:sz w:val="22"/>
        </w:rPr>
        <w:t xml:space="preserve"> </w:t>
      </w:r>
      <w:r>
        <w:rPr>
          <w:sz w:val="22"/>
        </w:rPr>
        <w:t>where</w:t>
      </w:r>
      <w:r>
        <w:rPr>
          <w:spacing w:val="-4"/>
          <w:sz w:val="22"/>
        </w:rPr>
        <w:t xml:space="preserve"> </w:t>
      </w:r>
      <w:r>
        <w:rPr>
          <w:sz w:val="22"/>
        </w:rPr>
        <w:t>two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more</w:t>
      </w:r>
      <w:r>
        <w:rPr>
          <w:spacing w:val="-4"/>
          <w:sz w:val="22"/>
        </w:rPr>
        <w:t xml:space="preserve"> </w:t>
      </w:r>
      <w:r>
        <w:rPr>
          <w:sz w:val="22"/>
        </w:rPr>
        <w:t>end-</w:t>
      </w:r>
      <w:r>
        <w:rPr>
          <w:spacing w:val="-4"/>
          <w:sz w:val="22"/>
        </w:rPr>
        <w:t xml:space="preserve"> </w:t>
      </w:r>
      <w:r>
        <w:rPr>
          <w:sz w:val="22"/>
        </w:rPr>
        <w:t>users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involved.</w:t>
      </w:r>
    </w:p>
    <w:p>
      <w:pPr>
        <w:pStyle w:val="10"/>
        <w:spacing w:before="7"/>
        <w:rPr>
          <w:b w:val="0"/>
          <w:sz w:val="20"/>
        </w:rPr>
      </w:pPr>
    </w:p>
    <w:p>
      <w:pPr>
        <w:pStyle w:val="2"/>
        <w:numPr>
          <w:ilvl w:val="1"/>
          <w:numId w:val="14"/>
        </w:numPr>
        <w:tabs>
          <w:tab w:val="left" w:pos="1061"/>
        </w:tabs>
        <w:spacing w:before="1" w:after="0" w:line="240" w:lineRule="auto"/>
        <w:ind w:left="1060" w:right="0" w:hanging="212"/>
        <w:jc w:val="left"/>
      </w:pPr>
      <w:r>
        <w:rPr>
          <w:color w:val="943733"/>
        </w:rPr>
        <w:t>Purpose</w:t>
      </w:r>
      <w:r>
        <w:rPr>
          <w:color w:val="943733"/>
          <w:spacing w:val="-6"/>
        </w:rPr>
        <w:t xml:space="preserve"> </w:t>
      </w:r>
      <w:r>
        <w:rPr>
          <w:color w:val="943733"/>
        </w:rPr>
        <w:t>of</w:t>
      </w:r>
      <w:r>
        <w:rPr>
          <w:color w:val="943733"/>
          <w:spacing w:val="-5"/>
        </w:rPr>
        <w:t xml:space="preserve"> </w:t>
      </w:r>
      <w:r>
        <w:rPr>
          <w:color w:val="943733"/>
        </w:rPr>
        <w:t>Document</w:t>
      </w:r>
    </w:p>
    <w:p>
      <w:pPr>
        <w:spacing w:before="170" w:line="285" w:lineRule="auto"/>
        <w:ind w:left="1565" w:right="1416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25"/>
          <w:sz w:val="22"/>
        </w:rPr>
        <w:t xml:space="preserve"> </w:t>
      </w:r>
      <w:r>
        <w:rPr>
          <w:sz w:val="22"/>
        </w:rPr>
        <w:t>purpose</w:t>
      </w:r>
      <w:r>
        <w:rPr>
          <w:spacing w:val="25"/>
          <w:sz w:val="22"/>
        </w:rPr>
        <w:t xml:space="preserve"> </w:t>
      </w:r>
      <w:r>
        <w:rPr>
          <w:sz w:val="22"/>
        </w:rPr>
        <w:t>of</w:t>
      </w:r>
      <w:r>
        <w:rPr>
          <w:spacing w:val="25"/>
          <w:sz w:val="22"/>
        </w:rPr>
        <w:t xml:space="preserve"> </w:t>
      </w:r>
      <w:r>
        <w:rPr>
          <w:sz w:val="22"/>
        </w:rPr>
        <w:t>this</w:t>
      </w:r>
      <w:r>
        <w:rPr>
          <w:spacing w:val="25"/>
          <w:sz w:val="22"/>
        </w:rPr>
        <w:t xml:space="preserve"> </w:t>
      </w:r>
      <w:r>
        <w:rPr>
          <w:sz w:val="22"/>
        </w:rPr>
        <w:t>document</w:t>
      </w:r>
      <w:r>
        <w:rPr>
          <w:spacing w:val="25"/>
          <w:sz w:val="22"/>
        </w:rPr>
        <w:t xml:space="preserve"> </w:t>
      </w:r>
      <w:r>
        <w:rPr>
          <w:sz w:val="22"/>
        </w:rPr>
        <w:t>is</w:t>
      </w:r>
      <w:r>
        <w:rPr>
          <w:spacing w:val="25"/>
          <w:sz w:val="22"/>
        </w:rPr>
        <w:t xml:space="preserve"> </w:t>
      </w:r>
      <w:r>
        <w:rPr>
          <w:sz w:val="22"/>
        </w:rPr>
        <w:t>to</w:t>
      </w:r>
      <w:r>
        <w:rPr>
          <w:spacing w:val="11"/>
          <w:sz w:val="22"/>
        </w:rPr>
        <w:t xml:space="preserve"> </w:t>
      </w:r>
      <w:r>
        <w:rPr>
          <w:sz w:val="22"/>
        </w:rPr>
        <w:t>briefly</w:t>
      </w:r>
      <w:r>
        <w:rPr>
          <w:spacing w:val="10"/>
          <w:sz w:val="22"/>
        </w:rPr>
        <w:t xml:space="preserve"> </w:t>
      </w:r>
      <w:r>
        <w:rPr>
          <w:sz w:val="22"/>
        </w:rPr>
        <w:t>explain</w:t>
      </w:r>
      <w:r>
        <w:rPr>
          <w:spacing w:val="11"/>
          <w:sz w:val="22"/>
        </w:rPr>
        <w:t xml:space="preserve"> </w:t>
      </w:r>
      <w:r>
        <w:rPr>
          <w:sz w:val="22"/>
        </w:rPr>
        <w:t>the</w:t>
      </w:r>
      <w:r>
        <w:rPr>
          <w:spacing w:val="11"/>
          <w:sz w:val="22"/>
        </w:rPr>
        <w:t xml:space="preserve"> </w:t>
      </w:r>
      <w:r>
        <w:rPr>
          <w:sz w:val="22"/>
        </w:rPr>
        <w:t>test</w:t>
      </w:r>
      <w:r>
        <w:rPr>
          <w:spacing w:val="11"/>
          <w:sz w:val="22"/>
        </w:rPr>
        <w:t xml:space="preserve"> </w:t>
      </w:r>
      <w:r>
        <w:rPr>
          <w:sz w:val="22"/>
        </w:rPr>
        <w:t>coverage</w:t>
      </w:r>
      <w:r>
        <w:rPr>
          <w:spacing w:val="10"/>
          <w:sz w:val="22"/>
        </w:rPr>
        <w:t xml:space="preserve"> </w:t>
      </w:r>
      <w:r>
        <w:rPr>
          <w:sz w:val="22"/>
        </w:rPr>
        <w:t>and</w:t>
      </w:r>
      <w:r>
        <w:rPr>
          <w:spacing w:val="11"/>
          <w:sz w:val="22"/>
        </w:rPr>
        <w:t xml:space="preserve"> </w:t>
      </w:r>
      <w:r>
        <w:rPr>
          <w:sz w:val="22"/>
        </w:rPr>
        <w:t>open</w:t>
      </w:r>
      <w:r>
        <w:rPr>
          <w:spacing w:val="11"/>
          <w:sz w:val="22"/>
        </w:rPr>
        <w:t xml:space="preserve"> </w:t>
      </w:r>
      <w:r>
        <w:rPr>
          <w:sz w:val="22"/>
        </w:rPr>
        <w:t>issues</w:t>
      </w:r>
      <w:r>
        <w:rPr>
          <w:spacing w:val="11"/>
          <w:sz w:val="22"/>
        </w:rPr>
        <w:t xml:space="preserve"> </w:t>
      </w:r>
      <w:r>
        <w:rPr>
          <w:sz w:val="22"/>
        </w:rPr>
        <w:t>of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[ProductName]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project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at</w:t>
      </w:r>
      <w:r>
        <w:rPr>
          <w:spacing w:val="-1"/>
          <w:sz w:val="22"/>
        </w:rPr>
        <w:t xml:space="preserve"> the time of the release to User</w:t>
      </w:r>
      <w:r>
        <w:rPr>
          <w:spacing w:val="-13"/>
          <w:sz w:val="22"/>
        </w:rPr>
        <w:t xml:space="preserve"> </w:t>
      </w:r>
      <w:r>
        <w:rPr>
          <w:spacing w:val="-1"/>
          <w:sz w:val="22"/>
        </w:rPr>
        <w:t>Acceptance</w:t>
      </w:r>
      <w:r>
        <w:rPr>
          <w:spacing w:val="-5"/>
          <w:sz w:val="22"/>
        </w:rPr>
        <w:t xml:space="preserve"> </w:t>
      </w:r>
      <w:r>
        <w:rPr>
          <w:spacing w:val="-1"/>
          <w:sz w:val="22"/>
        </w:rPr>
        <w:t>Testing (UAT).</w:t>
      </w:r>
    </w:p>
    <w:p>
      <w:pPr>
        <w:spacing w:after="0" w:line="285" w:lineRule="auto"/>
        <w:jc w:val="left"/>
        <w:rPr>
          <w:sz w:val="22"/>
        </w:rPr>
        <w:sectPr>
          <w:pgSz w:w="12240" w:h="15840"/>
          <w:pgMar w:top="1460" w:right="320" w:bottom="1200" w:left="940" w:header="0" w:footer="922" w:gutter="0"/>
          <w:cols w:space="720" w:num="1"/>
        </w:sectPr>
      </w:pPr>
    </w:p>
    <w:p>
      <w:pPr>
        <w:pStyle w:val="10"/>
        <w:spacing w:before="6"/>
        <w:rPr>
          <w:b w:val="0"/>
          <w:sz w:val="5"/>
        </w:rPr>
      </w:pPr>
    </w:p>
    <w:p>
      <w:pPr>
        <w:pStyle w:val="10"/>
        <w:ind w:left="64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42940" cy="2713990"/>
            <wp:effectExtent l="0" t="0" r="0" b="0"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6.png"/>
                    <pic:cNvPicPr>
                      <a:picLocks noChangeAspect="1"/>
                    </pic:cNvPicPr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27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spacing w:before="6"/>
        <w:rPr>
          <w:b w:val="0"/>
          <w:sz w:val="1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160020</wp:posOffset>
            </wp:positionV>
            <wp:extent cx="5780405" cy="2493645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7.jpeg"/>
                    <pic:cNvPicPr>
                      <a:picLocks noChangeAspect="1"/>
                    </pic:cNvPicPr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479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2240" w:h="15840"/>
          <w:pgMar w:top="1500" w:right="320" w:bottom="1120" w:left="940" w:header="0" w:footer="922" w:gutter="0"/>
          <w:cols w:space="720" w:num="1"/>
        </w:sectPr>
      </w:pPr>
    </w:p>
    <w:p>
      <w:pPr>
        <w:pStyle w:val="13"/>
        <w:numPr>
          <w:ilvl w:val="0"/>
          <w:numId w:val="15"/>
        </w:numPr>
        <w:tabs>
          <w:tab w:val="left" w:pos="720"/>
        </w:tabs>
        <w:spacing w:before="80" w:after="0" w:line="240" w:lineRule="auto"/>
        <w:ind w:left="719" w:right="0" w:hanging="220"/>
        <w:jc w:val="left"/>
        <w:rPr>
          <w:b/>
          <w:sz w:val="22"/>
        </w:rPr>
      </w:pPr>
      <w:r>
        <w:rPr>
          <w:b/>
          <w:sz w:val="22"/>
        </w:rPr>
        <w:t>CODING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SOLUTIONING</w:t>
      </w:r>
    </w:p>
    <w:p>
      <w:pPr>
        <w:pStyle w:val="10"/>
        <w:spacing w:before="7"/>
        <w:rPr>
          <w:sz w:val="20"/>
        </w:rPr>
      </w:pPr>
    </w:p>
    <w:p>
      <w:pPr>
        <w:pStyle w:val="13"/>
        <w:numPr>
          <w:ilvl w:val="1"/>
          <w:numId w:val="15"/>
        </w:numPr>
        <w:tabs>
          <w:tab w:val="left" w:pos="830"/>
        </w:tabs>
        <w:spacing w:before="1" w:after="0" w:line="240" w:lineRule="auto"/>
        <w:ind w:left="829" w:right="0" w:hanging="330"/>
        <w:jc w:val="left"/>
        <w:rPr>
          <w:b/>
          <w:i/>
          <w:sz w:val="22"/>
        </w:rPr>
      </w:pPr>
      <w:r>
        <w:rPr>
          <w:b/>
          <w:i/>
          <w:sz w:val="22"/>
        </w:rPr>
        <w:t>Feature</w:t>
      </w:r>
      <w:r>
        <w:rPr>
          <w:b/>
          <w:i/>
          <w:spacing w:val="-4"/>
          <w:sz w:val="22"/>
        </w:rPr>
        <w:t xml:space="preserve"> </w:t>
      </w:r>
      <w:r>
        <w:rPr>
          <w:b/>
          <w:i/>
          <w:sz w:val="22"/>
        </w:rPr>
        <w:t>1</w:t>
      </w:r>
      <w:r>
        <w:rPr>
          <w:b/>
          <w:i/>
          <w:spacing w:val="-4"/>
          <w:sz w:val="22"/>
        </w:rPr>
        <w:t xml:space="preserve"> </w:t>
      </w:r>
      <w:r>
        <w:rPr>
          <w:b/>
          <w:i/>
          <w:sz w:val="22"/>
        </w:rPr>
        <w:t>-</w:t>
      </w:r>
      <w:r>
        <w:rPr>
          <w:b/>
          <w:i/>
          <w:spacing w:val="-4"/>
          <w:sz w:val="22"/>
        </w:rPr>
        <w:t xml:space="preserve"> </w:t>
      </w:r>
      <w:r>
        <w:rPr>
          <w:b/>
          <w:i/>
          <w:sz w:val="22"/>
        </w:rPr>
        <w:t>Backend</w:t>
      </w:r>
    </w:p>
    <w:p>
      <w:pPr>
        <w:pStyle w:val="10"/>
        <w:rPr>
          <w:i/>
          <w:sz w:val="24"/>
        </w:rPr>
      </w:pPr>
    </w:p>
    <w:p>
      <w:pPr>
        <w:pStyle w:val="10"/>
        <w:rPr>
          <w:i/>
          <w:sz w:val="24"/>
        </w:rPr>
      </w:pPr>
    </w:p>
    <w:p>
      <w:pPr>
        <w:pStyle w:val="6"/>
        <w:numPr>
          <w:ilvl w:val="0"/>
          <w:numId w:val="16"/>
        </w:numPr>
        <w:tabs>
          <w:tab w:val="left" w:pos="690"/>
        </w:tabs>
        <w:spacing w:before="177" w:after="0" w:line="240" w:lineRule="auto"/>
        <w:ind w:left="689" w:right="0" w:hanging="190"/>
        <w:jc w:val="left"/>
      </w:pPr>
      <w:r>
        <w:t>app.py</w:t>
      </w:r>
    </w:p>
    <w:p>
      <w:pPr>
        <w:pStyle w:val="10"/>
        <w:spacing w:before="3"/>
        <w:rPr>
          <w:sz w:val="18"/>
        </w:rPr>
      </w:pPr>
      <w:r>
        <w:pict>
          <v:shape id="_x0000_s1026" o:spid="_x0000_s1026" o:spt="202" type="#_x0000_t202" style="position:absolute;left:0pt;margin-left:72pt;margin-top:11.7pt;height:556pt;width:468pt;mso-position-horizontal-relative:page;mso-wrap-distance-bottom:0pt;mso-wrap-distance-top:0pt;z-index:-25160089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datetime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datetime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1" w:line="525" w:lineRule="auto"/>
                    <w:ind w:left="0" w:right="4878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Flask,request,send_from_directory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db,validation_error</w:t>
                  </w:r>
                </w:p>
                <w:p>
                  <w:pPr>
                    <w:spacing w:before="0" w:line="239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ibm_db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flask_cors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CORS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os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0" w:right="3636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.api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auth_bp,category_bp,product_bp,cart_bp,order_bp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app = Flask(</w:t>
                  </w:r>
                  <w:r>
                    <w:rPr>
                      <w:color w:val="9CDBFE"/>
                      <w:spacing w:val="1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name</w:t>
                  </w:r>
                  <w:r>
                    <w:rPr>
                      <w:color w:val="D4D4D4"/>
                      <w:spacing w:val="1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239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app.config[</w:t>
                  </w:r>
                  <w:r>
                    <w:rPr>
                      <w:color w:val="CD9078"/>
                      <w:sz w:val="21"/>
                    </w:rPr>
                    <w:t>'MAX_CONTENT_LENGTH'</w:t>
                  </w:r>
                  <w:r>
                    <w:rPr>
                      <w:color w:val="D4D4D4"/>
                      <w:sz w:val="21"/>
                    </w:rPr>
                    <w:t xml:space="preserve">] = </w:t>
                  </w:r>
                  <w:r>
                    <w:rPr>
                      <w:color w:val="B4CDA7"/>
                      <w:sz w:val="21"/>
                    </w:rPr>
                    <w:t xml:space="preserve">1024 </w:t>
                  </w:r>
                  <w:r>
                    <w:rPr>
                      <w:color w:val="D4D4D4"/>
                      <w:sz w:val="21"/>
                    </w:rPr>
                    <w:t xml:space="preserve">* </w:t>
                  </w:r>
                  <w:r>
                    <w:rPr>
                      <w:color w:val="B4CDA7"/>
                      <w:sz w:val="21"/>
                    </w:rPr>
                    <w:t>1024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0" w:right="4206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app.config[</w:t>
                  </w:r>
                  <w:r>
                    <w:rPr>
                      <w:color w:val="CD9078"/>
                      <w:sz w:val="21"/>
                    </w:rPr>
                    <w:t>'UPLOAD_EXTENSIONS'</w:t>
                  </w:r>
                  <w:r>
                    <w:rPr>
                      <w:color w:val="D4D4D4"/>
                      <w:sz w:val="21"/>
                    </w:rPr>
                    <w:t>] = [</w:t>
                  </w:r>
                  <w:r>
                    <w:rPr>
                      <w:color w:val="CD9078"/>
                      <w:sz w:val="21"/>
                    </w:rPr>
                    <w:t>'.jpg'</w:t>
                  </w:r>
                  <w:r>
                    <w:rPr>
                      <w:color w:val="D4D4D4"/>
                      <w:sz w:val="21"/>
                    </w:rPr>
                    <w:t xml:space="preserve">, </w:t>
                  </w:r>
                  <w:r>
                    <w:rPr>
                      <w:color w:val="CD9078"/>
                      <w:sz w:val="21"/>
                    </w:rPr>
                    <w:t>'.png'</w:t>
                  </w:r>
                  <w:r>
                    <w:rPr>
                      <w:color w:val="D4D4D4"/>
                      <w:sz w:val="21"/>
                    </w:rPr>
                    <w:t xml:space="preserve">, </w:t>
                  </w:r>
                  <w:r>
                    <w:rPr>
                      <w:color w:val="CD9078"/>
                      <w:sz w:val="21"/>
                    </w:rPr>
                    <w:t>'.gif'</w:t>
                  </w:r>
                  <w:r>
                    <w:rPr>
                      <w:color w:val="D4D4D4"/>
                      <w:sz w:val="21"/>
                    </w:rPr>
                    <w:t>]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app.config[</w:t>
                  </w:r>
                  <w:r>
                    <w:rPr>
                      <w:color w:val="CD9078"/>
                      <w:sz w:val="21"/>
                    </w:rPr>
                    <w:t>'UPLOAD_PATH'</w:t>
                  </w:r>
                  <w:r>
                    <w:rPr>
                      <w:color w:val="D4D4D4"/>
                      <w:sz w:val="21"/>
                    </w:rPr>
                    <w:t>]</w:t>
                  </w:r>
                  <w:r>
                    <w:rPr>
                      <w:color w:val="D4D4D4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'uploads'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3"/>
                    </w:rPr>
                  </w:pP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 xml:space="preserve">CORS(app) </w:t>
                  </w:r>
                  <w:r>
                    <w:rPr>
                      <w:color w:val="6A9954"/>
                      <w:sz w:val="21"/>
                    </w:rPr>
                    <w:t>#</w:t>
                  </w:r>
                  <w:r>
                    <w:rPr>
                      <w:color w:val="6A9954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6A9954"/>
                      <w:sz w:val="21"/>
                    </w:rPr>
                    <w:t>This will enable CORS for all routes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db.get_db()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1" w:line="525" w:lineRule="auto"/>
                    <w:ind w:left="0" w:right="2676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app.register_blueprint(auth_bp.auth_bp,</w:t>
                  </w:r>
                  <w:r>
                    <w:rPr>
                      <w:color w:val="9CDBFE"/>
                      <w:sz w:val="21"/>
                    </w:rPr>
                    <w:t>url_prefix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"/api/v1/auth"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app.register_blueprint(category_bp.category_bp,</w:t>
                  </w:r>
                  <w:r>
                    <w:rPr>
                      <w:color w:val="9CDBFE"/>
                      <w:sz w:val="21"/>
                    </w:rPr>
                    <w:t>url_prefix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"/api/v1/category"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app.register_blueprint(product_bp.product_bp,</w:t>
                  </w:r>
                  <w:r>
                    <w:rPr>
                      <w:color w:val="9CDBFE"/>
                      <w:sz w:val="21"/>
                    </w:rPr>
                    <w:t>url_prefix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"/api/v1/product"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app.register_blueprint(cart_bp.cart_bp,</w:t>
                  </w:r>
                  <w:r>
                    <w:rPr>
                      <w:color w:val="9CDBFE"/>
                      <w:sz w:val="21"/>
                    </w:rPr>
                    <w:t>url_prefix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"/api/v1/cart"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360" w:right="320" w:bottom="1120" w:left="940" w:header="0" w:footer="92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27" o:spid="_x0000_s1027" o:spt="202" type="#_x0000_t202" style="height:28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app.register_blueprint(order_bp.order_bp,</w:t>
                  </w:r>
                  <w:r>
                    <w:rPr>
                      <w:color w:val="9CDBFE"/>
                      <w:sz w:val="21"/>
                    </w:rPr>
                    <w:t>url_prefix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"/api/v1/order"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9"/>
        <w:rPr>
          <w:sz w:val="29"/>
        </w:rPr>
      </w:pPr>
    </w:p>
    <w:p>
      <w:pPr>
        <w:spacing w:before="91"/>
        <w:ind w:left="500" w:right="0" w:firstLine="0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pacing w:val="-1"/>
          <w:sz w:val="22"/>
        </w:rPr>
        <w:t>API</w:t>
      </w:r>
      <w:r>
        <w:rPr>
          <w:sz w:val="22"/>
        </w:rPr>
        <w:t xml:space="preserve"> </w:t>
      </w:r>
      <w:r>
        <w:rPr>
          <w:spacing w:val="-1"/>
          <w:sz w:val="22"/>
        </w:rPr>
        <w:t>source</w:t>
      </w:r>
      <w:r>
        <w:rPr>
          <w:sz w:val="22"/>
        </w:rPr>
        <w:t xml:space="preserve"> </w:t>
      </w:r>
      <w:r>
        <w:rPr>
          <w:spacing w:val="-1"/>
          <w:sz w:val="22"/>
        </w:rPr>
        <w:t>files</w:t>
      </w:r>
      <w:r>
        <w:rPr>
          <w:sz w:val="22"/>
        </w:rPr>
        <w:t xml:space="preserve"> </w:t>
      </w:r>
      <w:r>
        <w:rPr>
          <w:spacing w:val="-1"/>
          <w:sz w:val="22"/>
        </w:rPr>
        <w:t>are</w:t>
      </w:r>
      <w:r>
        <w:rPr>
          <w:sz w:val="22"/>
        </w:rPr>
        <w:t xml:space="preserve"> </w:t>
      </w:r>
      <w:r>
        <w:rPr>
          <w:spacing w:val="-1"/>
          <w:sz w:val="22"/>
        </w:rPr>
        <w:t>given</w:t>
      </w:r>
      <w:r>
        <w:rPr>
          <w:sz w:val="22"/>
        </w:rPr>
        <w:t xml:space="preserve"> </w:t>
      </w:r>
      <w:r>
        <w:rPr>
          <w:spacing w:val="-1"/>
          <w:sz w:val="22"/>
        </w:rPr>
        <w:t>as</w:t>
      </w:r>
      <w:r>
        <w:rPr>
          <w:sz w:val="22"/>
        </w:rPr>
        <w:t xml:space="preserve"> </w:t>
      </w:r>
      <w:r>
        <w:rPr>
          <w:spacing w:val="-1"/>
          <w:sz w:val="22"/>
        </w:rPr>
        <w:t>follows:</w:t>
      </w:r>
    </w:p>
    <w:p>
      <w:pPr>
        <w:pStyle w:val="10"/>
        <w:spacing w:before="8"/>
        <w:rPr>
          <w:b w:val="0"/>
          <w:sz w:val="20"/>
        </w:rPr>
      </w:pPr>
    </w:p>
    <w:p>
      <w:pPr>
        <w:pStyle w:val="6"/>
        <w:numPr>
          <w:ilvl w:val="0"/>
          <w:numId w:val="16"/>
        </w:numPr>
        <w:tabs>
          <w:tab w:val="left" w:pos="751"/>
        </w:tabs>
        <w:spacing w:before="0" w:after="0" w:line="240" w:lineRule="auto"/>
        <w:ind w:left="750" w:right="0" w:hanging="251"/>
        <w:jc w:val="left"/>
      </w:pPr>
      <w:r>
        <w:t>auth_bp.py</w:t>
      </w:r>
    </w:p>
    <w:p>
      <w:pPr>
        <w:pStyle w:val="10"/>
        <w:spacing w:before="6"/>
        <w:rPr>
          <w:sz w:val="18"/>
        </w:rPr>
      </w:pPr>
      <w:r>
        <w:pict>
          <v:shape id="_x0000_s1028" o:spid="_x0000_s1028" o:spt="202" type="#_x0000_t202" style="position:absolute;left:0pt;margin-left:72pt;margin-top:11.8pt;height:556pt;width:468pt;mso-position-horizontal-relative:page;mso-wrap-distance-bottom:0pt;mso-wrap-distance-top:0pt;z-index:-25159987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525" w:lineRule="auto"/>
                    <w:ind w:left="0" w:right="556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4EC8B0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DBDBAA"/>
                      <w:sz w:val="21"/>
                    </w:rPr>
                    <w:t>jsonify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g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request</w:t>
                  </w:r>
                  <w:r>
                    <w:rPr>
                      <w:color w:val="9CDBFE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ibm_db</w:t>
                  </w:r>
                </w:p>
                <w:p>
                  <w:pPr>
                    <w:spacing w:before="0" w:line="525" w:lineRule="auto"/>
                    <w:ind w:left="0" w:right="6062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4EC8B0"/>
                      <w:sz w:val="21"/>
                    </w:rPr>
                    <w:t>passlib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4EC8B0"/>
                      <w:sz w:val="21"/>
                    </w:rPr>
                    <w:t xml:space="preserve">hash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sha256_crypt</w:t>
                  </w:r>
                  <w:r>
                    <w:rPr>
                      <w:color w:val="4EC8B0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jwt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b w:val="0"/>
                      <w:sz w:val="23"/>
                    </w:rPr>
                  </w:pPr>
                </w:p>
                <w:p>
                  <w:pPr>
                    <w:spacing w:before="0" w:line="525" w:lineRule="auto"/>
                    <w:ind w:left="0" w:right="6534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validation_error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exception</w:t>
                  </w:r>
                </w:p>
                <w:p>
                  <w:pPr>
                    <w:spacing w:before="0" w:line="239" w:lineRule="exact"/>
                    <w:ind w:left="0" w:right="7695" w:firstLine="0"/>
                    <w:jc w:val="righ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from</w:t>
                  </w:r>
                  <w:r>
                    <w:rPr>
                      <w:color w:val="C486BF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..lib</w:t>
                  </w:r>
                  <w:r>
                    <w:rPr>
                      <w:color w:val="D4D4D4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import</w:t>
                  </w:r>
                  <w:r>
                    <w:rPr>
                      <w:color w:val="C486BF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db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auth_bp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"auth"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  <w:u w:val="single" w:color="9BDAFD"/>
                    </w:rPr>
                    <w:t xml:space="preserve">  </w:t>
                  </w:r>
                  <w:r>
                    <w:rPr>
                      <w:color w:val="9CDBFE"/>
                      <w:spacing w:val="1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name</w:t>
                  </w:r>
                  <w:r>
                    <w:rPr>
                      <w:color w:val="D4D4D4"/>
                      <w:sz w:val="21"/>
                      <w:u w:val="single" w:color="9BDAFD"/>
                    </w:rPr>
                    <w:t xml:space="preserve">    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b w:val="0"/>
                      <w:sz w:val="30"/>
                    </w:rPr>
                  </w:pPr>
                </w:p>
                <w:p>
                  <w:pPr>
                    <w:spacing w:before="1" w:line="525" w:lineRule="auto"/>
                    <w:ind w:left="0" w:right="6014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@</w:t>
                  </w:r>
                  <w:r>
                    <w:rPr>
                      <w:color w:val="9CDBFE"/>
                      <w:sz w:val="21"/>
                    </w:rPr>
                    <w:t>auth_bp</w:t>
                  </w:r>
                  <w:r>
                    <w:rPr>
                      <w:color w:val="DBDBAA"/>
                      <w:sz w:val="21"/>
                    </w:rPr>
                    <w:t>.route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"/"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methods</w:t>
                  </w:r>
                  <w:r>
                    <w:rPr>
                      <w:color w:val="D4D4D4"/>
                      <w:sz w:val="21"/>
                    </w:rPr>
                    <w:t>=[</w:t>
                  </w:r>
                  <w:r>
                    <w:rPr>
                      <w:color w:val="CD9078"/>
                      <w:sz w:val="21"/>
                    </w:rPr>
                    <w:t>"GET"</w:t>
                  </w:r>
                  <w:r>
                    <w:rPr>
                      <w:color w:val="D4D4D4"/>
                      <w:sz w:val="21"/>
                    </w:rPr>
                    <w:t>])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check</w:t>
                  </w:r>
                  <w:r>
                    <w:rPr>
                      <w:color w:val="D4D4D4"/>
                      <w:sz w:val="21"/>
                    </w:rPr>
                    <w:t>():</w:t>
                  </w:r>
                </w:p>
                <w:p>
                  <w:pPr>
                    <w:spacing w:before="0" w:line="239" w:lineRule="exact"/>
                    <w:ind w:left="0" w:right="7676" w:firstLine="0"/>
                    <w:jc w:val="righ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g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DBDBAA"/>
                      <w:sz w:val="21"/>
                    </w:rPr>
                    <w:t>get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"db"</w:t>
                  </w:r>
                  <w:r>
                    <w:rPr>
                      <w:color w:val="D4D4D4"/>
                      <w:sz w:val="21"/>
                    </w:rPr>
                    <w:t>))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BDBAA"/>
                      <w:sz w:val="21"/>
                    </w:rPr>
                    <w:t>jsonify</w:t>
                  </w:r>
                  <w:r>
                    <w:rPr>
                      <w:color w:val="D4D4D4"/>
                      <w:sz w:val="21"/>
                    </w:rPr>
                    <w:t>({</w:t>
                  </w:r>
                  <w:r>
                    <w:rPr>
                      <w:color w:val="CD9078"/>
                      <w:sz w:val="21"/>
                    </w:rPr>
                    <w:t>"msg"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"hi"</w:t>
                  </w:r>
                  <w:r>
                    <w:rPr>
                      <w:color w:val="D4D4D4"/>
                      <w:sz w:val="21"/>
                    </w:rPr>
                    <w:t>})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 w:line="525" w:lineRule="auto"/>
                    <w:ind w:left="0" w:right="5470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@</w:t>
                  </w:r>
                  <w:r>
                    <w:rPr>
                      <w:color w:val="9CDBFE"/>
                      <w:sz w:val="21"/>
                    </w:rPr>
                    <w:t>auth_bp</w:t>
                  </w:r>
                  <w:r>
                    <w:rPr>
                      <w:color w:val="DBDBAA"/>
                      <w:sz w:val="21"/>
                    </w:rPr>
                    <w:t>.route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'/register'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methods</w:t>
                  </w:r>
                  <w:r>
                    <w:rPr>
                      <w:color w:val="D4D4D4"/>
                      <w:sz w:val="21"/>
                    </w:rPr>
                    <w:t>=[</w:t>
                  </w:r>
                  <w:r>
                    <w:rPr>
                      <w:color w:val="CD9078"/>
                      <w:sz w:val="21"/>
                    </w:rPr>
                    <w:t>'POST'</w:t>
                  </w:r>
                  <w:r>
                    <w:rPr>
                      <w:color w:val="D4D4D4"/>
                      <w:sz w:val="21"/>
                    </w:rPr>
                    <w:t>])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reg</w:t>
                  </w:r>
                  <w:r>
                    <w:rPr>
                      <w:color w:val="D4D4D4"/>
                      <w:sz w:val="21"/>
                    </w:rPr>
                    <w:t>():</w:t>
                  </w:r>
                </w:p>
                <w:p>
                  <w:pPr>
                    <w:spacing w:before="0" w:line="239" w:lineRule="exact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try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922" w:gutter="0"/>
          <w:cols w:space="720" w:num="1"/>
        </w:sectPr>
      </w:pPr>
    </w:p>
    <w:p>
      <w:pPr>
        <w:spacing w:before="80" w:line="525" w:lineRule="auto"/>
        <w:ind w:left="920" w:right="7618" w:firstLine="0"/>
        <w:jc w:val="left"/>
        <w:rPr>
          <w:sz w:val="21"/>
        </w:rPr>
      </w:pPr>
      <w:r>
        <w:pict>
          <v:shape id="_x0000_s1029" o:spid="_x0000_s1029" style="position:absolute;left:0pt;margin-left:72pt;margin-top:71.95pt;height:661pt;width:468pt;mso-position-horizontal-relative:page;mso-position-vertical-relative:page;z-index:-251639808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  <w:sz w:val="21"/>
        </w:rPr>
        <w:t xml:space="preserve">data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get_json</w:t>
      </w:r>
      <w:r>
        <w:rPr>
          <w:color w:val="D4D4D4"/>
          <w:sz w:val="21"/>
        </w:rPr>
        <w:t>()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name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'name'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email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'email'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password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'password'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mobile_no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'mobileNo'</w:t>
      </w:r>
      <w:r>
        <w:rPr>
          <w:color w:val="D4D4D4"/>
          <w:sz w:val="21"/>
        </w:rPr>
        <w:t>]</w:t>
      </w:r>
    </w:p>
    <w:p>
      <w:pPr>
        <w:spacing w:before="0" w:line="236" w:lineRule="exact"/>
        <w:ind w:left="92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email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password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name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mobile_no</w:t>
      </w:r>
      <w:r>
        <w:rPr>
          <w:color w:val="D4D4D4"/>
          <w:sz w:val="21"/>
        </w:rPr>
        <w:t>)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920" w:right="1295" w:firstLine="0"/>
        <w:jc w:val="left"/>
        <w:rPr>
          <w:sz w:val="21"/>
        </w:rPr>
      </w:pPr>
      <w:r>
        <w:rPr>
          <w:color w:val="9CDBFE"/>
          <w:spacing w:val="-1"/>
          <w:sz w:val="21"/>
        </w:rPr>
        <w:t>insert_sql</w:t>
      </w:r>
      <w:r>
        <w:rPr>
          <w:color w:val="D4D4D4"/>
          <w:spacing w:val="-1"/>
          <w:sz w:val="21"/>
        </w:rPr>
        <w:t>=</w:t>
      </w:r>
      <w:r>
        <w:rPr>
          <w:color w:val="CD9078"/>
          <w:spacing w:val="-1"/>
          <w:sz w:val="21"/>
        </w:rPr>
        <w:t>"INSERT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pacing w:val="-1"/>
          <w:sz w:val="21"/>
        </w:rPr>
        <w:t>INTO</w:t>
      </w:r>
      <w:r>
        <w:rPr>
          <w:color w:val="CD9078"/>
          <w:spacing w:val="1"/>
          <w:sz w:val="21"/>
        </w:rPr>
        <w:t xml:space="preserve"> </w:t>
      </w:r>
      <w:r>
        <w:rPr>
          <w:color w:val="CD9078"/>
          <w:spacing w:val="-1"/>
          <w:sz w:val="21"/>
        </w:rPr>
        <w:t>USER(name,email,password,role,mobilenumber)</w:t>
      </w:r>
      <w:r>
        <w:rPr>
          <w:color w:val="CD9078"/>
          <w:spacing w:val="5"/>
          <w:sz w:val="21"/>
        </w:rPr>
        <w:t xml:space="preserve"> </w:t>
      </w:r>
      <w:r>
        <w:rPr>
          <w:color w:val="CD9078"/>
          <w:sz w:val="21"/>
        </w:rPr>
        <w:t>VALUES(?,?,?,?,?)"</w:t>
      </w:r>
      <w:r>
        <w:rPr>
          <w:color w:val="CD9078"/>
          <w:spacing w:val="-50"/>
          <w:sz w:val="21"/>
        </w:rPr>
        <w:t xml:space="preserve"> </w:t>
      </w: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920" w:right="4406" w:firstLine="0"/>
        <w:jc w:val="left"/>
        <w:rPr>
          <w:sz w:val="21"/>
        </w:rPr>
      </w:pP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name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email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3</w:t>
      </w:r>
      <w:r>
        <w:rPr>
          <w:color w:val="D4D4D4"/>
          <w:sz w:val="21"/>
        </w:rPr>
        <w:t>,</w:t>
      </w:r>
      <w:r>
        <w:rPr>
          <w:color w:val="4EC8B0"/>
          <w:sz w:val="21"/>
        </w:rPr>
        <w:t>sha256_crypt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encrypt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password</w:t>
      </w:r>
      <w:r>
        <w:rPr>
          <w:color w:val="D4D4D4"/>
          <w:sz w:val="21"/>
        </w:rPr>
        <w:t>))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</w:t>
      </w:r>
      <w:r>
        <w:rPr>
          <w:color w:val="D4D4D4"/>
          <w:sz w:val="21"/>
        </w:rPr>
        <w:t>,</w:t>
      </w:r>
      <w:r>
        <w:rPr>
          <w:color w:val="CD9078"/>
          <w:sz w:val="21"/>
        </w:rPr>
        <w:t>"user"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5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mobile_no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235" w:lineRule="exact"/>
        <w:ind w:left="92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'Created'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201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7"/>
        <w:rPr>
          <w:b w:val="0"/>
          <w:sz w:val="26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113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8"/>
        <w:rPr>
          <w:b w:val="0"/>
          <w:sz w:val="28"/>
        </w:rPr>
      </w:pPr>
    </w:p>
    <w:p>
      <w:pPr>
        <w:spacing w:before="0" w:line="525" w:lineRule="auto"/>
        <w:ind w:left="500" w:right="7069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auth_bp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'/me'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'GET'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getMe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920" w:right="6667" w:firstLine="0"/>
        <w:jc w:val="left"/>
        <w:rPr>
          <w:sz w:val="21"/>
        </w:rPr>
      </w:pPr>
      <w:r>
        <w:rPr>
          <w:color w:val="9CDBFE"/>
          <w:sz w:val="21"/>
        </w:rPr>
        <w:t xml:space="preserve">token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9CDBFE"/>
          <w:sz w:val="21"/>
        </w:rPr>
        <w:t>headers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'Authorization'</w:t>
      </w:r>
      <w:r>
        <w:rPr>
          <w:color w:val="D4D4D4"/>
          <w:sz w:val="21"/>
        </w:rPr>
        <w:t>]</w:t>
      </w:r>
      <w:r>
        <w:rPr>
          <w:color w:val="D4D4D4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if </w:t>
      </w:r>
      <w:r>
        <w:rPr>
          <w:color w:val="D4D4D4"/>
          <w:sz w:val="21"/>
        </w:rPr>
        <w:t>(</w:t>
      </w:r>
      <w:r>
        <w:rPr>
          <w:color w:val="569CD5"/>
          <w:sz w:val="21"/>
        </w:rPr>
        <w:t xml:space="preserve">not </w:t>
      </w:r>
      <w:r>
        <w:rPr>
          <w:color w:val="9CDBFE"/>
          <w:sz w:val="21"/>
        </w:rPr>
        <w:t>token</w:t>
      </w:r>
      <w:r>
        <w:rPr>
          <w:color w:val="D4D4D4"/>
          <w:sz w:val="21"/>
        </w:rPr>
        <w:t>):</w:t>
      </w:r>
    </w:p>
    <w:p>
      <w:pPr>
        <w:spacing w:after="0" w:line="525" w:lineRule="auto"/>
        <w:jc w:val="left"/>
        <w:rPr>
          <w:sz w:val="21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spacing w:before="80" w:line="525" w:lineRule="auto"/>
        <w:ind w:left="920" w:right="4761" w:firstLine="210"/>
        <w:jc w:val="left"/>
        <w:rPr>
          <w:sz w:val="21"/>
        </w:rPr>
      </w:pPr>
      <w:r>
        <w:pict>
          <v:shape id="_x0000_s1030" o:spid="_x0000_s1030" style="position:absolute;left:0pt;margin-left:72pt;margin-top:71.95pt;height:661pt;width:468pt;mso-position-horizontal-relative:page;mso-position-vertical-relative:page;z-index:-251638784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  <w:sz w:val="21"/>
        </w:rPr>
        <w:t>return</w:t>
      </w:r>
      <w:r>
        <w:rPr>
          <w:color w:val="C486BF"/>
          <w:spacing w:val="-13"/>
          <w:sz w:val="21"/>
        </w:rPr>
        <w:t xml:space="preserve"> </w:t>
      </w:r>
      <w:r>
        <w:rPr>
          <w:color w:val="D4D4D4"/>
          <w:sz w:val="21"/>
        </w:rPr>
        <w:t>validation_error.throw_validation(</w:t>
      </w:r>
      <w:r>
        <w:rPr>
          <w:color w:val="CD9078"/>
          <w:sz w:val="21"/>
        </w:rPr>
        <w:t>"Please</w:t>
      </w:r>
      <w:r>
        <w:rPr>
          <w:color w:val="CD9078"/>
          <w:spacing w:val="-12"/>
          <w:sz w:val="21"/>
        </w:rPr>
        <w:t xml:space="preserve"> </w:t>
      </w:r>
      <w:r>
        <w:rPr>
          <w:color w:val="CD9078"/>
          <w:sz w:val="21"/>
        </w:rPr>
        <w:t>login"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401</w:t>
      </w:r>
      <w:r>
        <w:rPr>
          <w:color w:val="D4D4D4"/>
          <w:sz w:val="21"/>
        </w:rPr>
        <w:t>)</w:t>
      </w:r>
      <w:r>
        <w:rPr>
          <w:color w:val="D4D4D4"/>
          <w:spacing w:val="-50"/>
          <w:sz w:val="21"/>
        </w:rPr>
        <w:t xml:space="preserve"> </w:t>
      </w:r>
      <w:r>
        <w:rPr>
          <w:color w:val="9CDBFE"/>
          <w:sz w:val="21"/>
        </w:rPr>
        <w:t xml:space="preserve">decoded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jwt</w:t>
      </w:r>
      <w:r>
        <w:rPr>
          <w:color w:val="D4D4D4"/>
          <w:sz w:val="21"/>
        </w:rPr>
        <w:t>.decode(</w:t>
      </w:r>
      <w:r>
        <w:rPr>
          <w:color w:val="9CDBFE"/>
          <w:sz w:val="21"/>
        </w:rPr>
        <w:t>token</w:t>
      </w:r>
      <w:r>
        <w:rPr>
          <w:color w:val="D4D4D4"/>
          <w:sz w:val="21"/>
        </w:rPr>
        <w:t>,</w:t>
      </w:r>
      <w:r>
        <w:rPr>
          <w:color w:val="CD9078"/>
          <w:sz w:val="21"/>
        </w:rPr>
        <w:t>"secret"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algorithms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"HS256"</w:t>
      </w:r>
      <w:r>
        <w:rPr>
          <w:color w:val="D4D4D4"/>
          <w:sz w:val="21"/>
        </w:rPr>
        <w:t>])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 xml:space="preserve">select_sql </w:t>
      </w:r>
      <w:r>
        <w:rPr>
          <w:color w:val="D4D4D4"/>
          <w:sz w:val="21"/>
        </w:rPr>
        <w:t xml:space="preserve">= </w:t>
      </w:r>
      <w:r>
        <w:rPr>
          <w:color w:val="CD9078"/>
          <w:sz w:val="21"/>
        </w:rPr>
        <w:t>"SELECT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z w:val="21"/>
        </w:rPr>
        <w:t>* FROM USER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z w:val="21"/>
        </w:rPr>
        <w:t>WHERE ID=?"</w:t>
      </w:r>
    </w:p>
    <w:p>
      <w:pPr>
        <w:spacing w:before="0" w:line="525" w:lineRule="auto"/>
        <w:ind w:left="920" w:right="5606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decoded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'id'</w:t>
      </w:r>
      <w:r>
        <w:rPr>
          <w:color w:val="D4D4D4"/>
          <w:sz w:val="21"/>
        </w:rPr>
        <w:t>])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isUser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710" w:right="8382" w:firstLine="210"/>
        <w:jc w:val="left"/>
        <w:rPr>
          <w:sz w:val="21"/>
        </w:rPr>
      </w:pPr>
      <w:r>
        <w:rPr>
          <w:color w:val="C486BF"/>
          <w:sz w:val="21"/>
        </w:rPr>
        <w:t>return</w:t>
      </w:r>
      <w:r>
        <w:rPr>
          <w:color w:val="C486BF"/>
          <w:spacing w:val="52"/>
          <w:sz w:val="21"/>
        </w:rPr>
        <w:t xml:space="preserve"> </w:t>
      </w:r>
      <w:r>
        <w:rPr>
          <w:color w:val="9CDBFE"/>
          <w:sz w:val="21"/>
        </w:rPr>
        <w:t>isUser</w:t>
      </w:r>
      <w:r>
        <w:rPr>
          <w:color w:val="9CDBFE"/>
          <w:spacing w:val="1"/>
          <w:sz w:val="21"/>
        </w:rPr>
        <w:t xml:space="preserve"> </w:t>
      </w:r>
      <w:r>
        <w:rPr>
          <w:color w:val="C486BF"/>
          <w:sz w:val="21"/>
        </w:rPr>
        <w:t>except</w:t>
      </w:r>
      <w:r>
        <w:rPr>
          <w:color w:val="C486BF"/>
          <w:spacing w:val="-6"/>
          <w:sz w:val="21"/>
        </w:rPr>
        <w:t xml:space="preserve"> </w:t>
      </w:r>
      <w:r>
        <w:rPr>
          <w:color w:val="4EC8B0"/>
          <w:sz w:val="21"/>
        </w:rPr>
        <w:t>Exception</w:t>
      </w:r>
      <w:r>
        <w:rPr>
          <w:color w:val="4EC8B0"/>
          <w:spacing w:val="-5"/>
          <w:sz w:val="21"/>
        </w:rPr>
        <w:t xml:space="preserve"> </w:t>
      </w:r>
      <w:r>
        <w:rPr>
          <w:color w:val="C486BF"/>
          <w:sz w:val="21"/>
        </w:rPr>
        <w:t>as</w:t>
      </w:r>
      <w:r>
        <w:rPr>
          <w:color w:val="C486BF"/>
          <w:spacing w:val="-5"/>
          <w:sz w:val="21"/>
        </w:rPr>
        <w:t xml:space="preserve">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113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8"/>
        </w:rPr>
      </w:pPr>
    </w:p>
    <w:p>
      <w:pPr>
        <w:spacing w:before="0" w:line="525" w:lineRule="auto"/>
        <w:ind w:left="500" w:right="6788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auth_bp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'/login'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'POST'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auth_log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920" w:right="7769" w:firstLine="0"/>
        <w:jc w:val="left"/>
        <w:rPr>
          <w:sz w:val="21"/>
        </w:rPr>
      </w:pPr>
      <w:r>
        <w:rPr>
          <w:color w:val="9CDBFE"/>
          <w:sz w:val="21"/>
        </w:rPr>
        <w:t xml:space="preserve">data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get_json</w:t>
      </w:r>
      <w:r>
        <w:rPr>
          <w:color w:val="D4D4D4"/>
          <w:sz w:val="21"/>
        </w:rPr>
        <w:t>()</w:t>
      </w:r>
      <w:r>
        <w:rPr>
          <w:color w:val="D4D4D4"/>
          <w:spacing w:val="1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email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'email'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password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'password'</w:t>
      </w:r>
      <w:r>
        <w:rPr>
          <w:color w:val="D4D4D4"/>
          <w:sz w:val="21"/>
        </w:rPr>
        <w:t>]</w:t>
      </w:r>
    </w:p>
    <w:p>
      <w:pPr>
        <w:spacing w:before="0" w:line="237" w:lineRule="exact"/>
        <w:ind w:left="92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select_sql </w:t>
      </w:r>
      <w:r>
        <w:rPr>
          <w:color w:val="D4D4D4"/>
          <w:sz w:val="21"/>
        </w:rPr>
        <w:t xml:space="preserve">= </w:t>
      </w:r>
      <w:r>
        <w:rPr>
          <w:color w:val="CD9078"/>
          <w:sz w:val="21"/>
        </w:rPr>
        <w:t>"SELECT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z w:val="21"/>
        </w:rPr>
        <w:t>* FROM USER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z w:val="21"/>
        </w:rPr>
        <w:t>WHERE EMAIL=?"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920" w:right="5624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email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isUser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2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isUser</w:t>
      </w:r>
      <w:r>
        <w:rPr>
          <w:color w:val="D4D4D4"/>
          <w:sz w:val="21"/>
        </w:rPr>
        <w:t>)</w:t>
      </w:r>
    </w:p>
    <w:p>
      <w:pPr>
        <w:spacing w:after="0" w:line="525" w:lineRule="auto"/>
        <w:jc w:val="left"/>
        <w:rPr>
          <w:sz w:val="21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31" o:spid="_x0000_s1031" o:spt="202" type="#_x0000_t202" style="height:26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569CD5"/>
                      <w:sz w:val="21"/>
                    </w:rPr>
                    <w:t xml:space="preserve">not </w:t>
                  </w:r>
                  <w:r>
                    <w:rPr>
                      <w:color w:val="9CDBFE"/>
                      <w:sz w:val="21"/>
                    </w:rPr>
                    <w:t>isUser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420" w:right="3058" w:firstLine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validation_error.throw_validation(</w:t>
                  </w:r>
                  <w:r>
                    <w:rPr>
                      <w:color w:val="CD9078"/>
                      <w:sz w:val="21"/>
                    </w:rPr>
                    <w:t>"Invalid</w:t>
                  </w:r>
                  <w:r>
                    <w:rPr>
                      <w:color w:val="CD9078"/>
                      <w:spacing w:val="-12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Credentials"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B4CDA7"/>
                      <w:sz w:val="21"/>
                    </w:rPr>
                    <w:t>400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0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if</w:t>
                  </w:r>
                  <w:r>
                    <w:rPr>
                      <w:color w:val="C486BF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>not</w:t>
                  </w:r>
                  <w:r>
                    <w:rPr>
                      <w:color w:val="569CD5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sha256_crypt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DBDBAA"/>
                      <w:sz w:val="21"/>
                    </w:rPr>
                    <w:t>verify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password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isUser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'PASSWORD'</w:t>
                  </w:r>
                  <w:r>
                    <w:rPr>
                      <w:color w:val="D4D4D4"/>
                      <w:sz w:val="21"/>
                    </w:rPr>
                    <w:t>]):</w:t>
                  </w:r>
                </w:p>
                <w:p>
                  <w:pPr>
                    <w:spacing w:before="0" w:line="239" w:lineRule="exact"/>
                    <w:ind w:left="63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validation_error.throw_validation(</w:t>
                  </w:r>
                  <w:r>
                    <w:rPr>
                      <w:color w:val="CD9078"/>
                      <w:sz w:val="21"/>
                    </w:rPr>
                    <w:t>"Invalid</w:t>
                  </w:r>
                  <w:r>
                    <w:rPr>
                      <w:color w:val="CD9078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Credentials"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B4CDA7"/>
                      <w:sz w:val="21"/>
                    </w:rPr>
                    <w:t>400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420" w:right="634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encoded_jwt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jwt</w:t>
                  </w:r>
                  <w:r>
                    <w:rPr>
                      <w:color w:val="D4D4D4"/>
                      <w:sz w:val="21"/>
                    </w:rPr>
                    <w:t>.encode({</w:t>
                  </w:r>
                  <w:r>
                    <w:rPr>
                      <w:color w:val="CD9078"/>
                      <w:sz w:val="21"/>
                    </w:rPr>
                    <w:t>"id"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9CDBFE"/>
                      <w:sz w:val="21"/>
                    </w:rPr>
                    <w:t>isUser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'ID'</w:t>
                  </w:r>
                  <w:r>
                    <w:rPr>
                      <w:color w:val="D4D4D4"/>
                      <w:sz w:val="21"/>
                    </w:rPr>
                    <w:t>],</w:t>
                  </w:r>
                  <w:r>
                    <w:rPr>
                      <w:color w:val="CD9078"/>
                      <w:sz w:val="21"/>
                    </w:rPr>
                    <w:t>"role"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9CDBFE"/>
                      <w:sz w:val="21"/>
                    </w:rPr>
                    <w:t>isUser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'ROLE'</w:t>
                  </w:r>
                  <w:r>
                    <w:rPr>
                      <w:color w:val="D4D4D4"/>
                      <w:sz w:val="21"/>
                    </w:rPr>
                    <w:t>]},</w:t>
                  </w:r>
                  <w:r>
                    <w:rPr>
                      <w:color w:val="CD9078"/>
                      <w:sz w:val="21"/>
                    </w:rPr>
                    <w:t>"secret"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algorithm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"HS256"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isUser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"token"</w:t>
                  </w:r>
                  <w:r>
                    <w:rPr>
                      <w:color w:val="D4D4D4"/>
                      <w:sz w:val="21"/>
                    </w:rPr>
                    <w:t xml:space="preserve">] = </w:t>
                  </w:r>
                  <w:r>
                    <w:rPr>
                      <w:color w:val="9CDBFE"/>
                      <w:sz w:val="21"/>
                    </w:rPr>
                    <w:t>encoded_jwt</w:t>
                  </w:r>
                </w:p>
                <w:p>
                  <w:pPr>
                    <w:spacing w:before="0" w:line="525" w:lineRule="auto"/>
                    <w:ind w:left="210" w:right="7262" w:firstLine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52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isUser</w:t>
                  </w:r>
                  <w:r>
                    <w:rPr>
                      <w:color w:val="9CDBFE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except</w:t>
                  </w:r>
                  <w:r>
                    <w:rPr>
                      <w:color w:val="C486BF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Exception</w:t>
                  </w:r>
                  <w:r>
                    <w:rPr>
                      <w:color w:val="4EC8B0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as</w:t>
                  </w:r>
                  <w:r>
                    <w:rPr>
                      <w:color w:val="C486BF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spacing w:before="0" w:line="239" w:lineRule="exact"/>
                    <w:ind w:left="63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4D4D4"/>
                      <w:sz w:val="21"/>
                    </w:rPr>
                    <w:t>exception.handle_exception(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spacing w:before="8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Footer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spacing w:before="2"/>
        <w:rPr>
          <w:b w:val="0"/>
        </w:rPr>
      </w:pPr>
    </w:p>
    <w:p>
      <w:pPr>
        <w:pStyle w:val="6"/>
        <w:numPr>
          <w:ilvl w:val="0"/>
          <w:numId w:val="16"/>
        </w:numPr>
        <w:tabs>
          <w:tab w:val="left" w:pos="812"/>
        </w:tabs>
        <w:spacing w:before="0" w:after="0" w:line="240" w:lineRule="auto"/>
        <w:ind w:left="811" w:right="0" w:hanging="312"/>
        <w:jc w:val="left"/>
      </w:pPr>
      <w:r>
        <w:t>cart_bp.py</w:t>
      </w:r>
    </w:p>
    <w:p>
      <w:pPr>
        <w:pStyle w:val="10"/>
        <w:spacing w:before="9"/>
        <w:rPr>
          <w:sz w:val="17"/>
        </w:rPr>
      </w:pPr>
      <w:r>
        <w:pict>
          <v:shape id="_x0000_s1032" o:spid="_x0000_s1032" o:spt="202" type="#_x0000_t202" style="position:absolute;left:0pt;margin-left:72pt;margin-top:11.4pt;height:319pt;width:468pt;mso-position-horizontal-relative:page;mso-wrap-distance-bottom:0pt;mso-wrap-distance-top:0pt;z-index:-25159884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10" w:line="525" w:lineRule="auto"/>
                    <w:ind w:left="0" w:right="6371" w:firstLine="0"/>
                    <w:jc w:val="both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4EC8B0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request</w:t>
                  </w:r>
                  <w:r>
                    <w:rPr>
                      <w:color w:val="9CDBFE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ibm_db</w:t>
                  </w:r>
                </w:p>
                <w:p>
                  <w:pPr>
                    <w:spacing w:before="0" w:line="525" w:lineRule="auto"/>
                    <w:ind w:left="0" w:right="6535" w:firstLine="0"/>
                    <w:jc w:val="both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validation_error</w:t>
                  </w:r>
                  <w:r>
                    <w:rPr>
                      <w:color w:val="D4D4D4"/>
                      <w:spacing w:val="-50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..lib.auth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check_auth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exception</w:t>
                  </w:r>
                </w:p>
                <w:p>
                  <w:pPr>
                    <w:spacing w:before="0" w:line="238" w:lineRule="exact"/>
                    <w:ind w:left="0" w:right="0" w:firstLine="0"/>
                    <w:jc w:val="both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db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5"/>
                    <w:rPr>
                      <w:b w:val="0"/>
                      <w:sz w:val="28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cart_bp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"cart"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  <w:u w:val="single" w:color="9BDAFD"/>
                    </w:rPr>
                    <w:t xml:space="preserve">  </w:t>
                  </w:r>
                  <w:r>
                    <w:rPr>
                      <w:color w:val="9CDBFE"/>
                      <w:spacing w:val="1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name</w:t>
                  </w:r>
                  <w:r>
                    <w:rPr>
                      <w:color w:val="D4D4D4"/>
                      <w:sz w:val="21"/>
                      <w:u w:val="single" w:color="9BDAFD"/>
                    </w:rPr>
                    <w:t xml:space="preserve">    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8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@</w:t>
                  </w:r>
                  <w:r>
                    <w:rPr>
                      <w:color w:val="9CDBFE"/>
                      <w:sz w:val="21"/>
                    </w:rPr>
                    <w:t>cart_bp</w:t>
                  </w:r>
                  <w:r>
                    <w:rPr>
                      <w:color w:val="DBDBAA"/>
                      <w:sz w:val="21"/>
                    </w:rPr>
                    <w:t>.route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"/"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methods</w:t>
                  </w:r>
                  <w:r>
                    <w:rPr>
                      <w:color w:val="D4D4D4"/>
                      <w:sz w:val="21"/>
                    </w:rPr>
                    <w:t>=[</w:t>
                  </w:r>
                  <w:r>
                    <w:rPr>
                      <w:color w:val="CD9078"/>
                      <w:sz w:val="21"/>
                    </w:rPr>
                    <w:t>'POST'</w:t>
                  </w:r>
                  <w:r>
                    <w:rPr>
                      <w:color w:val="D4D4D4"/>
                      <w:sz w:val="21"/>
                    </w:rPr>
                    <w:t>])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922" w:gutter="0"/>
          <w:cols w:space="720" w:num="1"/>
        </w:sectPr>
      </w:pPr>
    </w:p>
    <w:p>
      <w:pPr>
        <w:spacing w:before="80"/>
        <w:ind w:left="500" w:right="0" w:firstLine="0"/>
        <w:jc w:val="left"/>
        <w:rPr>
          <w:sz w:val="21"/>
        </w:rPr>
      </w:pPr>
      <w:r>
        <w:pict>
          <v:shape id="_x0000_s1033" o:spid="_x0000_s1033" style="position:absolute;left:0pt;margin-left:72pt;margin-top:71.95pt;height:661pt;width:468pt;mso-position-horizontal-relative:page;mso-position-vertical-relative:page;z-index:-251637760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add_cart</w:t>
      </w:r>
      <w:r>
        <w:rPr>
          <w:color w:val="D4D4D4"/>
          <w:sz w:val="21"/>
        </w:rPr>
        <w:t>():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7758" w:firstLine="0"/>
        <w:jc w:val="left"/>
        <w:rPr>
          <w:sz w:val="21"/>
        </w:rPr>
      </w:pPr>
      <w:r>
        <w:rPr>
          <w:color w:val="9CDBFE"/>
          <w:sz w:val="21"/>
        </w:rPr>
        <w:t xml:space="preserve">user_id </w:t>
      </w:r>
      <w:r>
        <w:rPr>
          <w:color w:val="D4D4D4"/>
          <w:sz w:val="21"/>
        </w:rPr>
        <w:t>=check_auth(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get_json</w:t>
      </w:r>
      <w:r>
        <w:rPr>
          <w:color w:val="D4D4D4"/>
          <w:sz w:val="21"/>
        </w:rPr>
        <w:t>()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'product'</w:t>
      </w:r>
      <w:r>
        <w:rPr>
          <w:color w:val="D4D4D4"/>
          <w:sz w:val="21"/>
        </w:rPr>
        <w:t>]</w:t>
      </w:r>
    </w:p>
    <w:p>
      <w:pPr>
        <w:spacing w:before="0" w:line="238" w:lineRule="exact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select_sql </w:t>
      </w:r>
      <w:r>
        <w:rPr>
          <w:color w:val="D4D4D4"/>
          <w:sz w:val="21"/>
        </w:rPr>
        <w:t xml:space="preserve">= </w:t>
      </w:r>
      <w:r>
        <w:rPr>
          <w:color w:val="CD9078"/>
          <w:sz w:val="21"/>
        </w:rPr>
        <w:t>"SELECT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z w:val="21"/>
        </w:rPr>
        <w:t>* FROM PRODUCT</w:t>
      </w:r>
      <w:r>
        <w:rPr>
          <w:color w:val="CD9078"/>
          <w:spacing w:val="-8"/>
          <w:sz w:val="21"/>
        </w:rPr>
        <w:t xml:space="preserve"> </w:t>
      </w:r>
      <w:r>
        <w:rPr>
          <w:color w:val="CD9078"/>
          <w:sz w:val="21"/>
        </w:rPr>
        <w:t>WHERE ID=?"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 w:line="525" w:lineRule="auto"/>
        <w:ind w:left="710" w:right="5548" w:firstLine="0"/>
        <w:jc w:val="left"/>
        <w:rPr>
          <w:sz w:val="21"/>
        </w:rPr>
      </w:pPr>
      <w:r>
        <w:rPr>
          <w:color w:val="9CDBFE"/>
          <w:sz w:val="21"/>
        </w:rPr>
        <w:t xml:space="preserve">prepare_select 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.prepare(db.get_db(),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prepare_select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prepare_select</w:t>
      </w:r>
      <w:r>
        <w:rPr>
          <w:color w:val="D4D4D4"/>
          <w:sz w:val="21"/>
        </w:rPr>
        <w:t>)</w:t>
      </w:r>
    </w:p>
    <w:p>
      <w:pPr>
        <w:spacing w:before="0" w:line="238" w:lineRule="exact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is_product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prepare_select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8"/>
        <w:rPr>
          <w:b w:val="0"/>
          <w:sz w:val="26"/>
        </w:rPr>
      </w:pPr>
    </w:p>
    <w:p>
      <w:pPr>
        <w:spacing w:before="1"/>
        <w:ind w:left="71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is_product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8"/>
        <w:rPr>
          <w:b w:val="0"/>
          <w:sz w:val="26"/>
        </w:rPr>
      </w:pPr>
    </w:p>
    <w:p>
      <w:pPr>
        <w:spacing w:before="1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if </w:t>
      </w:r>
      <w:r>
        <w:rPr>
          <w:color w:val="569CD5"/>
          <w:sz w:val="21"/>
        </w:rPr>
        <w:t xml:space="preserve">not </w:t>
      </w:r>
      <w:r>
        <w:rPr>
          <w:color w:val="9CDBFE"/>
          <w:sz w:val="21"/>
        </w:rPr>
        <w:t>is_product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815" w:right="0" w:firstLine="0"/>
        <w:jc w:val="left"/>
        <w:rPr>
          <w:sz w:val="21"/>
        </w:rPr>
      </w:pPr>
      <w:r>
        <w:rPr>
          <w:color w:val="C486BF"/>
          <w:sz w:val="21"/>
        </w:rPr>
        <w:t>return</w:t>
      </w:r>
      <w:r>
        <w:rPr>
          <w:color w:val="C486BF"/>
          <w:spacing w:val="-3"/>
          <w:sz w:val="21"/>
        </w:rPr>
        <w:t xml:space="preserve"> </w:t>
      </w:r>
      <w:r>
        <w:rPr>
          <w:color w:val="D4D4D4"/>
          <w:sz w:val="21"/>
        </w:rPr>
        <w:t>validation_error.throw_validation(</w:t>
      </w:r>
      <w:r>
        <w:rPr>
          <w:color w:val="CD9078"/>
          <w:sz w:val="21"/>
        </w:rPr>
        <w:t>"No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Product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found"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404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>if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is_product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'STOCK'</w:t>
      </w:r>
      <w:r>
        <w:rPr>
          <w:color w:val="D4D4D4"/>
          <w:sz w:val="21"/>
        </w:rPr>
        <w:t>]&lt;=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):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815" w:right="0" w:firstLine="0"/>
        <w:jc w:val="left"/>
        <w:rPr>
          <w:sz w:val="21"/>
        </w:rPr>
      </w:pPr>
      <w:r>
        <w:rPr>
          <w:color w:val="C486BF"/>
          <w:sz w:val="21"/>
        </w:rPr>
        <w:t>return</w:t>
      </w:r>
      <w:r>
        <w:rPr>
          <w:color w:val="C486BF"/>
          <w:spacing w:val="-3"/>
          <w:sz w:val="21"/>
        </w:rPr>
        <w:t xml:space="preserve"> </w:t>
      </w:r>
      <w:r>
        <w:rPr>
          <w:color w:val="D4D4D4"/>
          <w:sz w:val="21"/>
        </w:rPr>
        <w:t>validation_error.throw_validation(</w:t>
      </w:r>
      <w:r>
        <w:rPr>
          <w:color w:val="CD9078"/>
          <w:sz w:val="21"/>
        </w:rPr>
        <w:t>"No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Stock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found"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404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"Hey"</w:t>
      </w:r>
      <w:r>
        <w:rPr>
          <w:color w:val="D4D4D4"/>
          <w:sz w:val="21"/>
        </w:rPr>
        <w:t>)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4872" w:firstLine="0"/>
        <w:jc w:val="left"/>
        <w:rPr>
          <w:sz w:val="21"/>
        </w:rPr>
      </w:pPr>
      <w:r>
        <w:rPr>
          <w:color w:val="9CDBFE"/>
          <w:spacing w:val="-2"/>
          <w:sz w:val="21"/>
        </w:rPr>
        <w:t>insert_sql</w:t>
      </w:r>
      <w:r>
        <w:rPr>
          <w:color w:val="D4D4D4"/>
          <w:spacing w:val="-2"/>
          <w:sz w:val="21"/>
        </w:rPr>
        <w:t>=</w:t>
      </w:r>
      <w:r>
        <w:rPr>
          <w:color w:val="CD9078"/>
          <w:spacing w:val="-2"/>
          <w:sz w:val="21"/>
        </w:rPr>
        <w:t xml:space="preserve">"INSERT </w:t>
      </w:r>
      <w:r>
        <w:rPr>
          <w:color w:val="CD9078"/>
          <w:spacing w:val="-1"/>
          <w:sz w:val="21"/>
        </w:rPr>
        <w:t>INTO CART(user,product) VALUES(?,?)"</w:t>
      </w:r>
      <w:r>
        <w:rPr>
          <w:color w:val="CD9078"/>
          <w:spacing w:val="-50"/>
          <w:sz w:val="21"/>
        </w:rPr>
        <w:t xml:space="preserve"> </w:t>
      </w: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user_id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after="0" w:line="525" w:lineRule="auto"/>
        <w:jc w:val="left"/>
        <w:rPr>
          <w:sz w:val="21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rPr>
          <w:b w:val="0"/>
          <w:sz w:val="20"/>
        </w:rPr>
      </w:pPr>
      <w:r>
        <w:pict>
          <v:shape id="_x0000_s1034" o:spid="_x0000_s1034" style="position:absolute;left:0pt;margin-left:72pt;margin-top:71.95pt;height:661pt;width:468pt;mso-position-horizontal-relative:page;mso-position-vertical-relative:page;z-index:-251636736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b w:val="0"/>
          <w:sz w:val="17"/>
        </w:rPr>
      </w:pPr>
    </w:p>
    <w:p>
      <w:pPr>
        <w:spacing w:before="91"/>
        <w:ind w:left="71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"heyy"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 w:line="525" w:lineRule="auto"/>
        <w:ind w:left="710" w:right="4825" w:firstLine="0"/>
        <w:jc w:val="left"/>
        <w:rPr>
          <w:sz w:val="21"/>
        </w:rPr>
      </w:pPr>
      <w:r>
        <w:rPr>
          <w:color w:val="9CDBFE"/>
          <w:sz w:val="21"/>
        </w:rPr>
        <w:t>update_sql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"UPDATE</w:t>
      </w:r>
      <w:r>
        <w:rPr>
          <w:color w:val="CD9078"/>
          <w:spacing w:val="-9"/>
          <w:sz w:val="21"/>
        </w:rPr>
        <w:t xml:space="preserve"> </w:t>
      </w:r>
      <w:r>
        <w:rPr>
          <w:color w:val="CD9078"/>
          <w:sz w:val="21"/>
        </w:rPr>
        <w:t>PRODUCT</w:t>
      </w:r>
      <w:r>
        <w:rPr>
          <w:color w:val="CD9078"/>
          <w:spacing w:val="-11"/>
          <w:sz w:val="21"/>
        </w:rPr>
        <w:t xml:space="preserve"> </w:t>
      </w:r>
      <w:r>
        <w:rPr>
          <w:color w:val="CD9078"/>
          <w:sz w:val="21"/>
        </w:rPr>
        <w:t>SET</w:t>
      </w:r>
      <w:r>
        <w:rPr>
          <w:color w:val="CD9078"/>
          <w:spacing w:val="-12"/>
          <w:sz w:val="21"/>
        </w:rPr>
        <w:t xml:space="preserve"> </w:t>
      </w:r>
      <w:r>
        <w:rPr>
          <w:color w:val="CD9078"/>
          <w:sz w:val="21"/>
        </w:rPr>
        <w:t>stock=?</w:t>
      </w:r>
      <w:r>
        <w:rPr>
          <w:color w:val="CD9078"/>
          <w:spacing w:val="-11"/>
          <w:sz w:val="21"/>
        </w:rPr>
        <w:t xml:space="preserve"> </w:t>
      </w:r>
      <w:r>
        <w:rPr>
          <w:color w:val="CD9078"/>
          <w:sz w:val="21"/>
        </w:rPr>
        <w:t>WHERE</w:t>
      </w:r>
      <w:r>
        <w:rPr>
          <w:color w:val="CD9078"/>
          <w:spacing w:val="-8"/>
          <w:sz w:val="21"/>
        </w:rPr>
        <w:t xml:space="preserve"> </w:t>
      </w:r>
      <w:r>
        <w:rPr>
          <w:color w:val="CD9078"/>
          <w:sz w:val="21"/>
        </w:rPr>
        <w:t>ID=?"</w:t>
      </w:r>
      <w:r>
        <w:rPr>
          <w:color w:val="CD9078"/>
          <w:spacing w:val="-50"/>
          <w:sz w:val="21"/>
        </w:rPr>
        <w:t xml:space="preserve"> </w:t>
      </w:r>
      <w:r>
        <w:rPr>
          <w:color w:val="9CDBFE"/>
          <w:sz w:val="21"/>
        </w:rPr>
        <w:t xml:space="preserve">update_stmt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update_sql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update_stmt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is_product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'STOCK'</w:t>
      </w:r>
      <w:r>
        <w:rPr>
          <w:color w:val="D4D4D4"/>
          <w:sz w:val="21"/>
        </w:rPr>
        <w:t>]-</w:t>
      </w:r>
      <w:r>
        <w:rPr>
          <w:color w:val="B4CDA7"/>
          <w:sz w:val="21"/>
        </w:rPr>
        <w:t xml:space="preserve">1 </w:t>
      </w:r>
      <w:r>
        <w:rPr>
          <w:color w:val="C486BF"/>
          <w:sz w:val="21"/>
        </w:rPr>
        <w:t xml:space="preserve">or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)</w:t>
      </w:r>
      <w:r>
        <w:rPr>
          <w:color w:val="D4D4D4"/>
          <w:spacing w:val="-50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update_stmt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update_stmt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3"/>
        <w:rPr>
          <w:b w:val="0"/>
          <w:sz w:val="25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"sdd"</w:t>
      </w:r>
      <w:r>
        <w:rPr>
          <w:color w:val="D4D4D4"/>
          <w:sz w:val="21"/>
        </w:rPr>
        <w:t>)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 w:line="525" w:lineRule="auto"/>
        <w:ind w:left="605" w:right="7457" w:firstLine="105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'Created'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201</w:t>
      </w:r>
      <w:r>
        <w:rPr>
          <w:color w:val="B4CDA7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 w:line="525" w:lineRule="auto"/>
        <w:ind w:left="500" w:right="6892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cart_bp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'DELETE'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delete_user_cart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user_id </w:t>
      </w:r>
      <w:r>
        <w:rPr>
          <w:color w:val="D4D4D4"/>
          <w:sz w:val="21"/>
        </w:rPr>
        <w:t>=check_auth(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)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>insert_sql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"DELETE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FROM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CART</w:t>
      </w:r>
      <w:r>
        <w:rPr>
          <w:color w:val="CD9078"/>
          <w:spacing w:val="-10"/>
          <w:sz w:val="21"/>
        </w:rPr>
        <w:t xml:space="preserve"> </w:t>
      </w:r>
      <w:r>
        <w:rPr>
          <w:color w:val="CD9078"/>
          <w:sz w:val="21"/>
        </w:rPr>
        <w:t>WHERE</w:t>
      </w:r>
      <w:r>
        <w:rPr>
          <w:color w:val="CD9078"/>
          <w:spacing w:val="-2"/>
          <w:sz w:val="21"/>
        </w:rPr>
        <w:t xml:space="preserve"> </w:t>
      </w:r>
      <w:r>
        <w:rPr>
          <w:color w:val="CD9078"/>
          <w:sz w:val="21"/>
        </w:rPr>
        <w:t>USER=?"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 w:line="525" w:lineRule="auto"/>
        <w:ind w:left="710" w:right="5827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user_id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7"/>
        <w:rPr>
          <w:b w:val="0"/>
          <w:sz w:val="23"/>
        </w:rPr>
      </w:pPr>
    </w:p>
    <w:p>
      <w:pPr>
        <w:spacing w:before="1" w:line="525" w:lineRule="auto"/>
        <w:ind w:left="710" w:right="7470" w:firstLine="0"/>
        <w:jc w:val="left"/>
        <w:rPr>
          <w:sz w:val="21"/>
        </w:rPr>
      </w:pP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C486BF"/>
          <w:sz w:val="21"/>
        </w:rPr>
        <w:t>return</w:t>
      </w:r>
      <w:r>
        <w:rPr>
          <w:color w:val="C486BF"/>
          <w:spacing w:val="-13"/>
          <w:sz w:val="21"/>
        </w:rPr>
        <w:t xml:space="preserve">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'Deleted'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201</w:t>
      </w:r>
    </w:p>
    <w:p>
      <w:pPr>
        <w:spacing w:after="0" w:line="525" w:lineRule="auto"/>
        <w:jc w:val="left"/>
        <w:rPr>
          <w:sz w:val="21"/>
        </w:rPr>
        <w:sectPr>
          <w:pgSz w:w="12240" w:h="15840"/>
          <w:pgMar w:top="1440" w:right="320" w:bottom="1200" w:left="940" w:header="0" w:footer="922" w:gutter="0"/>
          <w:cols w:space="720" w:num="1"/>
        </w:sectPr>
      </w:pPr>
    </w:p>
    <w:p>
      <w:pPr>
        <w:spacing w:before="80"/>
        <w:ind w:left="605" w:right="0" w:firstLine="0"/>
        <w:jc w:val="left"/>
        <w:rPr>
          <w:sz w:val="21"/>
        </w:rPr>
      </w:pPr>
      <w:r>
        <w:pict>
          <v:shape id="_x0000_s1035" o:spid="_x0000_s1035" style="position:absolute;left:0pt;margin-left:72pt;margin-top:71.95pt;height:658pt;width:468pt;mso-position-horizontal-relative:page;mso-position-vertical-relative:page;z-index:-251636736;mso-width-relative:page;mso-height-relative:page;" fillcolor="#1D1D1D" filled="t" stroked="f" coordorigin="1440,1440" coordsize="9360,13160" path="m10800,1440l1440,1440,1440,1960,1440,2000,1440,14600,10800,1460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6"/>
        <w:rPr>
          <w:b w:val="0"/>
          <w:sz w:val="30"/>
        </w:rPr>
      </w:pPr>
    </w:p>
    <w:p>
      <w:pPr>
        <w:spacing w:before="1" w:line="525" w:lineRule="auto"/>
        <w:ind w:left="500" w:right="7276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cart_bp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'GET'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get_cart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user_id </w:t>
      </w:r>
      <w:r>
        <w:rPr>
          <w:color w:val="D4D4D4"/>
          <w:sz w:val="21"/>
        </w:rPr>
        <w:t>=check_auth(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)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326" w:lineRule="auto"/>
        <w:ind w:left="500" w:right="1295" w:firstLine="210"/>
        <w:jc w:val="left"/>
        <w:rPr>
          <w:sz w:val="21"/>
        </w:rPr>
      </w:pPr>
      <w:r>
        <w:rPr>
          <w:color w:val="9CDBFE"/>
          <w:sz w:val="21"/>
        </w:rPr>
        <w:t>insert_sql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"SELECT</w:t>
      </w:r>
      <w:r>
        <w:rPr>
          <w:color w:val="CD9078"/>
          <w:spacing w:val="1"/>
          <w:sz w:val="21"/>
        </w:rPr>
        <w:t xml:space="preserve"> </w:t>
      </w:r>
      <w:r>
        <w:rPr>
          <w:color w:val="CD9078"/>
          <w:sz w:val="21"/>
        </w:rPr>
        <w:t>PRODUCT.ID AS product_id,cart_id,</w:t>
      </w:r>
      <w:r>
        <w:rPr>
          <w:color w:val="CD9078"/>
          <w:spacing w:val="1"/>
          <w:sz w:val="21"/>
        </w:rPr>
        <w:t xml:space="preserve"> </w:t>
      </w:r>
      <w:r>
        <w:rPr>
          <w:color w:val="CD9078"/>
          <w:spacing w:val="-1"/>
          <w:sz w:val="21"/>
        </w:rPr>
        <w:t>category,category_name,product_name,description,price,stock,image,brand,specificity,CART.user</w:t>
      </w:r>
      <w:r>
        <w:rPr>
          <w:color w:val="CD9078"/>
          <w:spacing w:val="8"/>
          <w:sz w:val="21"/>
        </w:rPr>
        <w:t xml:space="preserve"> </w:t>
      </w:r>
      <w:r>
        <w:rPr>
          <w:color w:val="CD9078"/>
          <w:sz w:val="21"/>
        </w:rPr>
        <w:t>as</w:t>
      </w:r>
      <w:r>
        <w:rPr>
          <w:color w:val="CD9078"/>
          <w:spacing w:val="9"/>
          <w:sz w:val="21"/>
        </w:rPr>
        <w:t xml:space="preserve"> </w:t>
      </w:r>
      <w:r>
        <w:rPr>
          <w:color w:val="CD9078"/>
          <w:sz w:val="21"/>
        </w:rPr>
        <w:t>user</w:t>
      </w:r>
      <w:r>
        <w:rPr>
          <w:color w:val="CD9078"/>
          <w:spacing w:val="-50"/>
          <w:sz w:val="21"/>
        </w:rPr>
        <w:t xml:space="preserve"> </w:t>
      </w:r>
      <w:r>
        <w:rPr>
          <w:color w:val="CD9078"/>
          <w:sz w:val="21"/>
        </w:rPr>
        <w:t>FROM CART JOIN PRODUCT ON CART.PRODUCT=PRODUCT.ID JOIN CATEGORY ON</w:t>
      </w:r>
      <w:r>
        <w:rPr>
          <w:color w:val="CD9078"/>
          <w:spacing w:val="1"/>
          <w:sz w:val="21"/>
        </w:rPr>
        <w:t xml:space="preserve"> </w:t>
      </w:r>
      <w:r>
        <w:rPr>
          <w:color w:val="CD9078"/>
          <w:sz w:val="21"/>
        </w:rPr>
        <w:t>PRODUCT.CATEGORY</w:t>
      </w:r>
      <w:r>
        <w:rPr>
          <w:color w:val="CD9078"/>
          <w:spacing w:val="-11"/>
          <w:sz w:val="21"/>
        </w:rPr>
        <w:t xml:space="preserve"> </w:t>
      </w:r>
      <w:r>
        <w:rPr>
          <w:color w:val="CD9078"/>
          <w:sz w:val="21"/>
        </w:rPr>
        <w:t>=</w:t>
      </w:r>
      <w:r>
        <w:rPr>
          <w:color w:val="CD9078"/>
          <w:spacing w:val="-2"/>
          <w:sz w:val="21"/>
        </w:rPr>
        <w:t xml:space="preserve"> </w:t>
      </w:r>
      <w:r>
        <w:rPr>
          <w:color w:val="CD9078"/>
          <w:sz w:val="21"/>
        </w:rPr>
        <w:t>CATEGORY.ID</w:t>
      </w:r>
      <w:r>
        <w:rPr>
          <w:color w:val="CD9078"/>
          <w:spacing w:val="-6"/>
          <w:sz w:val="21"/>
        </w:rPr>
        <w:t xml:space="preserve"> </w:t>
      </w:r>
      <w:r>
        <w:rPr>
          <w:color w:val="CD9078"/>
          <w:sz w:val="21"/>
        </w:rPr>
        <w:t>WHERE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CART.USER=?"</w:t>
      </w:r>
    </w:p>
    <w:p>
      <w:pPr>
        <w:spacing w:before="197" w:line="525" w:lineRule="auto"/>
        <w:ind w:left="710" w:right="5827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user_id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8"/>
        <w:rPr>
          <w:b w:val="0"/>
          <w:sz w:val="23"/>
        </w:rPr>
      </w:pPr>
    </w:p>
    <w:p>
      <w:pPr>
        <w:spacing w:before="0" w:line="525" w:lineRule="auto"/>
        <w:ind w:left="710" w:right="7934" w:firstLine="0"/>
        <w:jc w:val="left"/>
        <w:rPr>
          <w:sz w:val="21"/>
        </w:rPr>
      </w:pP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9CDBFE"/>
          <w:sz w:val="21"/>
        </w:rPr>
        <w:t>products</w:t>
      </w:r>
      <w:r>
        <w:rPr>
          <w:color w:val="D4D4D4"/>
          <w:sz w:val="21"/>
        </w:rPr>
        <w:t>=[]</w:t>
      </w:r>
    </w:p>
    <w:p>
      <w:pPr>
        <w:spacing w:before="0" w:line="525" w:lineRule="auto"/>
        <w:ind w:left="710" w:right="6836" w:firstLine="0"/>
        <w:jc w:val="left"/>
        <w:rPr>
          <w:sz w:val="21"/>
        </w:rPr>
      </w:pPr>
      <w:r>
        <w:rPr>
          <w:color w:val="9CDBFE"/>
          <w:sz w:val="21"/>
        </w:rPr>
        <w:t>product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C486BF"/>
          <w:sz w:val="21"/>
        </w:rPr>
        <w:t>while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 xml:space="preserve">product </w:t>
      </w:r>
      <w:r>
        <w:rPr>
          <w:color w:val="D4D4D4"/>
          <w:sz w:val="21"/>
        </w:rPr>
        <w:t xml:space="preserve">!= </w:t>
      </w:r>
      <w:r>
        <w:rPr>
          <w:color w:val="569CD5"/>
          <w:sz w:val="21"/>
        </w:rPr>
        <w:t>False</w:t>
      </w:r>
      <w:r>
        <w:rPr>
          <w:color w:val="D4D4D4"/>
          <w:sz w:val="21"/>
        </w:rPr>
        <w:t>):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products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append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710" w:right="6626" w:firstLine="105"/>
        <w:jc w:val="left"/>
        <w:rPr>
          <w:sz w:val="21"/>
        </w:rPr>
      </w:pPr>
      <w:r>
        <w:rPr>
          <w:color w:val="9CDBFE"/>
          <w:sz w:val="21"/>
        </w:rPr>
        <w:t xml:space="preserve">product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products</w:t>
      </w:r>
      <w:r>
        <w:rPr>
          <w:color w:val="D4D4D4"/>
          <w:sz w:val="21"/>
        </w:rPr>
        <w:t>)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9CDBFE"/>
          <w:sz w:val="21"/>
        </w:rPr>
        <w:t xml:space="preserve">products </w:t>
      </w:r>
      <w:r>
        <w:rPr>
          <w:color w:val="569CD5"/>
          <w:sz w:val="21"/>
        </w:rPr>
        <w:t xml:space="preserve">or </w:t>
      </w:r>
      <w:r>
        <w:rPr>
          <w:color w:val="D4D4D4"/>
          <w:sz w:val="21"/>
        </w:rPr>
        <w:t>[],</w:t>
      </w:r>
      <w:r>
        <w:rPr>
          <w:color w:val="B4CDA7"/>
          <w:sz w:val="21"/>
        </w:rPr>
        <w:t>200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4"/>
        <w:rPr>
          <w:b w:val="0"/>
          <w:sz w:val="26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after="0"/>
        <w:jc w:val="left"/>
        <w:rPr>
          <w:sz w:val="21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spacing w:before="80"/>
        <w:ind w:left="710" w:right="0" w:firstLine="0"/>
        <w:jc w:val="left"/>
        <w:rPr>
          <w:sz w:val="21"/>
        </w:rPr>
      </w:pPr>
      <w:r>
        <w:pict>
          <v:shape id="_x0000_s1036" o:spid="_x0000_s1036" style="position:absolute;left:0pt;margin-left:72pt;margin-top:71.95pt;height:661pt;width:468pt;mso-position-horizontal-relative:page;mso-position-vertical-relative:page;z-index:-251635712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7"/>
        <w:rPr>
          <w:b w:val="0"/>
          <w:sz w:val="28"/>
        </w:rPr>
      </w:pPr>
    </w:p>
    <w:p>
      <w:pPr>
        <w:spacing w:before="0" w:line="525" w:lineRule="auto"/>
        <w:ind w:left="500" w:right="5555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cart_bp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"/&lt;product&gt;/&lt;id&gt;"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'DELETE'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delete_cart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1"/>
        <w:rPr>
          <w:b w:val="0"/>
          <w:sz w:val="24"/>
        </w:rPr>
      </w:pPr>
    </w:p>
    <w:p>
      <w:pPr>
        <w:spacing w:before="0" w:line="525" w:lineRule="auto"/>
        <w:ind w:left="710" w:right="7758" w:firstLine="0"/>
        <w:jc w:val="left"/>
        <w:rPr>
          <w:sz w:val="21"/>
        </w:rPr>
      </w:pPr>
      <w:r>
        <w:rPr>
          <w:color w:val="9CDBFE"/>
          <w:sz w:val="21"/>
        </w:rPr>
        <w:t xml:space="preserve">user_id </w:t>
      </w:r>
      <w:r>
        <w:rPr>
          <w:color w:val="D4D4D4"/>
          <w:sz w:val="21"/>
        </w:rPr>
        <w:t>=check_auth(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user_id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8"/>
        <w:rPr>
          <w:b w:val="0"/>
          <w:sz w:val="23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select_sql </w:t>
      </w:r>
      <w:r>
        <w:rPr>
          <w:color w:val="D4D4D4"/>
          <w:sz w:val="21"/>
        </w:rPr>
        <w:t xml:space="preserve">= </w:t>
      </w:r>
      <w:r>
        <w:rPr>
          <w:color w:val="CD9078"/>
          <w:sz w:val="21"/>
        </w:rPr>
        <w:t>"SELECT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z w:val="21"/>
        </w:rPr>
        <w:t>* FROM PRODUCT</w:t>
      </w:r>
      <w:r>
        <w:rPr>
          <w:color w:val="CD9078"/>
          <w:spacing w:val="-8"/>
          <w:sz w:val="21"/>
        </w:rPr>
        <w:t xml:space="preserve"> </w:t>
      </w:r>
      <w:r>
        <w:rPr>
          <w:color w:val="CD9078"/>
          <w:sz w:val="21"/>
        </w:rPr>
        <w:t>WHERE ID=?"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5548" w:firstLine="0"/>
        <w:jc w:val="left"/>
        <w:rPr>
          <w:sz w:val="21"/>
        </w:rPr>
      </w:pPr>
      <w:r>
        <w:rPr>
          <w:color w:val="9CDBFE"/>
          <w:sz w:val="21"/>
        </w:rPr>
        <w:t xml:space="preserve">prepare_select 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.prepare(db.get_db(),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prepare_select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prepare_select</w:t>
      </w:r>
      <w:r>
        <w:rPr>
          <w:color w:val="D4D4D4"/>
          <w:sz w:val="21"/>
        </w:rPr>
        <w:t>)</w:t>
      </w:r>
    </w:p>
    <w:p>
      <w:pPr>
        <w:spacing w:before="0" w:line="238" w:lineRule="exact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is_product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prepare_select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is_product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if </w:t>
      </w:r>
      <w:r>
        <w:rPr>
          <w:color w:val="569CD5"/>
          <w:sz w:val="21"/>
        </w:rPr>
        <w:t xml:space="preserve">not </w:t>
      </w:r>
      <w:r>
        <w:rPr>
          <w:color w:val="9CDBFE"/>
          <w:sz w:val="21"/>
        </w:rPr>
        <w:t>is_product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815" w:right="0" w:firstLine="0"/>
        <w:jc w:val="left"/>
        <w:rPr>
          <w:sz w:val="21"/>
        </w:rPr>
      </w:pPr>
      <w:r>
        <w:rPr>
          <w:color w:val="C486BF"/>
          <w:sz w:val="21"/>
        </w:rPr>
        <w:t>return</w:t>
      </w:r>
      <w:r>
        <w:rPr>
          <w:color w:val="C486BF"/>
          <w:spacing w:val="-3"/>
          <w:sz w:val="21"/>
        </w:rPr>
        <w:t xml:space="preserve"> </w:t>
      </w:r>
      <w:r>
        <w:rPr>
          <w:color w:val="D4D4D4"/>
          <w:sz w:val="21"/>
        </w:rPr>
        <w:t>validation_error.throw_validation(</w:t>
      </w:r>
      <w:r>
        <w:rPr>
          <w:color w:val="CD9078"/>
          <w:sz w:val="21"/>
        </w:rPr>
        <w:t>"No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Product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found"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404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"ff"</w:t>
      </w:r>
      <w:r>
        <w:rPr>
          <w:color w:val="D4D4D4"/>
          <w:sz w:val="21"/>
        </w:rPr>
        <w:t>)</w:t>
      </w:r>
    </w:p>
    <w:p>
      <w:pPr>
        <w:pStyle w:val="10"/>
        <w:spacing w:before="11"/>
        <w:rPr>
          <w:b w:val="0"/>
          <w:sz w:val="24"/>
        </w:rPr>
      </w:pPr>
    </w:p>
    <w:p>
      <w:pPr>
        <w:spacing w:before="0" w:line="525" w:lineRule="auto"/>
        <w:ind w:left="710" w:right="3918" w:firstLine="0"/>
        <w:jc w:val="left"/>
        <w:rPr>
          <w:sz w:val="21"/>
        </w:rPr>
      </w:pPr>
      <w:r>
        <w:rPr>
          <w:color w:val="9CDBFE"/>
          <w:spacing w:val="-1"/>
          <w:sz w:val="21"/>
        </w:rPr>
        <w:t>insert_sql</w:t>
      </w:r>
      <w:r>
        <w:rPr>
          <w:color w:val="D4D4D4"/>
          <w:spacing w:val="-1"/>
          <w:sz w:val="21"/>
        </w:rPr>
        <w:t>=</w:t>
      </w:r>
      <w:r>
        <w:rPr>
          <w:color w:val="CD9078"/>
          <w:spacing w:val="-1"/>
          <w:sz w:val="21"/>
        </w:rPr>
        <w:t>"DELETE</w:t>
      </w:r>
      <w:r>
        <w:rPr>
          <w:color w:val="CD9078"/>
          <w:sz w:val="21"/>
        </w:rPr>
        <w:t xml:space="preserve"> </w:t>
      </w:r>
      <w:r>
        <w:rPr>
          <w:color w:val="CD9078"/>
          <w:spacing w:val="-1"/>
          <w:sz w:val="21"/>
        </w:rPr>
        <w:t>FROM</w:t>
      </w:r>
      <w:r>
        <w:rPr>
          <w:color w:val="CD9078"/>
          <w:sz w:val="21"/>
        </w:rPr>
        <w:t xml:space="preserve"> </w:t>
      </w:r>
      <w:r>
        <w:rPr>
          <w:color w:val="CD9078"/>
          <w:spacing w:val="-1"/>
          <w:sz w:val="21"/>
        </w:rPr>
        <w:t>CART</w:t>
      </w:r>
      <w:r>
        <w:rPr>
          <w:color w:val="CD9078"/>
          <w:spacing w:val="-8"/>
          <w:sz w:val="21"/>
        </w:rPr>
        <w:t xml:space="preserve"> </w:t>
      </w:r>
      <w:r>
        <w:rPr>
          <w:color w:val="CD9078"/>
          <w:spacing w:val="-1"/>
          <w:sz w:val="21"/>
        </w:rPr>
        <w:t>WHERE</w:t>
      </w:r>
      <w:r>
        <w:rPr>
          <w:color w:val="CD9078"/>
          <w:sz w:val="21"/>
        </w:rPr>
        <w:t xml:space="preserve"> </w:t>
      </w:r>
      <w:r>
        <w:rPr>
          <w:color w:val="CD9078"/>
          <w:spacing w:val="-1"/>
          <w:sz w:val="21"/>
        </w:rPr>
        <w:t>CART_ID=?</w:t>
      </w:r>
      <w:r>
        <w:rPr>
          <w:color w:val="CD9078"/>
          <w:spacing w:val="-12"/>
          <w:sz w:val="21"/>
        </w:rPr>
        <w:t xml:space="preserve"> </w:t>
      </w:r>
      <w:r>
        <w:rPr>
          <w:color w:val="CD9078"/>
          <w:spacing w:val="-1"/>
          <w:sz w:val="21"/>
        </w:rPr>
        <w:t>AND</w:t>
      </w:r>
      <w:r>
        <w:rPr>
          <w:color w:val="CD9078"/>
          <w:spacing w:val="19"/>
          <w:sz w:val="21"/>
        </w:rPr>
        <w:t xml:space="preserve"> </w:t>
      </w:r>
      <w:r>
        <w:rPr>
          <w:color w:val="CD9078"/>
          <w:sz w:val="21"/>
        </w:rPr>
        <w:t>user=?"</w:t>
      </w:r>
      <w:r>
        <w:rPr>
          <w:color w:val="CD9078"/>
          <w:spacing w:val="-49"/>
          <w:sz w:val="21"/>
        </w:rPr>
        <w:t xml:space="preserve"> </w:t>
      </w: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user_id</w:t>
      </w:r>
      <w:r>
        <w:rPr>
          <w:color w:val="D4D4D4"/>
          <w:sz w:val="21"/>
        </w:rPr>
        <w:t>)</w:t>
      </w:r>
    </w:p>
    <w:p>
      <w:pPr>
        <w:spacing w:after="0" w:line="525" w:lineRule="auto"/>
        <w:jc w:val="left"/>
        <w:rPr>
          <w:sz w:val="21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37" o:spid="_x0000_s1037" o:spt="202" type="#_x0000_t202" style="height:292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525" w:lineRule="auto"/>
                    <w:ind w:left="210" w:right="6814" w:firstLine="0"/>
                    <w:jc w:val="left"/>
                    <w:rPr>
                      <w:sz w:val="21"/>
                    </w:rPr>
                  </w:pP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.execute(</w:t>
                  </w:r>
                  <w:r>
                    <w:rPr>
                      <w:color w:val="9CDBFE"/>
                      <w:sz w:val="21"/>
                    </w:rPr>
                    <w:t>prep_stmt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"aa"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525" w:lineRule="auto"/>
                    <w:ind w:left="210" w:right="3702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update_sql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"UPDATE</w:t>
                  </w:r>
                  <w:r>
                    <w:rPr>
                      <w:color w:val="CD9078"/>
                      <w:spacing w:val="-9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PRODUCT</w:t>
                  </w:r>
                  <w:r>
                    <w:rPr>
                      <w:color w:val="CD9078"/>
                      <w:spacing w:val="-11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SET</w:t>
                  </w:r>
                  <w:r>
                    <w:rPr>
                      <w:color w:val="CD9078"/>
                      <w:spacing w:val="-12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stock=?</w:t>
                  </w:r>
                  <w:r>
                    <w:rPr>
                      <w:color w:val="CD9078"/>
                      <w:spacing w:val="-11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WHERE</w:t>
                  </w:r>
                  <w:r>
                    <w:rPr>
                      <w:color w:val="CD9078"/>
                      <w:spacing w:val="-8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ID=?"</w:t>
                  </w:r>
                  <w:r>
                    <w:rPr>
                      <w:color w:val="CD9078"/>
                      <w:spacing w:val="-50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 xml:space="preserve">update_stmt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 xml:space="preserve">.prepare(db.get_db(), </w:t>
                  </w:r>
                  <w:r>
                    <w:rPr>
                      <w:color w:val="9CDBFE"/>
                      <w:sz w:val="21"/>
                    </w:rPr>
                    <w:t>update_sql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.bind_param(</w:t>
                  </w:r>
                  <w:r>
                    <w:rPr>
                      <w:color w:val="9CDBFE"/>
                      <w:sz w:val="21"/>
                    </w:rPr>
                    <w:t>update_stmt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B4CDA7"/>
                      <w:sz w:val="21"/>
                    </w:rPr>
                    <w:t>1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is_product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'STOCK'</w:t>
                  </w:r>
                  <w:r>
                    <w:rPr>
                      <w:color w:val="D4D4D4"/>
                      <w:sz w:val="21"/>
                    </w:rPr>
                    <w:t>]+</w:t>
                  </w:r>
                  <w:r>
                    <w:rPr>
                      <w:color w:val="B4CDA7"/>
                      <w:sz w:val="21"/>
                    </w:rPr>
                    <w:t>1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.bind_param(</w:t>
                  </w:r>
                  <w:r>
                    <w:rPr>
                      <w:color w:val="9CDBFE"/>
                      <w:sz w:val="21"/>
                    </w:rPr>
                    <w:t>update_stmt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B4CDA7"/>
                      <w:sz w:val="21"/>
                    </w:rPr>
                    <w:t>2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product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.execute(</w:t>
                  </w:r>
                  <w:r>
                    <w:rPr>
                      <w:color w:val="9CDBFE"/>
                      <w:sz w:val="21"/>
                    </w:rPr>
                    <w:t>update_stmt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525" w:lineRule="auto"/>
                    <w:ind w:left="105" w:right="6337" w:firstLine="105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4D4D4"/>
                      <w:sz w:val="21"/>
                    </w:rPr>
                    <w:t>{</w:t>
                  </w: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'Deleted'</w:t>
                  </w:r>
                  <w:r>
                    <w:rPr>
                      <w:color w:val="D4D4D4"/>
                      <w:sz w:val="21"/>
                    </w:rPr>
                    <w:t>},</w:t>
                  </w:r>
                  <w:r>
                    <w:rPr>
                      <w:color w:val="B4CDA7"/>
                      <w:sz w:val="21"/>
                    </w:rPr>
                    <w:t>200</w:t>
                  </w:r>
                  <w:r>
                    <w:rPr>
                      <w:color w:val="B4CDA7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except </w:t>
                  </w:r>
                  <w:r>
                    <w:rPr>
                      <w:color w:val="4EC8B0"/>
                      <w:sz w:val="21"/>
                    </w:rPr>
                    <w:t xml:space="preserve">Exception </w:t>
                  </w:r>
                  <w:r>
                    <w:rPr>
                      <w:color w:val="C486BF"/>
                      <w:sz w:val="21"/>
                    </w:rPr>
                    <w:t xml:space="preserve">as 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spacing w:before="0" w:line="525" w:lineRule="auto"/>
                    <w:ind w:left="0" w:right="5993" w:firstLine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4D4D4"/>
                      <w:sz w:val="21"/>
                    </w:rPr>
                    <w:t>exception.handle_exception(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Footer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spacing w:before="1"/>
        <w:rPr>
          <w:b w:val="0"/>
          <w:sz w:val="20"/>
        </w:rPr>
      </w:pPr>
    </w:p>
    <w:p>
      <w:pPr>
        <w:pStyle w:val="6"/>
        <w:numPr>
          <w:ilvl w:val="0"/>
          <w:numId w:val="16"/>
        </w:numPr>
        <w:tabs>
          <w:tab w:val="left" w:pos="800"/>
        </w:tabs>
        <w:spacing w:before="1" w:after="0" w:line="240" w:lineRule="auto"/>
        <w:ind w:left="799" w:right="0" w:hanging="300"/>
        <w:jc w:val="left"/>
      </w:pPr>
      <w:r>
        <w:t>category_bp.py</w:t>
      </w:r>
    </w:p>
    <w:p>
      <w:pPr>
        <w:pStyle w:val="10"/>
        <w:spacing w:before="9"/>
        <w:rPr>
          <w:sz w:val="18"/>
        </w:rPr>
      </w:pPr>
      <w:r>
        <w:pict>
          <v:shape id="_x0000_s1038" o:spid="_x0000_s1038" o:spt="202" type="#_x0000_t202" style="position:absolute;left:0pt;margin-left:72pt;margin-top:12pt;height:292pt;width:468pt;mso-position-horizontal-relative:page;mso-wrap-distance-bottom:0pt;mso-wrap-distance-top:0pt;z-index:-25159782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525" w:lineRule="auto"/>
                    <w:ind w:left="0" w:right="5718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4EC8B0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request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DBDBAA"/>
                      <w:sz w:val="21"/>
                    </w:rPr>
                    <w:t>jsonify</w:t>
                  </w:r>
                  <w:r>
                    <w:rPr>
                      <w:color w:val="DBDBAA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ibm_db</w:t>
                  </w:r>
                </w:p>
                <w:p>
                  <w:pPr>
                    <w:spacing w:before="0" w:line="525" w:lineRule="auto"/>
                    <w:ind w:left="0" w:right="7071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exception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db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3"/>
                    <w:rPr>
                      <w:b w:val="0"/>
                      <w:sz w:val="23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category_bp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"category"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  <w:u w:val="single" w:color="9BDAFD"/>
                    </w:rPr>
                    <w:t xml:space="preserve">  </w:t>
                  </w:r>
                  <w:r>
                    <w:rPr>
                      <w:color w:val="9CDBFE"/>
                      <w:spacing w:val="1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name</w:t>
                  </w:r>
                  <w:r>
                    <w:rPr>
                      <w:color w:val="D4D4D4"/>
                      <w:sz w:val="21"/>
                      <w:u w:val="single" w:color="9BDAFD"/>
                    </w:rPr>
                    <w:t xml:space="preserve">    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8"/>
                    </w:rPr>
                  </w:pPr>
                </w:p>
                <w:p>
                  <w:pPr>
                    <w:spacing w:before="0" w:line="525" w:lineRule="auto"/>
                    <w:ind w:left="0" w:right="5396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@</w:t>
                  </w:r>
                  <w:r>
                    <w:rPr>
                      <w:color w:val="9CDBFE"/>
                      <w:sz w:val="21"/>
                    </w:rPr>
                    <w:t>category_bp</w:t>
                  </w:r>
                  <w:r>
                    <w:rPr>
                      <w:color w:val="DBDBAA"/>
                      <w:sz w:val="21"/>
                    </w:rPr>
                    <w:t>.route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"/get"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methods</w:t>
                  </w:r>
                  <w:r>
                    <w:rPr>
                      <w:color w:val="D4D4D4"/>
                      <w:sz w:val="21"/>
                    </w:rPr>
                    <w:t>=[</w:t>
                  </w:r>
                  <w:r>
                    <w:rPr>
                      <w:color w:val="CD9078"/>
                      <w:sz w:val="21"/>
                    </w:rPr>
                    <w:t>"GET"</w:t>
                  </w:r>
                  <w:r>
                    <w:rPr>
                      <w:color w:val="D4D4D4"/>
                      <w:sz w:val="21"/>
                    </w:rPr>
                    <w:t>])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get_category</w:t>
                  </w:r>
                  <w:r>
                    <w:rPr>
                      <w:color w:val="D4D4D4"/>
                      <w:sz w:val="21"/>
                    </w:rPr>
                    <w:t>():</w:t>
                  </w:r>
                </w:p>
                <w:p>
                  <w:pPr>
                    <w:spacing w:before="0" w:line="239" w:lineRule="exact"/>
                    <w:ind w:left="105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try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922" w:gutter="0"/>
          <w:cols w:space="720" w:num="1"/>
        </w:sectPr>
      </w:pPr>
    </w:p>
    <w:p>
      <w:pPr>
        <w:spacing w:before="80"/>
        <w:ind w:left="710" w:right="0" w:firstLine="0"/>
        <w:jc w:val="left"/>
        <w:rPr>
          <w:sz w:val="21"/>
        </w:rPr>
      </w:pPr>
      <w:r>
        <w:pict>
          <v:shape id="_x0000_s1039" o:spid="_x0000_s1039" style="position:absolute;left:0pt;margin-left:72pt;margin-top:71.95pt;height:661pt;width:468pt;mso-position-horizontal-relative:page;mso-position-vertical-relative:page;z-index:-251634688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  <w:spacing w:val="-1"/>
          <w:sz w:val="21"/>
        </w:rPr>
        <w:t>select_sql</w:t>
      </w:r>
      <w:r>
        <w:rPr>
          <w:color w:val="9CDBFE"/>
          <w:sz w:val="21"/>
        </w:rPr>
        <w:t xml:space="preserve"> </w:t>
      </w:r>
      <w:r>
        <w:rPr>
          <w:color w:val="D4D4D4"/>
          <w:spacing w:val="-1"/>
          <w:sz w:val="21"/>
        </w:rPr>
        <w:t>=</w:t>
      </w:r>
      <w:r>
        <w:rPr>
          <w:color w:val="D4D4D4"/>
          <w:sz w:val="21"/>
        </w:rPr>
        <w:t xml:space="preserve"> </w:t>
      </w:r>
      <w:r>
        <w:rPr>
          <w:color w:val="CD9078"/>
          <w:spacing w:val="-1"/>
          <w:sz w:val="21"/>
        </w:rPr>
        <w:t>"SELECT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pacing w:val="-1"/>
          <w:sz w:val="21"/>
        </w:rPr>
        <w:t>*</w:t>
      </w:r>
      <w:r>
        <w:rPr>
          <w:color w:val="CD9078"/>
          <w:sz w:val="21"/>
        </w:rPr>
        <w:t xml:space="preserve"> </w:t>
      </w:r>
      <w:r>
        <w:rPr>
          <w:color w:val="CD9078"/>
          <w:spacing w:val="-1"/>
          <w:sz w:val="21"/>
        </w:rPr>
        <w:t>FROM</w:t>
      </w:r>
      <w:r>
        <w:rPr>
          <w:color w:val="CD9078"/>
          <w:sz w:val="21"/>
        </w:rPr>
        <w:t xml:space="preserve"> </w:t>
      </w:r>
      <w:r>
        <w:rPr>
          <w:color w:val="CD9078"/>
          <w:spacing w:val="-1"/>
          <w:sz w:val="21"/>
        </w:rPr>
        <w:t>CATEGORY</w:t>
      </w:r>
      <w:r>
        <w:rPr>
          <w:color w:val="CD9078"/>
          <w:spacing w:val="-12"/>
          <w:sz w:val="21"/>
        </w:rPr>
        <w:t xml:space="preserve"> </w:t>
      </w:r>
      <w:r>
        <w:rPr>
          <w:color w:val="CD9078"/>
          <w:spacing w:val="-1"/>
          <w:sz w:val="21"/>
        </w:rPr>
        <w:t>WHERE"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5816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710" w:right="6755" w:firstLine="0"/>
        <w:jc w:val="left"/>
        <w:rPr>
          <w:sz w:val="21"/>
        </w:rPr>
      </w:pPr>
      <w:r>
        <w:rPr>
          <w:color w:val="9CDBFE"/>
          <w:sz w:val="21"/>
        </w:rPr>
        <w:t>categories</w:t>
      </w:r>
      <w:r>
        <w:rPr>
          <w:color w:val="D4D4D4"/>
          <w:sz w:val="21"/>
        </w:rPr>
        <w:t>=[]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C486BF"/>
          <w:sz w:val="21"/>
        </w:rPr>
        <w:t>while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 xml:space="preserve">category </w:t>
      </w:r>
      <w:r>
        <w:rPr>
          <w:color w:val="D4D4D4"/>
          <w:sz w:val="21"/>
        </w:rPr>
        <w:t xml:space="preserve">!= </w:t>
      </w:r>
      <w:r>
        <w:rPr>
          <w:color w:val="569CD5"/>
          <w:sz w:val="21"/>
        </w:rPr>
        <w:t>False</w:t>
      </w:r>
      <w:r>
        <w:rPr>
          <w:color w:val="D4D4D4"/>
          <w:sz w:val="21"/>
        </w:rPr>
        <w:t>):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categories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append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710" w:right="6545" w:firstLine="105"/>
        <w:jc w:val="left"/>
        <w:rPr>
          <w:sz w:val="21"/>
        </w:rPr>
      </w:pPr>
      <w:r>
        <w:rPr>
          <w:color w:val="9CDBFE"/>
          <w:sz w:val="21"/>
        </w:rPr>
        <w:t xml:space="preserve">category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categories</w:t>
      </w:r>
      <w:r>
        <w:rPr>
          <w:color w:val="D4D4D4"/>
          <w:sz w:val="21"/>
        </w:rPr>
        <w:t>)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6A9954"/>
          <w:sz w:val="21"/>
        </w:rPr>
        <w:t># return categories,200</w:t>
      </w:r>
    </w:p>
    <w:p>
      <w:pPr>
        <w:pStyle w:val="10"/>
        <w:spacing w:before="3"/>
        <w:rPr>
          <w:b w:val="0"/>
          <w:sz w:val="24"/>
        </w:rPr>
      </w:pPr>
    </w:p>
    <w:p>
      <w:pPr>
        <w:spacing w:before="1" w:line="525" w:lineRule="auto"/>
        <w:ind w:left="605" w:right="7754" w:firstLine="105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BDBAA"/>
          <w:sz w:val="21"/>
        </w:rPr>
        <w:t>jsonify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categories</w:t>
      </w:r>
      <w:r>
        <w:rPr>
          <w:color w:val="D4D4D4"/>
          <w:sz w:val="21"/>
        </w:rPr>
        <w:t>),</w:t>
      </w:r>
      <w:r>
        <w:rPr>
          <w:color w:val="B4CDA7"/>
          <w:sz w:val="21"/>
        </w:rPr>
        <w:t>200</w:t>
      </w:r>
      <w:r>
        <w:rPr>
          <w:color w:val="B4CDA7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8"/>
        <w:rPr>
          <w:b w:val="0"/>
          <w:sz w:val="26"/>
        </w:rPr>
      </w:pPr>
    </w:p>
    <w:p>
      <w:pPr>
        <w:spacing w:before="1" w:line="525" w:lineRule="auto"/>
        <w:ind w:left="500" w:right="6166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category_bp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"/create"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"POST"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add_category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8030" w:firstLine="0"/>
        <w:jc w:val="left"/>
        <w:rPr>
          <w:sz w:val="21"/>
        </w:rPr>
      </w:pPr>
      <w:r>
        <w:rPr>
          <w:color w:val="9CDBFE"/>
          <w:sz w:val="21"/>
        </w:rPr>
        <w:t xml:space="preserve">data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get_json</w:t>
      </w:r>
      <w:r>
        <w:rPr>
          <w:color w:val="D4D4D4"/>
          <w:sz w:val="21"/>
        </w:rPr>
        <w:t>()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category</w:t>
      </w:r>
      <w:r>
        <w:rPr>
          <w:color w:val="9CDBFE"/>
          <w:spacing w:val="-8"/>
          <w:sz w:val="21"/>
        </w:rPr>
        <w:t xml:space="preserve"> </w:t>
      </w:r>
      <w:r>
        <w:rPr>
          <w:color w:val="D4D4D4"/>
          <w:sz w:val="21"/>
        </w:rPr>
        <w:t>=</w:t>
      </w:r>
      <w:r>
        <w:rPr>
          <w:color w:val="D4D4D4"/>
          <w:spacing w:val="-7"/>
          <w:sz w:val="21"/>
        </w:rPr>
        <w:t xml:space="preserve"> 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'category'</w:t>
      </w:r>
      <w:r>
        <w:rPr>
          <w:color w:val="D4D4D4"/>
          <w:sz w:val="21"/>
        </w:rPr>
        <w:t>]</w:t>
      </w:r>
    </w:p>
    <w:p>
      <w:pPr>
        <w:spacing w:before="0" w:line="525" w:lineRule="auto"/>
        <w:ind w:left="710" w:right="4216" w:firstLine="0"/>
        <w:jc w:val="left"/>
        <w:rPr>
          <w:sz w:val="21"/>
        </w:rPr>
      </w:pPr>
      <w:r>
        <w:rPr>
          <w:color w:val="9CDBFE"/>
          <w:spacing w:val="-2"/>
          <w:sz w:val="21"/>
        </w:rPr>
        <w:t>insert_sql</w:t>
      </w:r>
      <w:r>
        <w:rPr>
          <w:color w:val="D4D4D4"/>
          <w:spacing w:val="-2"/>
          <w:sz w:val="21"/>
        </w:rPr>
        <w:t>=</w:t>
      </w:r>
      <w:r>
        <w:rPr>
          <w:color w:val="CD9078"/>
          <w:spacing w:val="-2"/>
          <w:sz w:val="21"/>
        </w:rPr>
        <w:t>"INSERT</w:t>
      </w:r>
      <w:r>
        <w:rPr>
          <w:color w:val="CD9078"/>
          <w:spacing w:val="-10"/>
          <w:sz w:val="21"/>
        </w:rPr>
        <w:t xml:space="preserve"> </w:t>
      </w:r>
      <w:r>
        <w:rPr>
          <w:color w:val="CD9078"/>
          <w:spacing w:val="-1"/>
          <w:sz w:val="21"/>
        </w:rPr>
        <w:t>INTO</w:t>
      </w:r>
      <w:r>
        <w:rPr>
          <w:color w:val="CD9078"/>
          <w:spacing w:val="-7"/>
          <w:sz w:val="21"/>
        </w:rPr>
        <w:t xml:space="preserve"> </w:t>
      </w:r>
      <w:r>
        <w:rPr>
          <w:color w:val="CD9078"/>
          <w:spacing w:val="-1"/>
          <w:sz w:val="21"/>
        </w:rPr>
        <w:t>CATEGORY(category_name)</w:t>
      </w:r>
      <w:r>
        <w:rPr>
          <w:color w:val="CD9078"/>
          <w:spacing w:val="-4"/>
          <w:sz w:val="21"/>
        </w:rPr>
        <w:t xml:space="preserve"> </w:t>
      </w:r>
      <w:r>
        <w:rPr>
          <w:color w:val="CD9078"/>
          <w:spacing w:val="-1"/>
          <w:sz w:val="21"/>
        </w:rPr>
        <w:t>VALUES(?)"</w:t>
      </w:r>
      <w:r>
        <w:rPr>
          <w:color w:val="CD9078"/>
          <w:spacing w:val="-49"/>
          <w:sz w:val="21"/>
        </w:rPr>
        <w:t xml:space="preserve"> </w:t>
      </w: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605" w:right="7518" w:firstLine="105"/>
        <w:jc w:val="left"/>
        <w:rPr>
          <w:sz w:val="21"/>
        </w:rPr>
      </w:pP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'Created'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201</w:t>
      </w:r>
      <w:r>
        <w:rPr>
          <w:color w:val="B4CDA7"/>
          <w:spacing w:val="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after="0" w:line="525" w:lineRule="auto"/>
        <w:jc w:val="left"/>
        <w:rPr>
          <w:sz w:val="21"/>
        </w:rPr>
        <w:sectPr>
          <w:pgSz w:w="12240" w:h="15840"/>
          <w:pgMar w:top="1360" w:right="320" w:bottom="1200" w:left="940" w:header="0" w:footer="92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40" o:spid="_x0000_s1040" o:spt="202" type="#_x0000_t202" style="height:397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4D4D4"/>
                      <w:sz w:val="21"/>
                    </w:rPr>
                    <w:t>exception.handle_exception(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7"/>
                    <w:rPr>
                      <w:b w:val="0"/>
                      <w:sz w:val="28"/>
                    </w:rPr>
                  </w:pPr>
                </w:p>
                <w:p>
                  <w:pPr>
                    <w:spacing w:before="0" w:line="525" w:lineRule="auto"/>
                    <w:ind w:left="0" w:right="4867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@</w:t>
                  </w:r>
                  <w:r>
                    <w:rPr>
                      <w:color w:val="9CDBFE"/>
                      <w:sz w:val="21"/>
                    </w:rPr>
                    <w:t>category_bp</w:t>
                  </w:r>
                  <w:r>
                    <w:rPr>
                      <w:color w:val="DBDBAA"/>
                      <w:sz w:val="21"/>
                    </w:rPr>
                    <w:t>.route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"/&lt;id&gt;"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methods</w:t>
                  </w:r>
                  <w:r>
                    <w:rPr>
                      <w:color w:val="D4D4D4"/>
                      <w:sz w:val="21"/>
                    </w:rPr>
                    <w:t>=[</w:t>
                  </w:r>
                  <w:r>
                    <w:rPr>
                      <w:color w:val="CD9078"/>
                      <w:sz w:val="21"/>
                    </w:rPr>
                    <w:t>"DELETE"</w:t>
                  </w:r>
                  <w:r>
                    <w:rPr>
                      <w:color w:val="D4D4D4"/>
                      <w:sz w:val="21"/>
                    </w:rPr>
                    <w:t>])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get_category_id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id</w:t>
                  </w:r>
                  <w:r>
                    <w:rPr>
                      <w:color w:val="D4D4D4"/>
                      <w:sz w:val="21"/>
                    </w:rPr>
                    <w:t>):</w:t>
                  </w:r>
                </w:p>
                <w:p>
                  <w:pPr>
                    <w:spacing w:before="0" w:line="239" w:lineRule="exact"/>
                    <w:ind w:left="105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try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pStyle w:val="10"/>
                    <w:spacing w:before="11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id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pacing w:val="-1"/>
                      <w:sz w:val="21"/>
                    </w:rPr>
                    <w:t xml:space="preserve">select_sql </w:t>
                  </w:r>
                  <w:r>
                    <w:rPr>
                      <w:color w:val="D4D4D4"/>
                      <w:spacing w:val="-1"/>
                      <w:sz w:val="21"/>
                    </w:rPr>
                    <w:t>=</w:t>
                  </w:r>
                  <w:r>
                    <w:rPr>
                      <w:color w:val="D4D4D4"/>
                      <w:sz w:val="21"/>
                    </w:rPr>
                    <w:t xml:space="preserve"> </w:t>
                  </w:r>
                  <w:r>
                    <w:rPr>
                      <w:color w:val="CD9078"/>
                      <w:spacing w:val="-1"/>
                      <w:sz w:val="21"/>
                    </w:rPr>
                    <w:t>"DELETE</w:t>
                  </w:r>
                  <w:r>
                    <w:rPr>
                      <w:color w:val="CD9078"/>
                      <w:sz w:val="21"/>
                    </w:rPr>
                    <w:t xml:space="preserve"> </w:t>
                  </w:r>
                  <w:r>
                    <w:rPr>
                      <w:color w:val="CD9078"/>
                      <w:spacing w:val="-1"/>
                      <w:sz w:val="21"/>
                    </w:rPr>
                    <w:t>FROM</w:t>
                  </w:r>
                  <w:r>
                    <w:rPr>
                      <w:color w:val="CD9078"/>
                      <w:sz w:val="21"/>
                    </w:rPr>
                    <w:t xml:space="preserve"> </w:t>
                  </w:r>
                  <w:r>
                    <w:rPr>
                      <w:color w:val="CD9078"/>
                      <w:spacing w:val="-1"/>
                      <w:sz w:val="21"/>
                    </w:rPr>
                    <w:t>CATEGORY</w:t>
                  </w:r>
                  <w:r>
                    <w:rPr>
                      <w:color w:val="CD9078"/>
                      <w:spacing w:val="-12"/>
                      <w:sz w:val="21"/>
                    </w:rPr>
                    <w:t xml:space="preserve"> </w:t>
                  </w:r>
                  <w:r>
                    <w:rPr>
                      <w:color w:val="CD9078"/>
                      <w:spacing w:val="-1"/>
                      <w:sz w:val="21"/>
                    </w:rPr>
                    <w:t>WHERE</w:t>
                  </w:r>
                  <w:r>
                    <w:rPr>
                      <w:color w:val="CD9078"/>
                      <w:sz w:val="21"/>
                    </w:rPr>
                    <w:t xml:space="preserve"> ID=?"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210" w:right="4696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prep_stmt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 xml:space="preserve">.prepare(db.get_db(), </w:t>
                  </w:r>
                  <w:r>
                    <w:rPr>
                      <w:color w:val="9CDBFE"/>
                      <w:sz w:val="21"/>
                    </w:rPr>
                    <w:t>select_sql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.bind_param(</w:t>
                  </w:r>
                  <w:r>
                    <w:rPr>
                      <w:color w:val="9CDBFE"/>
                      <w:sz w:val="21"/>
                    </w:rPr>
                    <w:t>prep_stmt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B4CDA7"/>
                      <w:sz w:val="21"/>
                    </w:rPr>
                    <w:t>1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id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.execute(</w:t>
                  </w:r>
                  <w:r>
                    <w:rPr>
                      <w:color w:val="9CDBFE"/>
                      <w:sz w:val="21"/>
                    </w:rPr>
                    <w:t>prep_stmt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7"/>
                    <w:rPr>
                      <w:b w:val="0"/>
                      <w:sz w:val="23"/>
                    </w:rPr>
                  </w:pPr>
                </w:p>
                <w:p>
                  <w:pPr>
                    <w:spacing w:before="0" w:line="525" w:lineRule="auto"/>
                    <w:ind w:left="105" w:right="6062" w:firstLine="105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{</w:t>
                  </w: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'Deleted'</w:t>
                  </w:r>
                  <w:r>
                    <w:rPr>
                      <w:color w:val="D4D4D4"/>
                      <w:sz w:val="21"/>
                    </w:rPr>
                    <w:t>},</w:t>
                  </w:r>
                  <w:r>
                    <w:rPr>
                      <w:color w:val="B4CDA7"/>
                      <w:sz w:val="21"/>
                    </w:rPr>
                    <w:t>200</w:t>
                  </w:r>
                  <w:r>
                    <w:rPr>
                      <w:color w:val="B4CDA7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except </w:t>
                  </w:r>
                  <w:r>
                    <w:rPr>
                      <w:color w:val="4EC8B0"/>
                      <w:sz w:val="21"/>
                    </w:rPr>
                    <w:t xml:space="preserve">Exception </w:t>
                  </w:r>
                  <w:r>
                    <w:rPr>
                      <w:color w:val="C486BF"/>
                      <w:sz w:val="21"/>
                    </w:rPr>
                    <w:t xml:space="preserve">as 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spacing w:before="0" w:line="239" w:lineRule="exact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4D4D4"/>
                      <w:sz w:val="21"/>
                    </w:rPr>
                    <w:t>exception.handle_exception(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spacing w:before="1"/>
        <w:rPr>
          <w:b w:val="0"/>
        </w:rPr>
      </w:pPr>
    </w:p>
    <w:p>
      <w:pPr>
        <w:pStyle w:val="6"/>
        <w:numPr>
          <w:ilvl w:val="0"/>
          <w:numId w:val="16"/>
        </w:numPr>
        <w:tabs>
          <w:tab w:val="left" w:pos="739"/>
        </w:tabs>
        <w:spacing w:before="0" w:after="0" w:line="240" w:lineRule="auto"/>
        <w:ind w:left="738" w:right="0" w:hanging="239"/>
        <w:jc w:val="left"/>
      </w:pPr>
      <w:r>
        <w:t>image_bp.py</w:t>
      </w:r>
    </w:p>
    <w:p>
      <w:pPr>
        <w:pStyle w:val="10"/>
        <w:spacing w:before="10"/>
        <w:rPr>
          <w:sz w:val="17"/>
        </w:rPr>
      </w:pPr>
      <w:r>
        <w:pict>
          <v:shape id="_x0000_s1041" o:spid="_x0000_s1041" o:spt="202" type="#_x0000_t202" style="position:absolute;left:0pt;margin-left:72pt;margin-top:11.45pt;height:187pt;width:468pt;mso-position-horizontal-relative:page;mso-wrap-distance-bottom:0pt;mso-wrap-distance-top:0pt;z-index:-25159680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8" w:line="525" w:lineRule="auto"/>
                    <w:ind w:left="0" w:right="6371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from</w:t>
                  </w:r>
                  <w:r>
                    <w:rPr>
                      <w:color w:val="C486BF"/>
                      <w:spacing w:val="3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datetime</w:t>
                  </w:r>
                  <w:r>
                    <w:rPr>
                      <w:color w:val="4EC8B0"/>
                      <w:spacing w:val="3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import</w:t>
                  </w:r>
                  <w:r>
                    <w:rPr>
                      <w:color w:val="C486BF"/>
                      <w:spacing w:val="3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datetime</w:t>
                  </w:r>
                  <w:r>
                    <w:rPr>
                      <w:color w:val="4EC8B0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4EC8B0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Blueprint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request</w:t>
                  </w:r>
                  <w:r>
                    <w:rPr>
                      <w:color w:val="9CDBFE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ibm_db</w:t>
                  </w:r>
                </w:p>
                <w:p>
                  <w:pPr>
                    <w:spacing w:before="0" w:line="238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os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1" w:line="525" w:lineRule="auto"/>
                    <w:ind w:left="0" w:right="7071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exception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db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922" w:gutter="0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042" o:spid="_x0000_s1042" style="position:absolute;left:0pt;margin-left:72pt;margin-top:71.95pt;height:661pt;width:468pt;mso-position-horizontal-relative:page;mso-position-vertical-relative:page;z-index:-251633664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sz w:val="17"/>
        </w:rPr>
      </w:pPr>
    </w:p>
    <w:p>
      <w:pPr>
        <w:spacing w:before="91"/>
        <w:ind w:left="50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image_bp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Blueprint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"image"</w:t>
      </w:r>
      <w:r>
        <w:rPr>
          <w:color w:val="D4D4D4"/>
          <w:sz w:val="21"/>
        </w:rPr>
        <w:t>,</w:t>
      </w:r>
      <w:r>
        <w:rPr>
          <w:color w:val="9CDBFE"/>
          <w:sz w:val="21"/>
          <w:u w:val="single" w:color="9BDAFD"/>
        </w:rPr>
        <w:t xml:space="preserve">  </w:t>
      </w:r>
      <w:r>
        <w:rPr>
          <w:color w:val="9CDBFE"/>
          <w:spacing w:val="1"/>
          <w:sz w:val="21"/>
          <w:u w:val="single" w:color="9BDAFD"/>
        </w:rPr>
        <w:t xml:space="preserve"> </w:t>
      </w:r>
      <w:r>
        <w:rPr>
          <w:color w:val="9CDBFE"/>
          <w:sz w:val="21"/>
        </w:rPr>
        <w:t>name</w:t>
      </w:r>
      <w:r>
        <w:rPr>
          <w:color w:val="D4D4D4"/>
          <w:sz w:val="21"/>
          <w:u w:val="single" w:color="9BDAFD"/>
        </w:rPr>
        <w:t xml:space="preserve">    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 w:line="525" w:lineRule="auto"/>
        <w:ind w:left="500" w:right="6097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image_bp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'/image/&lt;id&gt;'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'POST'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uploadImage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6112" w:firstLine="0"/>
        <w:jc w:val="left"/>
        <w:rPr>
          <w:sz w:val="21"/>
        </w:rPr>
      </w:pPr>
      <w:r>
        <w:rPr>
          <w:color w:val="9CDBFE"/>
          <w:sz w:val="21"/>
        </w:rPr>
        <w:t xml:space="preserve">uploaded_file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9CDBFE"/>
          <w:sz w:val="21"/>
        </w:rPr>
        <w:t>files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'file'</w:t>
      </w:r>
      <w:r>
        <w:rPr>
          <w:color w:val="D4D4D4"/>
          <w:sz w:val="21"/>
        </w:rPr>
        <w:t>]+</w:t>
      </w:r>
      <w:r>
        <w:rPr>
          <w:color w:val="4EC8B0"/>
          <w:sz w:val="21"/>
        </w:rPr>
        <w:t>datetime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date</w:t>
      </w:r>
      <w:r>
        <w:rPr>
          <w:color w:val="DBDBAA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if </w:t>
      </w:r>
      <w:r>
        <w:rPr>
          <w:color w:val="9CDBFE"/>
          <w:sz w:val="21"/>
        </w:rPr>
        <w:t>uploaded_file</w:t>
      </w:r>
      <w:r>
        <w:rPr>
          <w:color w:val="D4D4D4"/>
          <w:sz w:val="21"/>
        </w:rPr>
        <w:t xml:space="preserve">.filename != </w:t>
      </w:r>
      <w:r>
        <w:rPr>
          <w:color w:val="CD9078"/>
          <w:sz w:val="21"/>
        </w:rPr>
        <w:t>''</w:t>
      </w:r>
      <w:r>
        <w:rPr>
          <w:color w:val="D4D4D4"/>
          <w:sz w:val="21"/>
        </w:rPr>
        <w:t>:</w:t>
      </w:r>
    </w:p>
    <w:p>
      <w:pPr>
        <w:spacing w:before="0" w:line="525" w:lineRule="auto"/>
        <w:ind w:left="710" w:right="4366" w:firstLine="210"/>
        <w:jc w:val="left"/>
        <w:rPr>
          <w:sz w:val="21"/>
        </w:rPr>
      </w:pPr>
      <w:r>
        <w:rPr>
          <w:color w:val="9CDBFE"/>
          <w:sz w:val="21"/>
        </w:rPr>
        <w:t>uploaded_file</w:t>
      </w:r>
      <w:r>
        <w:rPr>
          <w:color w:val="D4D4D4"/>
          <w:sz w:val="21"/>
        </w:rPr>
        <w:t>.save(</w:t>
      </w:r>
      <w:r>
        <w:rPr>
          <w:color w:val="4EC8B0"/>
          <w:sz w:val="21"/>
        </w:rPr>
        <w:t>os</w:t>
      </w:r>
      <w:r>
        <w:rPr>
          <w:color w:val="D4D4D4"/>
          <w:sz w:val="21"/>
        </w:rPr>
        <w:t>.</w:t>
      </w:r>
      <w:r>
        <w:rPr>
          <w:color w:val="9CDBFE"/>
          <w:sz w:val="21"/>
        </w:rPr>
        <w:t>path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join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'/uploads'</w:t>
      </w:r>
      <w:r>
        <w:rPr>
          <w:color w:val="D4D4D4"/>
          <w:sz w:val="21"/>
        </w:rPr>
        <w:t xml:space="preserve">, </w:t>
      </w:r>
      <w:r>
        <w:rPr>
          <w:color w:val="9CDBFE"/>
          <w:sz w:val="21"/>
        </w:rPr>
        <w:t>uploaded_file</w:t>
      </w:r>
      <w:r>
        <w:rPr>
          <w:color w:val="D4D4D4"/>
          <w:sz w:val="21"/>
        </w:rPr>
        <w:t>.filename))</w:t>
      </w:r>
      <w:r>
        <w:rPr>
          <w:color w:val="D4D4D4"/>
          <w:spacing w:val="-51"/>
          <w:sz w:val="21"/>
        </w:rPr>
        <w:t xml:space="preserve">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"UPDATE PRODUCT SET image=? WHERE ID=?"</w:t>
      </w:r>
      <w:r>
        <w:rPr>
          <w:color w:val="CD9078"/>
          <w:spacing w:val="1"/>
          <w:sz w:val="21"/>
        </w:rPr>
        <w:t xml:space="preserve"> </w:t>
      </w: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uploaded_file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2"/>
        <w:rPr>
          <w:b w:val="0"/>
          <w:sz w:val="23"/>
        </w:rPr>
      </w:pPr>
    </w:p>
    <w:p>
      <w:pPr>
        <w:spacing w:before="1" w:line="525" w:lineRule="auto"/>
        <w:ind w:left="605" w:right="7457" w:firstLine="105"/>
        <w:jc w:val="left"/>
        <w:rPr>
          <w:sz w:val="21"/>
        </w:rPr>
      </w:pP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'Updated'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200</w:t>
      </w:r>
      <w:r>
        <w:rPr>
          <w:color w:val="B4CDA7"/>
          <w:spacing w:val="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8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 w:line="525" w:lineRule="auto"/>
        <w:ind w:left="500" w:right="7709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image_bp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'/&lt;filename&gt;'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upload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filename</w:t>
      </w:r>
      <w:r>
        <w:rPr>
          <w:color w:val="D4D4D4"/>
          <w:sz w:val="21"/>
        </w:rPr>
        <w:t>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605" w:right="6072" w:firstLine="105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send_from_directory(</w:t>
      </w:r>
      <w:r>
        <w:rPr>
          <w:color w:val="CD9078"/>
          <w:sz w:val="21"/>
        </w:rPr>
        <w:t>"/uploads"</w:t>
      </w:r>
      <w:r>
        <w:rPr>
          <w:color w:val="D4D4D4"/>
          <w:sz w:val="21"/>
        </w:rPr>
        <w:t xml:space="preserve">, </w:t>
      </w:r>
      <w:r>
        <w:rPr>
          <w:color w:val="9CDBFE"/>
          <w:sz w:val="21"/>
        </w:rPr>
        <w:t>filename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spacing w:after="0" w:line="239" w:lineRule="exact"/>
        <w:jc w:val="left"/>
        <w:rPr>
          <w:sz w:val="21"/>
        </w:rPr>
        <w:sectPr>
          <w:pgSz w:w="12240" w:h="15840"/>
          <w:pgMar w:top="1440" w:right="320" w:bottom="1200" w:left="940" w:header="0" w:footer="922" w:gutter="0"/>
          <w:cols w:space="720" w:num="1"/>
        </w:sectPr>
      </w:pPr>
    </w:p>
    <w:p>
      <w:pPr>
        <w:pStyle w:val="10"/>
        <w:spacing w:before="6"/>
        <w:rPr>
          <w:b w:val="0"/>
          <w:sz w:val="29"/>
        </w:rPr>
      </w:pPr>
    </w:p>
    <w:p>
      <w:pPr>
        <w:pStyle w:val="6"/>
        <w:numPr>
          <w:ilvl w:val="0"/>
          <w:numId w:val="17"/>
        </w:numPr>
        <w:tabs>
          <w:tab w:val="left" w:pos="739"/>
        </w:tabs>
        <w:spacing w:before="91" w:after="0" w:line="240" w:lineRule="auto"/>
        <w:ind w:left="738" w:right="0" w:hanging="239"/>
        <w:jc w:val="left"/>
      </w:pPr>
      <w:r>
        <w:t>product_bp.py</w:t>
      </w:r>
    </w:p>
    <w:p>
      <w:pPr>
        <w:pStyle w:val="10"/>
        <w:spacing w:before="8"/>
        <w:rPr>
          <w:sz w:val="20"/>
        </w:rPr>
      </w:pPr>
    </w:p>
    <w:p>
      <w:pPr>
        <w:spacing w:before="0" w:line="525" w:lineRule="auto"/>
        <w:ind w:left="500" w:right="6838" w:firstLine="0"/>
        <w:jc w:val="left"/>
        <w:rPr>
          <w:sz w:val="21"/>
        </w:rPr>
      </w:pPr>
      <w:r>
        <w:pict>
          <v:shape id="_x0000_s1043" o:spid="_x0000_s1043" style="position:absolute;left:0pt;margin-left:72pt;margin-top:-0.05pt;height:625pt;width:468pt;mso-position-horizontal-relative:page;z-index:-251633664;mso-width-relative:page;mso-height-relative:page;" fillcolor="#1D1D1D" filled="t" stroked="f" coordorigin="1440,-2" coordsize="9360,12500" path="m10800,-2l1440,-2,1440,518,1440,558,1440,12498,10800,12498,10800,518,10800,-2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  <w:sz w:val="21"/>
        </w:rPr>
        <w:t xml:space="preserve">from </w:t>
      </w:r>
      <w:r>
        <w:rPr>
          <w:color w:val="4EC8B0"/>
          <w:sz w:val="21"/>
        </w:rPr>
        <w:t xml:space="preserve">flask </w:t>
      </w:r>
      <w:r>
        <w:rPr>
          <w:color w:val="C486BF"/>
          <w:sz w:val="21"/>
        </w:rPr>
        <w:t xml:space="preserve">import </w:t>
      </w:r>
      <w:r>
        <w:rPr>
          <w:color w:val="4EC8B0"/>
          <w:sz w:val="21"/>
        </w:rPr>
        <w:t>Blueprint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,</w:t>
      </w:r>
      <w:r>
        <w:rPr>
          <w:color w:val="DBDBAA"/>
          <w:sz w:val="21"/>
        </w:rPr>
        <w:t>jsonify</w:t>
      </w:r>
      <w:r>
        <w:rPr>
          <w:color w:val="DBDBAA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import </w:t>
      </w:r>
      <w:r>
        <w:rPr>
          <w:color w:val="D4D4D4"/>
          <w:sz w:val="21"/>
        </w:rPr>
        <w:t>ibm_db</w:t>
      </w:r>
    </w:p>
    <w:p>
      <w:pPr>
        <w:spacing w:before="0" w:line="525" w:lineRule="auto"/>
        <w:ind w:left="500" w:right="8191" w:firstLine="0"/>
        <w:jc w:val="left"/>
        <w:rPr>
          <w:sz w:val="21"/>
        </w:rPr>
      </w:pPr>
      <w:r>
        <w:rPr>
          <w:color w:val="C486BF"/>
          <w:sz w:val="21"/>
        </w:rPr>
        <w:t xml:space="preserve">from </w:t>
      </w:r>
      <w:r>
        <w:rPr>
          <w:color w:val="D4D4D4"/>
          <w:sz w:val="21"/>
        </w:rPr>
        <w:t xml:space="preserve">..lib </w:t>
      </w:r>
      <w:r>
        <w:rPr>
          <w:color w:val="C486BF"/>
          <w:sz w:val="21"/>
        </w:rPr>
        <w:t xml:space="preserve">import </w:t>
      </w:r>
      <w:r>
        <w:rPr>
          <w:color w:val="D4D4D4"/>
          <w:sz w:val="21"/>
        </w:rPr>
        <w:t>exception</w:t>
      </w:r>
      <w:r>
        <w:rPr>
          <w:color w:val="D4D4D4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from </w:t>
      </w:r>
      <w:r>
        <w:rPr>
          <w:color w:val="D4D4D4"/>
          <w:sz w:val="21"/>
        </w:rPr>
        <w:t xml:space="preserve">..lib </w:t>
      </w:r>
      <w:r>
        <w:rPr>
          <w:color w:val="C486BF"/>
          <w:sz w:val="21"/>
        </w:rPr>
        <w:t xml:space="preserve">import </w:t>
      </w:r>
      <w:r>
        <w:rPr>
          <w:color w:val="D4D4D4"/>
          <w:sz w:val="21"/>
        </w:rPr>
        <w:t>db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5"/>
        <w:rPr>
          <w:b w:val="0"/>
          <w:sz w:val="25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product_bp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Blueprint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"product"</w:t>
      </w:r>
      <w:r>
        <w:rPr>
          <w:color w:val="D4D4D4"/>
          <w:sz w:val="21"/>
        </w:rPr>
        <w:t>,</w:t>
      </w:r>
      <w:r>
        <w:rPr>
          <w:color w:val="9CDBFE"/>
          <w:sz w:val="21"/>
          <w:u w:val="single" w:color="9BDAFD"/>
        </w:rPr>
        <w:t xml:space="preserve">  </w:t>
      </w:r>
      <w:r>
        <w:rPr>
          <w:color w:val="9CDBFE"/>
          <w:spacing w:val="1"/>
          <w:sz w:val="21"/>
          <w:u w:val="single" w:color="9BDAFD"/>
        </w:rPr>
        <w:t xml:space="preserve"> </w:t>
      </w:r>
      <w:r>
        <w:rPr>
          <w:color w:val="9CDBFE"/>
          <w:sz w:val="21"/>
        </w:rPr>
        <w:t>name</w:t>
      </w:r>
      <w:r>
        <w:rPr>
          <w:color w:val="D4D4D4"/>
          <w:sz w:val="21"/>
          <w:u w:val="single" w:color="9BDAFD"/>
        </w:rPr>
        <w:t xml:space="preserve">    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 w:line="525" w:lineRule="auto"/>
        <w:ind w:left="500" w:right="6343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product_bp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"/create"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'POST'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add_product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62" w:right="7129" w:firstLine="0"/>
        <w:jc w:val="left"/>
        <w:rPr>
          <w:sz w:val="21"/>
        </w:rPr>
      </w:pPr>
      <w:r>
        <w:rPr>
          <w:color w:val="9CDBFE"/>
          <w:sz w:val="21"/>
        </w:rPr>
        <w:t xml:space="preserve">data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get_json</w:t>
      </w:r>
      <w:r>
        <w:rPr>
          <w:color w:val="D4D4D4"/>
          <w:sz w:val="21"/>
        </w:rPr>
        <w:t>()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product_name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'product_name'</w:t>
      </w:r>
      <w:r>
        <w:rPr>
          <w:color w:val="D4D4D4"/>
          <w:sz w:val="21"/>
        </w:rPr>
        <w:t>]</w:t>
      </w:r>
      <w:r>
        <w:rPr>
          <w:color w:val="D4D4D4"/>
          <w:spacing w:val="-51"/>
          <w:sz w:val="21"/>
        </w:rPr>
        <w:t xml:space="preserve"> 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'category'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 xml:space="preserve">description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'description'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stock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'stock'</w:t>
      </w:r>
      <w:r>
        <w:rPr>
          <w:color w:val="D4D4D4"/>
          <w:sz w:val="21"/>
        </w:rPr>
        <w:t>]</w:t>
      </w:r>
    </w:p>
    <w:p>
      <w:pPr>
        <w:spacing w:before="0" w:line="236" w:lineRule="exact"/>
        <w:ind w:left="762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price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'price'</w:t>
      </w:r>
      <w:r>
        <w:rPr>
          <w:color w:val="D4D4D4"/>
          <w:sz w:val="21"/>
        </w:rPr>
        <w:t>]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326" w:lineRule="auto"/>
        <w:ind w:left="500" w:right="1295" w:firstLine="262"/>
        <w:jc w:val="left"/>
        <w:rPr>
          <w:sz w:val="21"/>
        </w:rPr>
      </w:pPr>
      <w:r>
        <w:rPr>
          <w:color w:val="9CDBFE"/>
          <w:spacing w:val="-1"/>
          <w:sz w:val="21"/>
        </w:rPr>
        <w:t>insert_sql</w:t>
      </w:r>
      <w:r>
        <w:rPr>
          <w:color w:val="D4D4D4"/>
          <w:spacing w:val="-1"/>
          <w:sz w:val="21"/>
        </w:rPr>
        <w:t>=</w:t>
      </w:r>
      <w:r>
        <w:rPr>
          <w:color w:val="CD9078"/>
          <w:spacing w:val="-1"/>
          <w:sz w:val="21"/>
        </w:rPr>
        <w:t>"INSERT</w:t>
      </w:r>
      <w:r>
        <w:rPr>
          <w:color w:val="CD9078"/>
          <w:spacing w:val="8"/>
          <w:sz w:val="21"/>
        </w:rPr>
        <w:t xml:space="preserve"> </w:t>
      </w:r>
      <w:r>
        <w:rPr>
          <w:color w:val="CD9078"/>
          <w:spacing w:val="-1"/>
          <w:sz w:val="21"/>
        </w:rPr>
        <w:t>INTO</w:t>
      </w:r>
      <w:r>
        <w:rPr>
          <w:color w:val="CD9078"/>
          <w:spacing w:val="13"/>
          <w:sz w:val="21"/>
        </w:rPr>
        <w:t xml:space="preserve"> </w:t>
      </w:r>
      <w:r>
        <w:rPr>
          <w:color w:val="CD9078"/>
          <w:spacing w:val="-1"/>
          <w:sz w:val="21"/>
        </w:rPr>
        <w:t>PRODUCT(product_name,category,description,stock,price)</w:t>
      </w:r>
      <w:r>
        <w:rPr>
          <w:color w:val="CD9078"/>
          <w:spacing w:val="-50"/>
          <w:sz w:val="21"/>
        </w:rPr>
        <w:t xml:space="preserve"> </w:t>
      </w:r>
      <w:r>
        <w:rPr>
          <w:color w:val="CD9078"/>
          <w:sz w:val="21"/>
        </w:rPr>
        <w:t>VALUES(?,?,?,?,?)"</w:t>
      </w:r>
    </w:p>
    <w:p>
      <w:pPr>
        <w:pStyle w:val="10"/>
        <w:spacing w:before="3"/>
        <w:rPr>
          <w:b w:val="0"/>
          <w:sz w:val="17"/>
        </w:rPr>
      </w:pPr>
    </w:p>
    <w:p>
      <w:pPr>
        <w:spacing w:before="0" w:line="525" w:lineRule="auto"/>
        <w:ind w:left="762" w:right="5775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product_name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3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description</w:t>
      </w:r>
      <w:r>
        <w:rPr>
          <w:color w:val="D4D4D4"/>
          <w:sz w:val="21"/>
        </w:rPr>
        <w:t>)</w:t>
      </w:r>
    </w:p>
    <w:p>
      <w:pPr>
        <w:spacing w:before="0" w:line="238" w:lineRule="exact"/>
        <w:ind w:left="481" w:right="6603" w:firstLine="0"/>
        <w:jc w:val="center"/>
        <w:rPr>
          <w:sz w:val="21"/>
        </w:rPr>
      </w:pP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stock</w:t>
      </w:r>
      <w:r>
        <w:rPr>
          <w:color w:val="D4D4D4"/>
          <w:sz w:val="21"/>
        </w:rPr>
        <w:t>)</w:t>
      </w:r>
    </w:p>
    <w:p>
      <w:pPr>
        <w:pStyle w:val="6"/>
        <w:spacing w:before="28"/>
        <w:ind w:left="64" w:right="1182"/>
        <w:jc w:val="center"/>
      </w:pPr>
      <w:r>
        <w:t>43</w:t>
      </w:r>
    </w:p>
    <w:p>
      <w:pPr>
        <w:spacing w:after="0"/>
        <w:jc w:val="center"/>
        <w:sectPr>
          <w:footerReference r:id="rId8" w:type="default"/>
          <w:pgSz w:w="12240" w:h="15840"/>
          <w:pgMar w:top="1500" w:right="320" w:bottom="280" w:left="940" w:header="0" w:footer="0" w:gutter="0"/>
          <w:cols w:space="720" w:num="1"/>
        </w:sectPr>
      </w:pPr>
    </w:p>
    <w:p>
      <w:pPr>
        <w:spacing w:before="80" w:line="525" w:lineRule="auto"/>
        <w:ind w:left="762" w:right="6891" w:firstLine="0"/>
        <w:jc w:val="left"/>
        <w:rPr>
          <w:sz w:val="21"/>
        </w:rPr>
      </w:pPr>
      <w:r>
        <w:pict>
          <v:shape id="_x0000_s1044" o:spid="_x0000_s1044" style="position:absolute;left:0pt;margin-left:72pt;margin-top:71.95pt;height:668pt;width:468pt;mso-position-horizontal-relative:page;mso-position-vertical-relative:page;z-index:-251632640;mso-width-relative:page;mso-height-relative:page;" fillcolor="#1D1D1D" filled="t" stroked="f" coordorigin="1440,1440" coordsize="9360,13360" path="m10800,1440l1440,1440,1440,1960,1440,2000,1440,14800,10800,1480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5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price</w:t>
      </w:r>
      <w:r>
        <w:rPr>
          <w:color w:val="D4D4D4"/>
          <w:sz w:val="21"/>
        </w:rPr>
        <w:t>)</w:t>
      </w:r>
      <w:r>
        <w:rPr>
          <w:color w:val="D4D4D4"/>
          <w:spacing w:val="-50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605" w:right="7405" w:firstLine="157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'Created'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200</w:t>
      </w:r>
      <w:r>
        <w:rPr>
          <w:color w:val="B4CDA7"/>
          <w:spacing w:val="-50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6"/>
        <w:rPr>
          <w:b w:val="0"/>
          <w:sz w:val="26"/>
        </w:rPr>
      </w:pPr>
    </w:p>
    <w:p>
      <w:pPr>
        <w:spacing w:before="0" w:line="525" w:lineRule="auto"/>
        <w:ind w:left="500" w:right="6693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product_bp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"/get"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'GET'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get_product</w:t>
      </w:r>
      <w:r>
        <w:rPr>
          <w:color w:val="D4D4D4"/>
          <w:sz w:val="21"/>
        </w:rPr>
        <w:t>():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1"/>
        <w:rPr>
          <w:b w:val="0"/>
          <w:sz w:val="24"/>
        </w:rPr>
      </w:pPr>
    </w:p>
    <w:p>
      <w:pPr>
        <w:spacing w:before="0" w:line="326" w:lineRule="auto"/>
        <w:ind w:left="500" w:right="1311" w:firstLine="210"/>
        <w:jc w:val="left"/>
        <w:rPr>
          <w:sz w:val="21"/>
        </w:rPr>
      </w:pPr>
      <w:r>
        <w:rPr>
          <w:color w:val="6A9954"/>
          <w:sz w:val="21"/>
        </w:rPr>
        <w:t># select_sql = "SELECT PRODUCT.ID AS product_id,</w:t>
      </w:r>
      <w:r>
        <w:rPr>
          <w:color w:val="6A9954"/>
          <w:spacing w:val="1"/>
          <w:sz w:val="21"/>
        </w:rPr>
        <w:t xml:space="preserve"> </w:t>
      </w:r>
      <w:r>
        <w:rPr>
          <w:color w:val="6A9954"/>
          <w:spacing w:val="-1"/>
          <w:sz w:val="21"/>
        </w:rPr>
        <w:t xml:space="preserve">category,category_name,product_name,description,price,stock,image </w:t>
      </w:r>
      <w:r>
        <w:rPr>
          <w:color w:val="6A9954"/>
          <w:sz w:val="21"/>
        </w:rPr>
        <w:t>FROM PRODUCT JOIN CATEGORY</w:t>
      </w:r>
      <w:r>
        <w:rPr>
          <w:color w:val="6A9954"/>
          <w:spacing w:val="-50"/>
          <w:sz w:val="21"/>
        </w:rPr>
        <w:t xml:space="preserve"> </w:t>
      </w:r>
      <w:r>
        <w:rPr>
          <w:color w:val="6A9954"/>
          <w:sz w:val="21"/>
        </w:rPr>
        <w:t>ON</w:t>
      </w:r>
      <w:r>
        <w:rPr>
          <w:color w:val="6A9954"/>
          <w:spacing w:val="-2"/>
          <w:sz w:val="21"/>
        </w:rPr>
        <w:t xml:space="preserve"> </w:t>
      </w:r>
      <w:r>
        <w:rPr>
          <w:color w:val="6A9954"/>
          <w:sz w:val="21"/>
        </w:rPr>
        <w:t>CATEGORY.ID=PRODUCT.CATEGORY"</w:t>
      </w:r>
    </w:p>
    <w:p>
      <w:pPr>
        <w:spacing w:before="198" w:line="525" w:lineRule="auto"/>
        <w:ind w:left="710" w:right="5648" w:firstLine="0"/>
        <w:jc w:val="left"/>
        <w:rPr>
          <w:sz w:val="21"/>
        </w:rPr>
      </w:pPr>
      <w:r>
        <w:rPr>
          <w:color w:val="9CDBFE"/>
          <w:sz w:val="21"/>
        </w:rPr>
        <w:t>select_sql</w:t>
      </w:r>
      <w:r>
        <w:rPr>
          <w:color w:val="9CDBFE"/>
          <w:spacing w:val="-3"/>
          <w:sz w:val="21"/>
        </w:rPr>
        <w:t xml:space="preserve"> </w:t>
      </w:r>
      <w:r>
        <w:rPr>
          <w:color w:val="D4D4D4"/>
          <w:sz w:val="21"/>
        </w:rPr>
        <w:t>=</w:t>
      </w:r>
      <w:r>
        <w:rPr>
          <w:color w:val="D4D4D4"/>
          <w:spacing w:val="-3"/>
          <w:sz w:val="21"/>
        </w:rPr>
        <w:t xml:space="preserve"> </w:t>
      </w:r>
      <w:r>
        <w:rPr>
          <w:color w:val="CD9078"/>
          <w:sz w:val="21"/>
        </w:rPr>
        <w:t>"SELECT</w:t>
      </w:r>
      <w:r>
        <w:rPr>
          <w:color w:val="CD9078"/>
          <w:spacing w:val="-6"/>
          <w:sz w:val="21"/>
        </w:rPr>
        <w:t xml:space="preserve"> </w:t>
      </w:r>
      <w:r>
        <w:rPr>
          <w:color w:val="CD9078"/>
          <w:sz w:val="21"/>
        </w:rPr>
        <w:t>*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FROM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PRODUCT</w:t>
      </w:r>
      <w:r>
        <w:rPr>
          <w:color w:val="CD9078"/>
          <w:spacing w:val="-10"/>
          <w:sz w:val="21"/>
        </w:rPr>
        <w:t xml:space="preserve"> </w:t>
      </w:r>
      <w:r>
        <w:rPr>
          <w:color w:val="CD9078"/>
          <w:sz w:val="21"/>
        </w:rPr>
        <w:t>WHERE"</w:t>
      </w:r>
      <w:r>
        <w:rPr>
          <w:color w:val="CD9078"/>
          <w:spacing w:val="-50"/>
          <w:sz w:val="21"/>
        </w:rPr>
        <w:t xml:space="preserve"> </w:t>
      </w: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710" w:right="6836" w:firstLine="0"/>
        <w:jc w:val="left"/>
        <w:rPr>
          <w:sz w:val="21"/>
        </w:rPr>
      </w:pPr>
      <w:r>
        <w:rPr>
          <w:color w:val="9CDBFE"/>
          <w:sz w:val="21"/>
        </w:rPr>
        <w:t>products</w:t>
      </w:r>
      <w:r>
        <w:rPr>
          <w:color w:val="D4D4D4"/>
          <w:sz w:val="21"/>
        </w:rPr>
        <w:t>=[]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C486BF"/>
          <w:sz w:val="21"/>
        </w:rPr>
        <w:t>while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 xml:space="preserve">product </w:t>
      </w:r>
      <w:r>
        <w:rPr>
          <w:color w:val="D4D4D4"/>
          <w:sz w:val="21"/>
        </w:rPr>
        <w:t xml:space="preserve">!= </w:t>
      </w:r>
      <w:r>
        <w:rPr>
          <w:color w:val="569CD5"/>
          <w:sz w:val="21"/>
        </w:rPr>
        <w:t>False</w:t>
      </w:r>
      <w:r>
        <w:rPr>
          <w:color w:val="D4D4D4"/>
          <w:sz w:val="21"/>
        </w:rPr>
        <w:t>):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products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append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710" w:right="6626" w:firstLine="105"/>
        <w:jc w:val="left"/>
        <w:rPr>
          <w:sz w:val="21"/>
        </w:rPr>
      </w:pPr>
      <w:r>
        <w:rPr>
          <w:color w:val="9CDBFE"/>
          <w:sz w:val="21"/>
        </w:rPr>
        <w:t xml:space="preserve">product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products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605" w:right="7462" w:firstLine="105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BDBAA"/>
          <w:sz w:val="21"/>
        </w:rPr>
        <w:t>jsonify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products</w:t>
      </w:r>
      <w:r>
        <w:rPr>
          <w:color w:val="D4D4D4"/>
          <w:sz w:val="21"/>
        </w:rPr>
        <w:t xml:space="preserve">) </w:t>
      </w:r>
      <w:r>
        <w:rPr>
          <w:color w:val="569CD5"/>
          <w:sz w:val="21"/>
        </w:rPr>
        <w:t xml:space="preserve">or </w:t>
      </w:r>
      <w:r>
        <w:rPr>
          <w:color w:val="D4D4D4"/>
          <w:sz w:val="21"/>
        </w:rPr>
        <w:t>[],</w:t>
      </w:r>
      <w:r>
        <w:rPr>
          <w:color w:val="B4CDA7"/>
          <w:sz w:val="21"/>
        </w:rPr>
        <w:t>200</w:t>
      </w:r>
      <w:r>
        <w:rPr>
          <w:color w:val="B4CDA7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6"/>
        <w:spacing w:before="188"/>
        <w:ind w:left="64" w:right="1182"/>
        <w:jc w:val="center"/>
      </w:pPr>
      <w:r>
        <w:t>44</w:t>
      </w:r>
    </w:p>
    <w:p>
      <w:pPr>
        <w:spacing w:after="0"/>
        <w:jc w:val="center"/>
        <w:sectPr>
          <w:footerReference r:id="rId9" w:type="default"/>
          <w:pgSz w:w="12240" w:h="15840"/>
          <w:pgMar w:top="1360" w:right="320" w:bottom="280" w:left="940" w:header="0" w:footer="0" w:gutter="0"/>
          <w:cols w:space="720" w:num="1"/>
        </w:sectPr>
      </w:pPr>
    </w:p>
    <w:p>
      <w:pPr>
        <w:spacing w:before="80" w:line="525" w:lineRule="auto"/>
        <w:ind w:left="500" w:right="6549" w:firstLine="0"/>
        <w:jc w:val="left"/>
        <w:rPr>
          <w:sz w:val="21"/>
        </w:rPr>
      </w:pPr>
      <w:r>
        <w:pict>
          <v:shape id="_x0000_s1045" o:spid="_x0000_s1045" style="position:absolute;left:0pt;margin-left:72pt;margin-top:71.95pt;height:668pt;width:468pt;mso-position-horizontal-relative:page;mso-position-vertical-relative:page;z-index:-251632640;mso-width-relative:page;mso-height-relative:page;" fillcolor="#1D1D1D" filled="t" stroked="f" coordorigin="1440,1440" coordsize="9360,13360" path="m10800,1440l1440,1440,1440,1960,1440,2000,1440,14800,10800,1480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BDBAA"/>
          <w:sz w:val="21"/>
        </w:rPr>
        <w:t>@</w:t>
      </w:r>
      <w:r>
        <w:rPr>
          <w:color w:val="9CDBFE"/>
          <w:sz w:val="21"/>
        </w:rPr>
        <w:t>product_bp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"/&lt;id&gt;"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'GET'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get_product_id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326" w:lineRule="auto"/>
        <w:ind w:left="500" w:right="1311" w:firstLine="210"/>
        <w:jc w:val="left"/>
        <w:rPr>
          <w:sz w:val="21"/>
        </w:rPr>
      </w:pPr>
      <w:r>
        <w:rPr>
          <w:color w:val="6A9954"/>
          <w:sz w:val="21"/>
        </w:rPr>
        <w:t># select_sql = "SELECT PRODUCT.ID AS product_id,</w:t>
      </w:r>
      <w:r>
        <w:rPr>
          <w:color w:val="6A9954"/>
          <w:spacing w:val="1"/>
          <w:sz w:val="21"/>
        </w:rPr>
        <w:t xml:space="preserve"> </w:t>
      </w:r>
      <w:r>
        <w:rPr>
          <w:color w:val="6A9954"/>
          <w:spacing w:val="-1"/>
          <w:sz w:val="21"/>
        </w:rPr>
        <w:t xml:space="preserve">category,category_name,product_name,description,price,stock,image </w:t>
      </w:r>
      <w:r>
        <w:rPr>
          <w:color w:val="6A9954"/>
          <w:sz w:val="21"/>
        </w:rPr>
        <w:t>FROM PRODUCT JOIN CATEGORY</w:t>
      </w:r>
      <w:r>
        <w:rPr>
          <w:color w:val="6A9954"/>
          <w:spacing w:val="-50"/>
          <w:sz w:val="21"/>
        </w:rPr>
        <w:t xml:space="preserve"> </w:t>
      </w:r>
      <w:r>
        <w:rPr>
          <w:color w:val="6A9954"/>
          <w:spacing w:val="-3"/>
          <w:sz w:val="21"/>
        </w:rPr>
        <w:t>ON</w:t>
      </w:r>
      <w:r>
        <w:rPr>
          <w:color w:val="6A9954"/>
          <w:sz w:val="21"/>
        </w:rPr>
        <w:t xml:space="preserve"> </w:t>
      </w:r>
      <w:r>
        <w:rPr>
          <w:color w:val="6A9954"/>
          <w:spacing w:val="-3"/>
          <w:sz w:val="21"/>
        </w:rPr>
        <w:t>CATEGORY.ID=PRODUCT.CATEGORY</w:t>
      </w:r>
      <w:r>
        <w:rPr>
          <w:color w:val="6A9954"/>
          <w:spacing w:val="-12"/>
          <w:sz w:val="21"/>
        </w:rPr>
        <w:t xml:space="preserve"> </w:t>
      </w:r>
      <w:r>
        <w:rPr>
          <w:color w:val="6A9954"/>
          <w:spacing w:val="-3"/>
          <w:sz w:val="21"/>
        </w:rPr>
        <w:t>WHERE</w:t>
      </w:r>
      <w:r>
        <w:rPr>
          <w:color w:val="6A9954"/>
          <w:sz w:val="21"/>
        </w:rPr>
        <w:t xml:space="preserve"> </w:t>
      </w:r>
      <w:r>
        <w:rPr>
          <w:color w:val="6A9954"/>
          <w:spacing w:val="-3"/>
          <w:sz w:val="21"/>
        </w:rPr>
        <w:t>PRODUCT.ID=?"</w:t>
      </w:r>
    </w:p>
    <w:p>
      <w:pPr>
        <w:pStyle w:val="10"/>
        <w:spacing w:before="2"/>
        <w:rPr>
          <w:b w:val="0"/>
          <w:sz w:val="17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>select_sql</w:t>
      </w:r>
      <w:r>
        <w:rPr>
          <w:color w:val="9CDBFE"/>
          <w:spacing w:val="-3"/>
          <w:sz w:val="21"/>
        </w:rPr>
        <w:t xml:space="preserve"> </w:t>
      </w:r>
      <w:r>
        <w:rPr>
          <w:color w:val="D4D4D4"/>
          <w:sz w:val="21"/>
        </w:rPr>
        <w:t>=</w:t>
      </w:r>
      <w:r>
        <w:rPr>
          <w:color w:val="D4D4D4"/>
          <w:spacing w:val="-2"/>
          <w:sz w:val="21"/>
        </w:rPr>
        <w:t xml:space="preserve"> </w:t>
      </w:r>
      <w:r>
        <w:rPr>
          <w:color w:val="CD9078"/>
          <w:sz w:val="21"/>
        </w:rPr>
        <w:t>"SELECT</w:t>
      </w:r>
      <w:r>
        <w:rPr>
          <w:color w:val="CD9078"/>
          <w:spacing w:val="-6"/>
          <w:sz w:val="21"/>
        </w:rPr>
        <w:t xml:space="preserve"> </w:t>
      </w:r>
      <w:r>
        <w:rPr>
          <w:color w:val="CD9078"/>
          <w:sz w:val="21"/>
        </w:rPr>
        <w:t>*</w:t>
      </w:r>
      <w:r>
        <w:rPr>
          <w:color w:val="CD9078"/>
          <w:spacing w:val="-3"/>
          <w:sz w:val="21"/>
        </w:rPr>
        <w:t xml:space="preserve"> </w:t>
      </w:r>
      <w:r>
        <w:rPr>
          <w:color w:val="CD9078"/>
          <w:sz w:val="21"/>
        </w:rPr>
        <w:t>FROM</w:t>
      </w:r>
      <w:r>
        <w:rPr>
          <w:color w:val="CD9078"/>
          <w:spacing w:val="-2"/>
          <w:sz w:val="21"/>
        </w:rPr>
        <w:t xml:space="preserve"> </w:t>
      </w:r>
      <w:r>
        <w:rPr>
          <w:color w:val="CD9078"/>
          <w:sz w:val="21"/>
        </w:rPr>
        <w:t>PRODUCT</w:t>
      </w:r>
      <w:r>
        <w:rPr>
          <w:color w:val="CD9078"/>
          <w:spacing w:val="-10"/>
          <w:sz w:val="21"/>
        </w:rPr>
        <w:t xml:space="preserve"> </w:t>
      </w:r>
      <w:r>
        <w:rPr>
          <w:color w:val="CD9078"/>
          <w:sz w:val="21"/>
        </w:rPr>
        <w:t>WHERE</w:t>
      </w:r>
      <w:r>
        <w:rPr>
          <w:color w:val="CD9078"/>
          <w:spacing w:val="-2"/>
          <w:sz w:val="21"/>
        </w:rPr>
        <w:t xml:space="preserve"> </w:t>
      </w:r>
      <w:r>
        <w:rPr>
          <w:color w:val="CD9078"/>
          <w:sz w:val="21"/>
        </w:rPr>
        <w:t>PRODUCT.ID=?"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 w:line="525" w:lineRule="auto"/>
        <w:ind w:left="710" w:right="5816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select_sql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=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.fetch_assoc(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DBDBAA"/>
          <w:sz w:val="21"/>
        </w:rPr>
        <w:t>print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product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605" w:right="8267" w:firstLine="105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9CDBFE"/>
          <w:sz w:val="21"/>
        </w:rPr>
        <w:t xml:space="preserve">product </w:t>
      </w:r>
      <w:r>
        <w:rPr>
          <w:color w:val="569CD5"/>
          <w:sz w:val="21"/>
        </w:rPr>
        <w:t xml:space="preserve">or </w:t>
      </w:r>
      <w:r>
        <w:rPr>
          <w:color w:val="D4D4D4"/>
          <w:sz w:val="21"/>
        </w:rPr>
        <w:t>[],</w:t>
      </w:r>
      <w:r>
        <w:rPr>
          <w:color w:val="B4CDA7"/>
          <w:sz w:val="21"/>
        </w:rPr>
        <w:t>200</w:t>
      </w:r>
      <w:r>
        <w:rPr>
          <w:color w:val="B4CDA7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2"/>
        <w:rPr>
          <w:b w:val="0"/>
          <w:sz w:val="28"/>
        </w:rPr>
      </w:pPr>
    </w:p>
    <w:p>
      <w:pPr>
        <w:spacing w:before="0" w:line="525" w:lineRule="auto"/>
        <w:ind w:left="500" w:right="6561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product_bp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"/&lt;id&gt;"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'PUT'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update_product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62" w:right="7129" w:firstLine="0"/>
        <w:jc w:val="left"/>
        <w:rPr>
          <w:sz w:val="21"/>
        </w:rPr>
      </w:pPr>
      <w:r>
        <w:rPr>
          <w:color w:val="9CDBFE"/>
          <w:sz w:val="21"/>
        </w:rPr>
        <w:t xml:space="preserve">data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request</w:t>
      </w:r>
      <w:r>
        <w:rPr>
          <w:color w:val="D4D4D4"/>
          <w:sz w:val="21"/>
        </w:rPr>
        <w:t>.</w:t>
      </w:r>
      <w:r>
        <w:rPr>
          <w:color w:val="DBDBAA"/>
          <w:sz w:val="21"/>
        </w:rPr>
        <w:t>get_json</w:t>
      </w:r>
      <w:r>
        <w:rPr>
          <w:color w:val="D4D4D4"/>
          <w:sz w:val="21"/>
        </w:rPr>
        <w:t>()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product_name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'product_name'</w:t>
      </w:r>
      <w:r>
        <w:rPr>
          <w:color w:val="D4D4D4"/>
          <w:sz w:val="21"/>
        </w:rPr>
        <w:t>]</w:t>
      </w:r>
      <w:r>
        <w:rPr>
          <w:color w:val="D4D4D4"/>
          <w:spacing w:val="-51"/>
          <w:sz w:val="21"/>
        </w:rPr>
        <w:t xml:space="preserve"> 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'category'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 xml:space="preserve">description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'description'</w:t>
      </w:r>
      <w:r>
        <w:rPr>
          <w:color w:val="D4D4D4"/>
          <w:sz w:val="21"/>
        </w:rPr>
        <w:t>]</w:t>
      </w:r>
      <w:r>
        <w:rPr>
          <w:color w:val="D4D4D4"/>
          <w:spacing w:val="1"/>
          <w:sz w:val="21"/>
        </w:rPr>
        <w:t xml:space="preserve"> </w:t>
      </w:r>
      <w:r>
        <w:rPr>
          <w:color w:val="9CDBFE"/>
          <w:sz w:val="21"/>
        </w:rPr>
        <w:t>stock</w:t>
      </w:r>
      <w:r>
        <w:rPr>
          <w:color w:val="D4D4D4"/>
          <w:sz w:val="21"/>
        </w:rPr>
        <w:t>=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'stock'</w:t>
      </w:r>
      <w:r>
        <w:rPr>
          <w:color w:val="D4D4D4"/>
          <w:sz w:val="21"/>
        </w:rPr>
        <w:t>]</w:t>
      </w:r>
    </w:p>
    <w:p>
      <w:pPr>
        <w:spacing w:before="0" w:line="236" w:lineRule="exact"/>
        <w:ind w:left="762" w:right="0" w:firstLine="0"/>
        <w:jc w:val="left"/>
        <w:rPr>
          <w:sz w:val="21"/>
        </w:rPr>
      </w:pPr>
      <w:r>
        <w:rPr>
          <w:color w:val="9CDBFE"/>
          <w:sz w:val="21"/>
        </w:rPr>
        <w:t xml:space="preserve">price </w:t>
      </w:r>
      <w:r>
        <w:rPr>
          <w:color w:val="D4D4D4"/>
          <w:sz w:val="21"/>
        </w:rPr>
        <w:t xml:space="preserve">= </w:t>
      </w:r>
      <w:r>
        <w:rPr>
          <w:color w:val="9CDBFE"/>
          <w:sz w:val="21"/>
        </w:rPr>
        <w:t>data</w:t>
      </w:r>
      <w:r>
        <w:rPr>
          <w:color w:val="D4D4D4"/>
          <w:sz w:val="21"/>
        </w:rPr>
        <w:t>[</w:t>
      </w:r>
      <w:r>
        <w:rPr>
          <w:color w:val="CD9078"/>
          <w:sz w:val="21"/>
        </w:rPr>
        <w:t>'price'</w:t>
      </w:r>
      <w:r>
        <w:rPr>
          <w:color w:val="D4D4D4"/>
          <w:sz w:val="21"/>
        </w:rPr>
        <w:t>]</w:t>
      </w:r>
    </w:p>
    <w:p>
      <w:pPr>
        <w:pStyle w:val="6"/>
        <w:spacing w:before="154"/>
        <w:ind w:left="64" w:right="1182"/>
        <w:jc w:val="center"/>
      </w:pPr>
      <w:r>
        <w:t>45</w:t>
      </w:r>
    </w:p>
    <w:p>
      <w:pPr>
        <w:spacing w:after="0"/>
        <w:jc w:val="center"/>
        <w:sectPr>
          <w:footerReference r:id="rId10" w:type="default"/>
          <w:pgSz w:w="12240" w:h="15840"/>
          <w:pgMar w:top="1360" w:right="320" w:bottom="280" w:left="940" w:header="0" w:footer="0" w:gutter="0"/>
          <w:cols w:space="720" w:num="1"/>
        </w:sectPr>
      </w:pPr>
    </w:p>
    <w:p>
      <w:pPr>
        <w:spacing w:before="80"/>
        <w:ind w:left="47" w:right="1182" w:firstLine="0"/>
        <w:jc w:val="center"/>
        <w:rPr>
          <w:sz w:val="21"/>
        </w:rPr>
      </w:pPr>
      <w:r>
        <w:pict>
          <v:shape id="_x0000_s1046" o:spid="_x0000_s1046" style="position:absolute;left:0pt;margin-left:72pt;margin-top:71.95pt;height:651pt;width:468pt;mso-position-horizontal-relative:page;mso-position-vertical-relative:page;z-index:-251631616;mso-width-relative:page;mso-height-relative:page;" fillcolor="#1D1D1D" filled="t" stroked="f" coordorigin="1440,1440" coordsize="9360,13020" path="m10800,1440l1440,1440,1440,1760,1440,1800,1440,14460,10800,14460,10800,17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"UPDATE</w:t>
      </w:r>
      <w:r>
        <w:rPr>
          <w:color w:val="CD9078"/>
          <w:spacing w:val="-6"/>
          <w:sz w:val="21"/>
        </w:rPr>
        <w:t xml:space="preserve"> </w:t>
      </w:r>
      <w:r>
        <w:rPr>
          <w:color w:val="CD9078"/>
          <w:sz w:val="21"/>
        </w:rPr>
        <w:t>PRODUCT</w:t>
      </w:r>
      <w:r>
        <w:rPr>
          <w:color w:val="CD9078"/>
          <w:spacing w:val="-10"/>
          <w:sz w:val="21"/>
        </w:rPr>
        <w:t xml:space="preserve"> </w:t>
      </w:r>
      <w:r>
        <w:rPr>
          <w:color w:val="CD9078"/>
          <w:sz w:val="21"/>
        </w:rPr>
        <w:t>SET</w:t>
      </w:r>
      <w:r>
        <w:rPr>
          <w:color w:val="CD9078"/>
          <w:spacing w:val="-9"/>
          <w:sz w:val="21"/>
        </w:rPr>
        <w:t xml:space="preserve"> </w:t>
      </w:r>
      <w:r>
        <w:rPr>
          <w:color w:val="CD9078"/>
          <w:sz w:val="21"/>
        </w:rPr>
        <w:t>product_name=?,category=?,description=?,stock=?,price=?</w:t>
      </w:r>
    </w:p>
    <w:p>
      <w:pPr>
        <w:spacing w:before="86"/>
        <w:ind w:left="500" w:right="0" w:firstLine="0"/>
        <w:jc w:val="left"/>
        <w:rPr>
          <w:sz w:val="21"/>
        </w:rPr>
      </w:pPr>
      <w:r>
        <w:rPr>
          <w:color w:val="CD9078"/>
          <w:sz w:val="21"/>
        </w:rPr>
        <w:t>WHERE ID=?"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62" w:right="5775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product_name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2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category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3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description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4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stock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5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price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6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605" w:right="7346" w:firstLine="157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'Updated'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200</w:t>
      </w:r>
      <w:r>
        <w:rPr>
          <w:color w:val="B4CDA7"/>
          <w:spacing w:val="-51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10"/>
        <w:rPr>
          <w:b w:val="0"/>
          <w:sz w:val="27"/>
        </w:rPr>
      </w:pPr>
    </w:p>
    <w:p>
      <w:pPr>
        <w:spacing w:before="1" w:line="525" w:lineRule="auto"/>
        <w:ind w:left="500" w:right="6165" w:firstLine="0"/>
        <w:jc w:val="left"/>
        <w:rPr>
          <w:sz w:val="21"/>
        </w:rPr>
      </w:pPr>
      <w:r>
        <w:rPr>
          <w:color w:val="DBDBAA"/>
          <w:sz w:val="21"/>
        </w:rPr>
        <w:t>@</w:t>
      </w:r>
      <w:r>
        <w:rPr>
          <w:color w:val="9CDBFE"/>
          <w:sz w:val="21"/>
        </w:rPr>
        <w:t>product_bp</w:t>
      </w:r>
      <w:r>
        <w:rPr>
          <w:color w:val="DBDBAA"/>
          <w:sz w:val="21"/>
        </w:rPr>
        <w:t>.route</w:t>
      </w:r>
      <w:r>
        <w:rPr>
          <w:color w:val="D4D4D4"/>
          <w:sz w:val="21"/>
        </w:rPr>
        <w:t>(</w:t>
      </w:r>
      <w:r>
        <w:rPr>
          <w:color w:val="CD9078"/>
          <w:sz w:val="21"/>
        </w:rPr>
        <w:t>"/&lt;id&gt;"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methods</w:t>
      </w:r>
      <w:r>
        <w:rPr>
          <w:color w:val="D4D4D4"/>
          <w:sz w:val="21"/>
        </w:rPr>
        <w:t>=[</w:t>
      </w:r>
      <w:r>
        <w:rPr>
          <w:color w:val="CD9078"/>
          <w:sz w:val="21"/>
        </w:rPr>
        <w:t>'DELETE'</w:t>
      </w:r>
      <w:r>
        <w:rPr>
          <w:color w:val="D4D4D4"/>
          <w:sz w:val="21"/>
        </w:rPr>
        <w:t>])</w:t>
      </w:r>
      <w:r>
        <w:rPr>
          <w:color w:val="D4D4D4"/>
          <w:spacing w:val="-51"/>
          <w:sz w:val="21"/>
        </w:rPr>
        <w:t xml:space="preserve"> </w:t>
      </w:r>
      <w:r>
        <w:rPr>
          <w:color w:val="569CD5"/>
          <w:sz w:val="21"/>
        </w:rPr>
        <w:t xml:space="preserve">def </w:t>
      </w:r>
      <w:r>
        <w:rPr>
          <w:color w:val="DBDBAA"/>
          <w:sz w:val="21"/>
        </w:rPr>
        <w:t>delete_product</w:t>
      </w:r>
      <w:r>
        <w:rPr>
          <w:color w:val="D4D4D4"/>
          <w:sz w:val="21"/>
        </w:rPr>
        <w:t>(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):</w:t>
      </w:r>
    </w:p>
    <w:p>
      <w:pPr>
        <w:spacing w:before="0" w:line="239" w:lineRule="exact"/>
        <w:ind w:left="605" w:right="0" w:firstLine="0"/>
        <w:jc w:val="left"/>
        <w:rPr>
          <w:sz w:val="21"/>
        </w:rPr>
      </w:pPr>
      <w:r>
        <w:rPr>
          <w:color w:val="C486BF"/>
          <w:sz w:val="21"/>
        </w:rPr>
        <w:t>try</w:t>
      </w:r>
      <w:r>
        <w:rPr>
          <w:color w:val="D4D4D4"/>
          <w:sz w:val="21"/>
        </w:rPr>
        <w:t>: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62" w:right="0" w:firstLine="0"/>
        <w:jc w:val="left"/>
        <w:rPr>
          <w:sz w:val="21"/>
        </w:rPr>
      </w:pPr>
      <w:r>
        <w:rPr>
          <w:color w:val="9CDBFE"/>
          <w:sz w:val="21"/>
        </w:rPr>
        <w:t>insert_sql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"DELETE FROM PRODUCT</w:t>
      </w:r>
      <w:r>
        <w:rPr>
          <w:color w:val="CD9078"/>
          <w:spacing w:val="-8"/>
          <w:sz w:val="21"/>
        </w:rPr>
        <w:t xml:space="preserve"> </w:t>
      </w:r>
      <w:r>
        <w:rPr>
          <w:color w:val="CD9078"/>
          <w:sz w:val="21"/>
        </w:rPr>
        <w:t>WHERE ID=?"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62" w:right="5775" w:firstLine="0"/>
        <w:jc w:val="left"/>
        <w:rPr>
          <w:sz w:val="21"/>
        </w:rPr>
      </w:pPr>
      <w:r>
        <w:rPr>
          <w:color w:val="9CDBFE"/>
          <w:sz w:val="21"/>
        </w:rPr>
        <w:t xml:space="preserve">prep_stmt </w:t>
      </w:r>
      <w:r>
        <w:rPr>
          <w:color w:val="D4D4D4"/>
          <w:sz w:val="21"/>
        </w:rPr>
        <w:t xml:space="preserve">=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 xml:space="preserve">.prepare(db.get_db(), </w:t>
      </w:r>
      <w:r>
        <w:rPr>
          <w:color w:val="9CDBFE"/>
          <w:sz w:val="21"/>
        </w:rPr>
        <w:t>insert_sql</w:t>
      </w:r>
      <w:r>
        <w:rPr>
          <w:color w:val="D4D4D4"/>
          <w:sz w:val="21"/>
        </w:rPr>
        <w:t>)</w:t>
      </w:r>
      <w:r>
        <w:rPr>
          <w:color w:val="D4D4D4"/>
          <w:spacing w:val="-5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.bind_param(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,</w:t>
      </w:r>
      <w:r>
        <w:rPr>
          <w:color w:val="B4CDA7"/>
          <w:sz w:val="21"/>
        </w:rPr>
        <w:t>1</w:t>
      </w:r>
      <w:r>
        <w:rPr>
          <w:color w:val="D4D4D4"/>
          <w:sz w:val="21"/>
        </w:rPr>
        <w:t>,</w:t>
      </w:r>
      <w:r>
        <w:rPr>
          <w:color w:val="9CDBFE"/>
          <w:sz w:val="21"/>
        </w:rPr>
        <w:t>id</w:t>
      </w:r>
      <w:r>
        <w:rPr>
          <w:color w:val="D4D4D4"/>
          <w:sz w:val="21"/>
        </w:rPr>
        <w:t>)</w:t>
      </w:r>
      <w:r>
        <w:rPr>
          <w:color w:val="D4D4D4"/>
          <w:spacing w:val="1"/>
          <w:sz w:val="21"/>
        </w:rPr>
        <w:t xml:space="preserve"> </w:t>
      </w:r>
      <w:r>
        <w:rPr>
          <w:color w:val="4EC8B0"/>
          <w:sz w:val="21"/>
        </w:rPr>
        <w:t>ibm_db</w:t>
      </w:r>
      <w:r>
        <w:rPr>
          <w:color w:val="D4D4D4"/>
          <w:sz w:val="21"/>
        </w:rPr>
        <w:t>.execute(</w:t>
      </w:r>
      <w:r>
        <w:rPr>
          <w:color w:val="9CDBFE"/>
          <w:sz w:val="21"/>
        </w:rPr>
        <w:t>prep_stmt</w:t>
      </w:r>
      <w:r>
        <w:rPr>
          <w:color w:val="D4D4D4"/>
          <w:sz w:val="21"/>
        </w:rPr>
        <w:t>)</w:t>
      </w:r>
    </w:p>
    <w:p>
      <w:pPr>
        <w:spacing w:before="0" w:line="525" w:lineRule="auto"/>
        <w:ind w:left="605" w:right="7405" w:firstLine="157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{</w:t>
      </w:r>
      <w:r>
        <w:rPr>
          <w:color w:val="CD9078"/>
          <w:sz w:val="21"/>
        </w:rPr>
        <w:t>"message"</w:t>
      </w:r>
      <w:r>
        <w:rPr>
          <w:color w:val="D4D4D4"/>
          <w:sz w:val="21"/>
        </w:rPr>
        <w:t>:</w:t>
      </w:r>
      <w:r>
        <w:rPr>
          <w:color w:val="CD9078"/>
          <w:sz w:val="21"/>
        </w:rPr>
        <w:t>'Deleted'</w:t>
      </w:r>
      <w:r>
        <w:rPr>
          <w:color w:val="D4D4D4"/>
          <w:sz w:val="21"/>
        </w:rPr>
        <w:t>},</w:t>
      </w:r>
      <w:r>
        <w:rPr>
          <w:color w:val="B4CDA7"/>
          <w:sz w:val="21"/>
        </w:rPr>
        <w:t>200</w:t>
      </w:r>
      <w:r>
        <w:rPr>
          <w:color w:val="B4CDA7"/>
          <w:spacing w:val="-50"/>
          <w:sz w:val="21"/>
        </w:rPr>
        <w:t xml:space="preserve"> </w:t>
      </w:r>
      <w:r>
        <w:rPr>
          <w:color w:val="C486BF"/>
          <w:sz w:val="21"/>
        </w:rPr>
        <w:t xml:space="preserve">except </w:t>
      </w:r>
      <w:r>
        <w:rPr>
          <w:color w:val="4EC8B0"/>
          <w:sz w:val="21"/>
        </w:rPr>
        <w:t xml:space="preserve">Exception </w:t>
      </w:r>
      <w:r>
        <w:rPr>
          <w:color w:val="C486BF"/>
          <w:sz w:val="21"/>
        </w:rPr>
        <w:t xml:space="preserve">as 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: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C486BF"/>
          <w:sz w:val="21"/>
        </w:rPr>
        <w:t xml:space="preserve">return </w:t>
      </w:r>
      <w:r>
        <w:rPr>
          <w:color w:val="D4D4D4"/>
          <w:sz w:val="21"/>
        </w:rPr>
        <w:t>exception.handle_exception(</w:t>
      </w:r>
      <w:r>
        <w:rPr>
          <w:color w:val="9CDBFE"/>
          <w:sz w:val="21"/>
        </w:rPr>
        <w:t>e</w:t>
      </w:r>
      <w:r>
        <w:rPr>
          <w:color w:val="D4D4D4"/>
          <w:sz w:val="21"/>
        </w:rPr>
        <w:t>)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7"/>
        <w:rPr>
          <w:b w:val="0"/>
          <w:sz w:val="19"/>
        </w:rPr>
      </w:pPr>
    </w:p>
    <w:p>
      <w:pPr>
        <w:pStyle w:val="6"/>
        <w:spacing w:before="1"/>
        <w:ind w:left="64" w:right="1182"/>
        <w:jc w:val="center"/>
      </w:pPr>
      <w:r>
        <w:t>46</w:t>
      </w:r>
    </w:p>
    <w:p>
      <w:pPr>
        <w:spacing w:after="0"/>
        <w:jc w:val="center"/>
        <w:sectPr>
          <w:footerReference r:id="rId11" w:type="default"/>
          <w:pgSz w:w="12240" w:h="15840"/>
          <w:pgMar w:top="1360" w:right="320" w:bottom="280" w:left="940" w:header="0" w:footer="0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"/>
        <w:rPr>
          <w:sz w:val="20"/>
        </w:rPr>
      </w:pPr>
    </w:p>
    <w:p>
      <w:pPr>
        <w:spacing w:before="1"/>
        <w:ind w:left="50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Library</w:t>
      </w:r>
      <w:r>
        <w:rPr>
          <w:spacing w:val="-5"/>
          <w:sz w:val="22"/>
        </w:rPr>
        <w:t xml:space="preserve"> </w:t>
      </w:r>
      <w:r>
        <w:rPr>
          <w:sz w:val="22"/>
        </w:rPr>
        <w:t>source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files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given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follows</w:t>
      </w:r>
    </w:p>
    <w:p>
      <w:pPr>
        <w:pStyle w:val="10"/>
        <w:spacing w:before="7"/>
        <w:rPr>
          <w:b w:val="0"/>
          <w:sz w:val="20"/>
        </w:rPr>
      </w:pPr>
    </w:p>
    <w:p>
      <w:pPr>
        <w:pStyle w:val="6"/>
        <w:numPr>
          <w:ilvl w:val="0"/>
          <w:numId w:val="17"/>
        </w:numPr>
        <w:tabs>
          <w:tab w:val="left" w:pos="800"/>
        </w:tabs>
        <w:spacing w:before="1" w:after="0" w:line="240" w:lineRule="auto"/>
        <w:ind w:left="799" w:right="0" w:hanging="300"/>
        <w:jc w:val="left"/>
      </w:pPr>
      <w:r>
        <w:t>auth.py</w:t>
      </w:r>
    </w:p>
    <w:p>
      <w:pPr>
        <w:pStyle w:val="10"/>
        <w:spacing w:before="3"/>
        <w:rPr>
          <w:sz w:val="18"/>
        </w:rPr>
      </w:pPr>
      <w:r>
        <w:pict>
          <v:shape id="_x0000_s1047" o:spid="_x0000_s1047" o:spt="202" type="#_x0000_t202" style="position:absolute;left:0pt;margin-left:72pt;margin-top:11.7pt;height:239pt;width:468pt;mso-position-horizontal-relative:page;mso-wrap-distance-bottom:0pt;mso-wrap-distance-top:0pt;z-index:-25159577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jwt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validation_error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check_auth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request</w:t>
                  </w:r>
                  <w:r>
                    <w:rPr>
                      <w:color w:val="D4D4D4"/>
                      <w:sz w:val="21"/>
                    </w:rPr>
                    <w:t>):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105" w:right="5862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token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9CDBFE"/>
                      <w:sz w:val="21"/>
                    </w:rPr>
                    <w:t>request</w:t>
                  </w:r>
                  <w:r>
                    <w:rPr>
                      <w:color w:val="D4D4D4"/>
                      <w:sz w:val="21"/>
                    </w:rPr>
                    <w:t>.headers[</w:t>
                  </w:r>
                  <w:r>
                    <w:rPr>
                      <w:color w:val="CD9078"/>
                      <w:sz w:val="21"/>
                    </w:rPr>
                    <w:t>'Authorization'</w:t>
                  </w:r>
                  <w:r>
                    <w:rPr>
                      <w:color w:val="D4D4D4"/>
                      <w:sz w:val="21"/>
                    </w:rPr>
                    <w:t>]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569CD5"/>
                      <w:sz w:val="21"/>
                    </w:rPr>
                    <w:t xml:space="preserve">not </w:t>
                  </w:r>
                  <w:r>
                    <w:rPr>
                      <w:color w:val="9CDBFE"/>
                      <w:sz w:val="21"/>
                    </w:rPr>
                    <w:t>token</w:t>
                  </w:r>
                  <w:r>
                    <w:rPr>
                      <w:color w:val="D4D4D4"/>
                      <w:sz w:val="21"/>
                    </w:rPr>
                    <w:t>):</w:t>
                  </w:r>
                </w:p>
                <w:p>
                  <w:pPr>
                    <w:spacing w:before="0" w:line="525" w:lineRule="auto"/>
                    <w:ind w:left="105" w:right="4061" w:firstLine="105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validation_error.throw_validation(</w:t>
                  </w:r>
                  <w:r>
                    <w:rPr>
                      <w:color w:val="CD9078"/>
                      <w:sz w:val="21"/>
                    </w:rPr>
                    <w:t>"Please</w:t>
                  </w:r>
                  <w:r>
                    <w:rPr>
                      <w:color w:val="CD9078"/>
                      <w:spacing w:val="-12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login"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B4CDA7"/>
                      <w:sz w:val="21"/>
                    </w:rPr>
                    <w:t>401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50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 xml:space="preserve">decoded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jwt</w:t>
                  </w:r>
                  <w:r>
                    <w:rPr>
                      <w:color w:val="D4D4D4"/>
                      <w:sz w:val="21"/>
                    </w:rPr>
                    <w:t>.decode(</w:t>
                  </w:r>
                  <w:r>
                    <w:rPr>
                      <w:color w:val="9CDBFE"/>
                      <w:sz w:val="21"/>
                    </w:rPr>
                    <w:t>token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CD9078"/>
                      <w:sz w:val="21"/>
                    </w:rPr>
                    <w:t>"secret"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algorithms</w:t>
                  </w:r>
                  <w:r>
                    <w:rPr>
                      <w:color w:val="D4D4D4"/>
                      <w:sz w:val="21"/>
                    </w:rPr>
                    <w:t>=[</w:t>
                  </w:r>
                  <w:r>
                    <w:rPr>
                      <w:color w:val="CD9078"/>
                      <w:sz w:val="21"/>
                    </w:rPr>
                    <w:t>"HS256"</w:t>
                  </w:r>
                  <w:r>
                    <w:rPr>
                      <w:color w:val="D4D4D4"/>
                      <w:sz w:val="21"/>
                    </w:rPr>
                    <w:t>])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9CDBFE"/>
                      <w:sz w:val="21"/>
                    </w:rPr>
                    <w:t>decoded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'id'</w:t>
                  </w:r>
                  <w:r>
                    <w:rPr>
                      <w:color w:val="D4D4D4"/>
                      <w:sz w:val="21"/>
                    </w:rPr>
                    <w:t>]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19"/>
        </w:rPr>
      </w:pPr>
    </w:p>
    <w:p>
      <w:pPr>
        <w:pStyle w:val="13"/>
        <w:numPr>
          <w:ilvl w:val="0"/>
          <w:numId w:val="17"/>
        </w:numPr>
        <w:tabs>
          <w:tab w:val="left" w:pos="861"/>
        </w:tabs>
        <w:spacing w:before="0" w:after="0" w:line="240" w:lineRule="auto"/>
        <w:ind w:left="860" w:right="0" w:hanging="361"/>
        <w:jc w:val="left"/>
        <w:rPr>
          <w:b/>
          <w:sz w:val="22"/>
        </w:rPr>
      </w:pPr>
      <w:r>
        <w:rPr>
          <w:b/>
          <w:sz w:val="22"/>
        </w:rPr>
        <w:t>db.py</w:t>
      </w:r>
    </w:p>
    <w:p>
      <w:pPr>
        <w:pStyle w:val="10"/>
        <w:spacing w:before="1"/>
        <w:rPr>
          <w:sz w:val="19"/>
        </w:rPr>
      </w:pPr>
      <w:r>
        <w:pict>
          <v:shape id="_x0000_s1048" o:spid="_x0000_s1048" o:spt="202" type="#_x0000_t202" style="position:absolute;left:0pt;margin-left:72pt;margin-top:12.15pt;height:288pt;width:468pt;mso-position-horizontal-relative:page;mso-wrap-distance-bottom:0pt;mso-wrap-distance-top:0pt;z-index:-25159577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37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ibm_db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conn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569CD5"/>
                      <w:sz w:val="21"/>
                    </w:rPr>
                    <w:t>None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 w:line="525" w:lineRule="auto"/>
                    <w:ind w:left="210" w:right="8144" w:hanging="210"/>
                    <w:jc w:val="left"/>
                    <w:rPr>
                      <w:sz w:val="21"/>
                    </w:rPr>
                  </w:pP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get_db</w:t>
                  </w:r>
                  <w:r>
                    <w:rPr>
                      <w:color w:val="D4D4D4"/>
                      <w:sz w:val="21"/>
                    </w:rPr>
                    <w:t>():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 xml:space="preserve">global </w:t>
                  </w:r>
                  <w:r>
                    <w:rPr>
                      <w:color w:val="9CDBFE"/>
                      <w:sz w:val="21"/>
                    </w:rPr>
                    <w:t>conn</w:t>
                  </w:r>
                  <w:r>
                    <w:rPr>
                      <w:color w:val="9CDBFE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conn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238" w:lineRule="exact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9CDBFE"/>
                      <w:sz w:val="21"/>
                    </w:rPr>
                    <w:t xml:space="preserve">conn </w:t>
                  </w:r>
                  <w:r>
                    <w:rPr>
                      <w:color w:val="D4D4D4"/>
                      <w:sz w:val="21"/>
                    </w:rPr>
                    <w:t xml:space="preserve">== </w:t>
                  </w:r>
                  <w:r>
                    <w:rPr>
                      <w:color w:val="569CD5"/>
                      <w:sz w:val="21"/>
                    </w:rPr>
                    <w:t>None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conn </w:t>
                  </w:r>
                  <w:r>
                    <w:rPr>
                      <w:color w:val="D4D4D4"/>
                      <w:sz w:val="21"/>
                    </w:rPr>
                    <w:t>=</w:t>
                  </w:r>
                </w:p>
                <w:p>
                  <w:pPr>
                    <w:spacing w:before="86" w:line="326" w:lineRule="auto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4EC8B0"/>
                      <w:sz w:val="21"/>
                    </w:rPr>
                    <w:t>ibm_db</w:t>
                  </w:r>
                  <w:r>
                    <w:rPr>
                      <w:color w:val="D4D4D4"/>
                      <w:sz w:val="21"/>
                    </w:rPr>
                    <w:t>.connect(</w:t>
                  </w:r>
                  <w:r>
                    <w:rPr>
                      <w:color w:val="CD9078"/>
                      <w:sz w:val="21"/>
                    </w:rPr>
                    <w:t>"DATABASE=bludb;HOSTNAME=9938aec0-8105-433e-8bf9-0fbb7e483086.c1ogj3sd0tgtu</w:t>
                  </w:r>
                  <w:r>
                    <w:rPr>
                      <w:color w:val="CD9078"/>
                      <w:spacing w:val="-50"/>
                      <w:sz w:val="21"/>
                    </w:rPr>
                    <w:t xml:space="preserve"> </w:t>
                  </w:r>
                  <w:r>
                    <w:rPr>
                      <w:color w:val="CD9078"/>
                      <w:spacing w:val="-1"/>
                      <w:sz w:val="21"/>
                    </w:rPr>
                    <w:t>0lqde00.databases.appdomain.cloud;PORT=32459;SECURITY=SSL;SSLServerCertificate=DigiCertGlobalRo</w:t>
                  </w:r>
                  <w:r>
                    <w:rPr>
                      <w:color w:val="CD9078"/>
                      <w:sz w:val="21"/>
                    </w:rPr>
                    <w:t xml:space="preserve"> otCA.crt;UID=yvp21124;PWD=jNDAkHSrZNopa2oe"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CD9078"/>
                      <w:sz w:val="21"/>
                    </w:rPr>
                    <w:t>''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CD9078"/>
                      <w:sz w:val="21"/>
                    </w:rPr>
                    <w:t>''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212" w:lineRule="exact"/>
                    <w:ind w:left="4320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47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footerReference r:id="rId12" w:type="default"/>
          <w:pgSz w:w="12240" w:h="15840"/>
          <w:pgMar w:top="150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49" o:spid="_x0000_s1049" o:spt="202" type="#_x0000_t202" style="height:54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9CDBFE"/>
                      <w:sz w:val="21"/>
                    </w:rPr>
                    <w:t>conn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0"/>
      </w:pPr>
    </w:p>
    <w:p>
      <w:pPr>
        <w:pStyle w:val="6"/>
        <w:numPr>
          <w:ilvl w:val="0"/>
          <w:numId w:val="17"/>
        </w:numPr>
        <w:tabs>
          <w:tab w:val="left" w:pos="922"/>
        </w:tabs>
        <w:spacing w:before="1" w:after="0" w:line="240" w:lineRule="auto"/>
        <w:ind w:left="921" w:right="0" w:hanging="422"/>
        <w:jc w:val="left"/>
      </w:pPr>
      <w:r>
        <w:t>exception.py</w:t>
      </w:r>
    </w:p>
    <w:p>
      <w:pPr>
        <w:pStyle w:val="10"/>
        <w:spacing w:before="10"/>
        <w:rPr>
          <w:sz w:val="17"/>
        </w:rPr>
      </w:pPr>
      <w:r>
        <w:pict>
          <v:shape id="_x0000_s1050" o:spid="_x0000_s1050" o:spt="202" type="#_x0000_t202" style="position:absolute;left:0pt;margin-left:72pt;margin-top:11.45pt;height:530pt;width:468pt;mso-position-horizontal-relative:page;mso-wrap-distance-bottom:0pt;mso-wrap-distance-top:0pt;z-index:-25159475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8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4EC8B0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json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tabs>
                      <w:tab w:val="left" w:pos="3380"/>
                    </w:tabs>
                    <w:spacing w:before="0" w:line="525" w:lineRule="auto"/>
                    <w:ind w:left="210" w:right="5977" w:hanging="210"/>
                    <w:jc w:val="left"/>
                    <w:rPr>
                      <w:sz w:val="21"/>
                    </w:rPr>
                  </w:pP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handle_exception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):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 xml:space="preserve">exception_name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4EC8B0"/>
                      <w:sz w:val="21"/>
                    </w:rPr>
                    <w:t>type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).</w:t>
                  </w:r>
                  <w:r>
                    <w:rPr>
                      <w:color w:val="9CDBFE"/>
                      <w:spacing w:val="1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name</w:t>
                  </w:r>
                  <w:r>
                    <w:rPr>
                      <w:color w:val="9CDBFE"/>
                      <w:sz w:val="21"/>
                      <w:u w:val="single" w:color="9BDAFD"/>
                    </w:rPr>
                    <w:t xml:space="preserve"> </w:t>
                  </w:r>
                  <w:r>
                    <w:rPr>
                      <w:color w:val="9CDBFE"/>
                      <w:sz w:val="21"/>
                      <w:u w:val="single" w:color="9BDAFD"/>
                    </w:rPr>
                    <w:tab/>
                  </w:r>
                  <w:r>
                    <w:rPr>
                      <w:color w:val="9CDBFE"/>
                      <w:sz w:val="21"/>
                    </w:rPr>
                    <w:t xml:space="preserve"> exception_str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DBDBAA"/>
                      <w:spacing w:val="1"/>
                      <w:sz w:val="21"/>
                      <w:u w:val="single" w:color="DADAA9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str</w:t>
                  </w:r>
                  <w:r>
                    <w:rPr>
                      <w:color w:val="D4D4D4"/>
                      <w:spacing w:val="1"/>
                      <w:sz w:val="21"/>
                      <w:u w:val="single" w:color="DADAA9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()</w:t>
                  </w:r>
                </w:p>
                <w:p>
                  <w:pPr>
                    <w:spacing w:before="0" w:line="525" w:lineRule="auto"/>
                    <w:ind w:left="210" w:right="5112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exception_name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exception_str</w:t>
                  </w:r>
                  <w:r>
                    <w:rPr>
                      <w:color w:val="D4D4D4"/>
                      <w:sz w:val="21"/>
                    </w:rPr>
                    <w:t>.find(</w:t>
                  </w:r>
                  <w:r>
                    <w:rPr>
                      <w:color w:val="CD9078"/>
                      <w:sz w:val="21"/>
                    </w:rPr>
                    <w:t>'803'</w:t>
                  </w:r>
                  <w:r>
                    <w:rPr>
                      <w:color w:val="D4D4D4"/>
                      <w:sz w:val="21"/>
                    </w:rPr>
                    <w:t>))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status_code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B4CDA7"/>
                      <w:sz w:val="21"/>
                    </w:rPr>
                    <w:t>500</w:t>
                  </w:r>
                </w:p>
                <w:p>
                  <w:pPr>
                    <w:spacing w:before="0" w:line="525" w:lineRule="auto"/>
                    <w:ind w:left="420" w:right="7708" w:hanging="21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={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"status"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"fail"</w:t>
                  </w:r>
                  <w:r>
                    <w:rPr>
                      <w:color w:val="D4D4D4"/>
                      <w:sz w:val="21"/>
                    </w:rPr>
                    <w:t>,</w:t>
                  </w:r>
                </w:p>
                <w:p>
                  <w:pPr>
                    <w:spacing w:before="0" w:line="239" w:lineRule="exact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"Something went wrong"</w:t>
                  </w:r>
                </w:p>
                <w:p>
                  <w:pPr>
                    <w:pStyle w:val="10"/>
                    <w:spacing w:before="5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420" w:right="6409" w:hanging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9CDBFE"/>
                      <w:sz w:val="21"/>
                    </w:rPr>
                    <w:t>exception_name</w:t>
                  </w:r>
                  <w:r>
                    <w:rPr>
                      <w:color w:val="D4D4D4"/>
                      <w:sz w:val="21"/>
                    </w:rPr>
                    <w:t>==</w:t>
                  </w:r>
                  <w:r>
                    <w:rPr>
                      <w:color w:val="CD9078"/>
                      <w:sz w:val="21"/>
                    </w:rPr>
                    <w:t>'KeyError'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status_code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B4CDA7"/>
                      <w:sz w:val="21"/>
                    </w:rPr>
                    <w:t>400</w:t>
                  </w:r>
                </w:p>
                <w:p>
                  <w:pPr>
                    <w:spacing w:before="0" w:line="239" w:lineRule="exact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 xml:space="preserve">] = </w:t>
                  </w:r>
                  <w:r>
                    <w:rPr>
                      <w:color w:val="CD9078"/>
                      <w:sz w:val="21"/>
                    </w:rPr>
                    <w:t>"Please fill all fields"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8"/>
                    </w:rPr>
                  </w:pPr>
                </w:p>
                <w:p>
                  <w:pPr>
                    <w:spacing w:before="0" w:line="525" w:lineRule="auto"/>
                    <w:ind w:left="420" w:right="5489" w:hanging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pacing w:val="-1"/>
                      <w:sz w:val="21"/>
                    </w:rPr>
                    <w:t>if</w:t>
                  </w:r>
                  <w:r>
                    <w:rPr>
                      <w:color w:val="C486BF"/>
                      <w:spacing w:val="15"/>
                      <w:sz w:val="21"/>
                    </w:rPr>
                    <w:t xml:space="preserve"> </w:t>
                  </w:r>
                  <w:r>
                    <w:rPr>
                      <w:color w:val="9CDBFE"/>
                      <w:spacing w:val="-1"/>
                      <w:sz w:val="21"/>
                    </w:rPr>
                    <w:t>exception_name</w:t>
                  </w:r>
                  <w:r>
                    <w:rPr>
                      <w:color w:val="D4D4D4"/>
                      <w:spacing w:val="-1"/>
                      <w:sz w:val="21"/>
                    </w:rPr>
                    <w:t>==</w:t>
                  </w:r>
                  <w:r>
                    <w:rPr>
                      <w:color w:val="CD9078"/>
                      <w:spacing w:val="-1"/>
                      <w:sz w:val="21"/>
                    </w:rPr>
                    <w:t>'ValidationException'</w:t>
                  </w:r>
                  <w:r>
                    <w:rPr>
                      <w:color w:val="D4D4D4"/>
                      <w:spacing w:val="-1"/>
                      <w:sz w:val="21"/>
                    </w:rPr>
                    <w:t>:</w:t>
                  </w:r>
                  <w:r>
                    <w:rPr>
                      <w:color w:val="D4D4D4"/>
                      <w:spacing w:val="-50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.args)</w:t>
                  </w:r>
                </w:p>
                <w:p>
                  <w:pPr>
                    <w:spacing w:before="0" w:line="239" w:lineRule="exact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status_code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B4CDA7"/>
                      <w:sz w:val="21"/>
                    </w:rPr>
                    <w:t>400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 xml:space="preserve">] = </w:t>
                  </w:r>
                  <w:r>
                    <w:rPr>
                      <w:color w:val="CD9078"/>
                      <w:sz w:val="21"/>
                    </w:rPr>
                    <w:t>"Please fill all fields"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footerReference r:id="rId13" w:type="default"/>
          <w:pgSz w:w="12240" w:h="15840"/>
          <w:pgMar w:top="1440" w:right="320" w:bottom="1200" w:left="940" w:header="0" w:footer="1002" w:gutter="0"/>
          <w:pgNumType w:start="48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51" o:spid="_x0000_s1051" o:spt="202" type="#_x0000_t202" style="height:34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0"/>
                    <w:rPr>
                      <w:sz w:val="23"/>
                    </w:rPr>
                  </w:pPr>
                </w:p>
                <w:p>
                  <w:pPr>
                    <w:spacing w:before="0" w:line="525" w:lineRule="auto"/>
                    <w:ind w:left="420" w:right="6443" w:hanging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9CDBFE"/>
                      <w:sz w:val="21"/>
                    </w:rPr>
                    <w:t>exception_str</w:t>
                  </w:r>
                  <w:r>
                    <w:rPr>
                      <w:color w:val="D4D4D4"/>
                      <w:sz w:val="21"/>
                    </w:rPr>
                    <w:t>.find(</w:t>
                  </w:r>
                  <w:r>
                    <w:rPr>
                      <w:color w:val="CD9078"/>
                      <w:sz w:val="21"/>
                    </w:rPr>
                    <w:t>'803'</w:t>
                  </w:r>
                  <w:r>
                    <w:rPr>
                      <w:color w:val="D4D4D4"/>
                      <w:sz w:val="21"/>
                    </w:rPr>
                    <w:t>) &gt;=</w:t>
                  </w:r>
                  <w:r>
                    <w:rPr>
                      <w:color w:val="B4CDA7"/>
                      <w:sz w:val="21"/>
                    </w:rPr>
                    <w:t>0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'Db'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239" w:lineRule="exact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status_code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B4CDA7"/>
                      <w:sz w:val="21"/>
                    </w:rPr>
                    <w:t>400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 xml:space="preserve">] = </w:t>
                  </w:r>
                  <w:r>
                    <w:rPr>
                      <w:color w:val="CD9078"/>
                      <w:sz w:val="21"/>
                    </w:rPr>
                    <w:t>"Invalid value provided"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 w:line="525" w:lineRule="auto"/>
                    <w:ind w:left="420" w:right="6012" w:hanging="21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9CDBFE"/>
                      <w:sz w:val="21"/>
                    </w:rPr>
                    <w:t xml:space="preserve">exception_name </w:t>
                  </w:r>
                  <w:r>
                    <w:rPr>
                      <w:color w:val="D4D4D4"/>
                      <w:sz w:val="21"/>
                    </w:rPr>
                    <w:t xml:space="preserve">== </w:t>
                  </w:r>
                  <w:r>
                    <w:rPr>
                      <w:color w:val="CD9078"/>
                      <w:sz w:val="21"/>
                    </w:rPr>
                    <w:t>'DecodeError'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"token error"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status_code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B4CDA7"/>
                      <w:sz w:val="21"/>
                    </w:rPr>
                    <w:t>401</w:t>
                  </w:r>
                </w:p>
                <w:p>
                  <w:pPr>
                    <w:spacing w:before="0" w:line="238" w:lineRule="exact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[</w:t>
                  </w:r>
                  <w:r>
                    <w:rPr>
                      <w:color w:val="CD9078"/>
                      <w:sz w:val="21"/>
                    </w:rPr>
                    <w:t>'message'</w:t>
                  </w:r>
                  <w:r>
                    <w:rPr>
                      <w:color w:val="D4D4D4"/>
                      <w:sz w:val="21"/>
                    </w:rPr>
                    <w:t>]=</w:t>
                  </w:r>
                  <w:r>
                    <w:rPr>
                      <w:color w:val="CD9078"/>
                      <w:sz w:val="21"/>
                    </w:rPr>
                    <w:t>'Token</w:t>
                  </w:r>
                  <w:r>
                    <w:rPr>
                      <w:color w:val="CD9078"/>
                      <w:spacing w:val="-5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expired.Please</w:t>
                  </w:r>
                  <w:r>
                    <w:rPr>
                      <w:color w:val="CD9078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login'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b w:val="0"/>
                      <w:sz w:val="28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4EC8B0"/>
                      <w:sz w:val="21"/>
                    </w:rPr>
                    <w:t>json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DBDBAA"/>
                      <w:sz w:val="21"/>
                    </w:rPr>
                    <w:t>dumps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),</w:t>
                  </w:r>
                  <w:r>
                    <w:rPr>
                      <w:color w:val="D4D4D4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status_code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D4D4D4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{</w:t>
                  </w:r>
                  <w:r>
                    <w:rPr>
                      <w:color w:val="CD9078"/>
                      <w:sz w:val="21"/>
                    </w:rPr>
                    <w:t>'ContentType'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'application/json'</w:t>
                  </w:r>
                  <w:r>
                    <w:rPr>
                      <w:color w:val="D4D4D4"/>
                      <w:sz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7"/>
        <w:rPr>
          <w:sz w:val="20"/>
        </w:rPr>
      </w:pPr>
    </w:p>
    <w:p>
      <w:pPr>
        <w:pStyle w:val="13"/>
        <w:numPr>
          <w:ilvl w:val="0"/>
          <w:numId w:val="17"/>
        </w:numPr>
        <w:tabs>
          <w:tab w:val="left" w:pos="800"/>
        </w:tabs>
        <w:spacing w:before="0" w:after="0" w:line="240" w:lineRule="auto"/>
        <w:ind w:left="799" w:right="0" w:hanging="300"/>
        <w:jc w:val="left"/>
        <w:rPr>
          <w:b/>
          <w:sz w:val="22"/>
        </w:rPr>
      </w:pPr>
      <w:r>
        <w:rPr>
          <w:b/>
          <w:sz w:val="22"/>
        </w:rPr>
        <w:t>sendmail.py</w:t>
      </w:r>
    </w:p>
    <w:p>
      <w:pPr>
        <w:pStyle w:val="10"/>
        <w:spacing w:before="2"/>
        <w:rPr>
          <w:sz w:val="19"/>
        </w:rPr>
      </w:pPr>
      <w:r>
        <w:pict>
          <v:shape id="_x0000_s1052" o:spid="_x0000_s1052" o:spt="202" type="#_x0000_t202" style="position:absolute;left:0pt;margin-left:72pt;margin-top:12.2pt;height:239.05pt;width:468pt;mso-position-horizontal-relative:page;mso-wrap-distance-bottom:0pt;mso-wrap-distance-top:0pt;z-index:-25159372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35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4EC8B0"/>
                      <w:sz w:val="21"/>
                    </w:rPr>
                    <w:t>os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0" w:right="5834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sendgrid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SendGridAPIClient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sendgrid.helpers.mail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Mail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..lib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exception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b w:val="0"/>
                      <w:sz w:val="25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sendemail</w:t>
                  </w:r>
                  <w:r>
                    <w:rPr>
                      <w:color w:val="D4D4D4"/>
                      <w:sz w:val="21"/>
                    </w:rPr>
                    <w:t>():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53" o:spid="_x0000_s1053" o:spt="202" type="#_x0000_t202" style="height:34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525" w:lineRule="auto"/>
                    <w:ind w:left="420" w:right="5395" w:hanging="21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message </w:t>
                  </w:r>
                  <w:r>
                    <w:rPr>
                      <w:color w:val="D4D4D4"/>
                      <w:sz w:val="21"/>
                    </w:rPr>
                    <w:t>= Mail(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from_email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'from_email@example.com'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to_emails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'to@example.com'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subject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'ORDER</w:t>
                  </w:r>
                  <w:r>
                    <w:rPr>
                      <w:color w:val="CD9078"/>
                      <w:spacing w:val="-4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CONFIRMATION'</w:t>
                  </w:r>
                  <w:r>
                    <w:rPr>
                      <w:color w:val="D4D4D4"/>
                      <w:sz w:val="21"/>
                    </w:rPr>
                    <w:t>,</w:t>
                  </w:r>
                </w:p>
                <w:p>
                  <w:pPr>
                    <w:spacing w:before="0" w:line="525" w:lineRule="auto"/>
                    <w:ind w:left="210" w:right="4464" w:firstLine="21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>html_content</w:t>
                  </w:r>
                  <w:r>
                    <w:rPr>
                      <w:color w:val="D4D4D4"/>
                      <w:sz w:val="21"/>
                    </w:rPr>
                    <w:t>=</w:t>
                  </w:r>
                  <w:r>
                    <w:rPr>
                      <w:color w:val="CD9078"/>
                      <w:sz w:val="21"/>
                    </w:rPr>
                    <w:t>'&lt;strong&gt;Your</w:t>
                  </w:r>
                  <w:r>
                    <w:rPr>
                      <w:color w:val="CD9078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order</w:t>
                  </w:r>
                  <w:r>
                    <w:rPr>
                      <w:color w:val="CD9078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CD9078"/>
                      <w:sz w:val="21"/>
                    </w:rPr>
                    <w:t>placed&lt;/strong&gt;'</w:t>
                  </w:r>
                  <w:r>
                    <w:rPr>
                      <w:color w:val="D4D4D4"/>
                      <w:sz w:val="21"/>
                    </w:rPr>
                    <w:t>)</w:t>
                  </w:r>
                  <w:r>
                    <w:rPr>
                      <w:color w:val="D4D4D4"/>
                      <w:spacing w:val="-49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try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spacing w:before="0" w:line="525" w:lineRule="auto"/>
                    <w:ind w:left="420" w:right="3266" w:firstLine="0"/>
                    <w:jc w:val="left"/>
                    <w:rPr>
                      <w:sz w:val="21"/>
                    </w:rPr>
                  </w:pPr>
                  <w:r>
                    <w:rPr>
                      <w:color w:val="9CDBFE"/>
                      <w:sz w:val="21"/>
                    </w:rPr>
                    <w:t xml:space="preserve">sg </w:t>
                  </w:r>
                  <w:r>
                    <w:rPr>
                      <w:color w:val="D4D4D4"/>
                      <w:sz w:val="21"/>
                    </w:rPr>
                    <w:t>= SendGridAPIClient(</w:t>
                  </w:r>
                  <w:r>
                    <w:rPr>
                      <w:color w:val="4EC8B0"/>
                      <w:sz w:val="21"/>
                    </w:rPr>
                    <w:t>os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9CDBFE"/>
                      <w:sz w:val="21"/>
                    </w:rPr>
                    <w:t>environ</w:t>
                  </w:r>
                  <w:r>
                    <w:rPr>
                      <w:color w:val="D4D4D4"/>
                      <w:sz w:val="21"/>
                    </w:rPr>
                    <w:t>.</w:t>
                  </w:r>
                  <w:r>
                    <w:rPr>
                      <w:color w:val="DBDBAA"/>
                      <w:sz w:val="21"/>
                    </w:rPr>
                    <w:t>get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CD9078"/>
                      <w:sz w:val="21"/>
                    </w:rPr>
                    <w:t>'SENDGRID_API_KEY'</w:t>
                  </w:r>
                  <w:r>
                    <w:rPr>
                      <w:color w:val="D4D4D4"/>
                      <w:sz w:val="21"/>
                    </w:rPr>
                    <w:t>))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 xml:space="preserve">response </w:t>
                  </w:r>
                  <w:r>
                    <w:rPr>
                      <w:color w:val="D4D4D4"/>
                      <w:sz w:val="21"/>
                    </w:rPr>
                    <w:t xml:space="preserve">= </w:t>
                  </w:r>
                  <w:r>
                    <w:rPr>
                      <w:color w:val="9CDBFE"/>
                      <w:sz w:val="21"/>
                    </w:rPr>
                    <w:t>sg</w:t>
                  </w:r>
                  <w:r>
                    <w:rPr>
                      <w:color w:val="D4D4D4"/>
                      <w:sz w:val="21"/>
                    </w:rPr>
                    <w:t>.send(</w:t>
                  </w:r>
                  <w:r>
                    <w:rPr>
                      <w:color w:val="9CDBFE"/>
                      <w:sz w:val="21"/>
                    </w:rPr>
                    <w:t>message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  <w:p>
                  <w:pPr>
                    <w:spacing w:before="0" w:line="525" w:lineRule="auto"/>
                    <w:ind w:left="420" w:right="6616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.status_code)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.body)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BDBAA"/>
                      <w:sz w:val="21"/>
                    </w:rPr>
                    <w:t>print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response</w:t>
                  </w:r>
                  <w:r>
                    <w:rPr>
                      <w:color w:val="D4D4D4"/>
                      <w:sz w:val="21"/>
                    </w:rPr>
                    <w:t>.headers)</w:t>
                  </w:r>
                </w:p>
                <w:p>
                  <w:pPr>
                    <w:spacing w:before="0" w:line="238" w:lineRule="exact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except </w:t>
                  </w:r>
                  <w:r>
                    <w:rPr>
                      <w:color w:val="4EC8B0"/>
                      <w:sz w:val="21"/>
                    </w:rPr>
                    <w:t xml:space="preserve">Exception </w:t>
                  </w:r>
                  <w:r>
                    <w:rPr>
                      <w:color w:val="C486BF"/>
                      <w:sz w:val="21"/>
                    </w:rPr>
                    <w:t xml:space="preserve">as 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:</w:t>
                  </w:r>
                </w:p>
                <w:p>
                  <w:pPr>
                    <w:pStyle w:val="10"/>
                    <w:spacing w:before="1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42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return </w:t>
                  </w:r>
                  <w:r>
                    <w:rPr>
                      <w:color w:val="D4D4D4"/>
                      <w:sz w:val="21"/>
                    </w:rPr>
                    <w:t>exception.handle_exception(</w:t>
                  </w:r>
                  <w:r>
                    <w:rPr>
                      <w:color w:val="9CDBFE"/>
                      <w:sz w:val="21"/>
                    </w:rPr>
                    <w:t>e</w:t>
                  </w:r>
                  <w:r>
                    <w:rPr>
                      <w:color w:val="D4D4D4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7"/>
        <w:rPr>
          <w:sz w:val="20"/>
        </w:rPr>
      </w:pPr>
    </w:p>
    <w:p>
      <w:pPr>
        <w:pStyle w:val="6"/>
        <w:numPr>
          <w:ilvl w:val="0"/>
          <w:numId w:val="17"/>
        </w:numPr>
        <w:tabs>
          <w:tab w:val="left" w:pos="739"/>
        </w:tabs>
        <w:spacing w:before="0" w:after="0" w:line="240" w:lineRule="auto"/>
        <w:ind w:left="738" w:right="0" w:hanging="239"/>
        <w:jc w:val="left"/>
      </w:pPr>
      <w:r>
        <w:t>validation_error.py</w:t>
      </w:r>
    </w:p>
    <w:p>
      <w:pPr>
        <w:pStyle w:val="10"/>
        <w:spacing w:before="2"/>
        <w:rPr>
          <w:sz w:val="19"/>
        </w:rPr>
      </w:pPr>
      <w:r>
        <w:pict>
          <v:shape id="_x0000_s1054" o:spid="_x0000_s1054" o:spt="202" type="#_x0000_t202" style="position:absolute;left:0pt;margin-left:72pt;margin-top:12.25pt;height:107.05pt;width:468pt;mso-position-horizontal-relative:page;mso-wrap-distance-bottom:0pt;mso-wrap-distance-top:0pt;z-index:-25159270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35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D4D4D4"/>
                      <w:sz w:val="21"/>
                    </w:rPr>
                    <w:t xml:space="preserve">flask </w:t>
                  </w: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json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569CD5"/>
                      <w:sz w:val="21"/>
                    </w:rPr>
                    <w:t xml:space="preserve">def </w:t>
                  </w:r>
                  <w:r>
                    <w:rPr>
                      <w:color w:val="DBDBAA"/>
                      <w:sz w:val="21"/>
                    </w:rPr>
                    <w:t>throw_validation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9CDBFE"/>
                      <w:sz w:val="21"/>
                    </w:rPr>
                    <w:t>msg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9CDBFE"/>
                      <w:sz w:val="21"/>
                    </w:rPr>
                    <w:t>code</w:t>
                  </w:r>
                  <w:r>
                    <w:rPr>
                      <w:color w:val="D4D4D4"/>
                      <w:sz w:val="21"/>
                    </w:rPr>
                    <w:t>):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105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return</w:t>
                  </w:r>
                  <w:r>
                    <w:rPr>
                      <w:color w:val="C486BF"/>
                      <w:spacing w:val="-7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json.dumps({</w:t>
                  </w:r>
                  <w:r>
                    <w:rPr>
                      <w:color w:val="CD9078"/>
                      <w:sz w:val="21"/>
                    </w:rPr>
                    <w:t>"status"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"fail"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CD9078"/>
                      <w:sz w:val="21"/>
                    </w:rPr>
                    <w:t>"message"</w:t>
                  </w:r>
                  <w:r>
                    <w:rPr>
                      <w:color w:val="D4D4D4"/>
                      <w:sz w:val="21"/>
                    </w:rPr>
                    <w:t>:msg}),code,{</w:t>
                  </w:r>
                  <w:r>
                    <w:rPr>
                      <w:color w:val="CD9078"/>
                      <w:sz w:val="21"/>
                    </w:rPr>
                    <w:t>'ContentType'</w:t>
                  </w:r>
                  <w:r>
                    <w:rPr>
                      <w:color w:val="D4D4D4"/>
                      <w:sz w:val="21"/>
                    </w:rPr>
                    <w:t>:</w:t>
                  </w:r>
                  <w:r>
                    <w:rPr>
                      <w:color w:val="CD9078"/>
                      <w:sz w:val="21"/>
                    </w:rPr>
                    <w:t>'application/json'</w:t>
                  </w:r>
                  <w:r>
                    <w:rPr>
                      <w:color w:val="D4D4D4"/>
                      <w:sz w:val="21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1"/>
        <w:rPr>
          <w:sz w:val="20"/>
        </w:rPr>
      </w:pPr>
    </w:p>
    <w:p>
      <w:pPr>
        <w:pStyle w:val="7"/>
        <w:ind w:left="500" w:firstLine="0"/>
      </w:pPr>
      <w:r>
        <w:t>7.1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Frontend</w:t>
      </w:r>
    </w:p>
    <w:p>
      <w:pPr>
        <w:pStyle w:val="10"/>
        <w:spacing w:before="8"/>
        <w:rPr>
          <w:i/>
          <w:sz w:val="20"/>
        </w:rPr>
      </w:pPr>
    </w:p>
    <w:p>
      <w:pPr>
        <w:spacing w:before="0"/>
        <w:ind w:left="50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main</w:t>
      </w:r>
      <w:r>
        <w:rPr>
          <w:spacing w:val="-4"/>
          <w:sz w:val="22"/>
        </w:rPr>
        <w:t xml:space="preserve"> </w:t>
      </w:r>
      <w:r>
        <w:rPr>
          <w:sz w:val="22"/>
        </w:rPr>
        <w:t>face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5"/>
          <w:sz w:val="22"/>
        </w:rPr>
        <w:t xml:space="preserve"> </w:t>
      </w:r>
      <w:r>
        <w:rPr>
          <w:sz w:val="22"/>
        </w:rPr>
        <w:t>acts</w:t>
      </w:r>
      <w:r>
        <w:rPr>
          <w:spacing w:val="-4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linker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other</w:t>
      </w:r>
      <w:r>
        <w:rPr>
          <w:spacing w:val="-4"/>
          <w:sz w:val="22"/>
        </w:rPr>
        <w:t xml:space="preserve"> </w:t>
      </w:r>
      <w:r>
        <w:rPr>
          <w:sz w:val="22"/>
        </w:rPr>
        <w:t>frontend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backend</w:t>
      </w:r>
      <w:r>
        <w:rPr>
          <w:spacing w:val="-4"/>
          <w:sz w:val="22"/>
        </w:rPr>
        <w:t xml:space="preserve"> </w:t>
      </w:r>
      <w:r>
        <w:rPr>
          <w:sz w:val="22"/>
        </w:rPr>
        <w:t>sources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follows.</w:t>
      </w:r>
    </w:p>
    <w:p>
      <w:pPr>
        <w:pStyle w:val="10"/>
        <w:spacing w:before="7"/>
        <w:rPr>
          <w:b w:val="0"/>
          <w:sz w:val="20"/>
        </w:rPr>
      </w:pPr>
    </w:p>
    <w:p>
      <w:pPr>
        <w:pStyle w:val="6"/>
        <w:numPr>
          <w:ilvl w:val="0"/>
          <w:numId w:val="18"/>
        </w:numPr>
        <w:tabs>
          <w:tab w:val="left" w:pos="690"/>
        </w:tabs>
        <w:spacing w:before="1" w:after="0" w:line="240" w:lineRule="auto"/>
        <w:ind w:left="689" w:right="0" w:hanging="190"/>
        <w:jc w:val="left"/>
      </w:pPr>
      <w:r>
        <w:t>index.html</w:t>
      </w:r>
    </w:p>
    <w:p>
      <w:pPr>
        <w:pStyle w:val="10"/>
        <w:spacing w:before="8"/>
        <w:rPr>
          <w:sz w:val="18"/>
        </w:rPr>
      </w:pPr>
      <w:r>
        <w:pict>
          <v:shape id="_x0000_s1055" o:spid="_x0000_s1055" o:spt="202" type="#_x0000_t202" style="position:absolute;left:0pt;margin-left:72pt;margin-top:11.95pt;height:28pt;width:468pt;mso-position-horizontal-relative:page;mso-wrap-distance-bottom:0pt;mso-wrap-distance-top:0pt;z-index:-25159168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40" w:lineRule="exact"/>
                    <w:ind w:left="0" w:right="7948" w:firstLine="0"/>
                    <w:jc w:val="center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&lt;</w:t>
                  </w:r>
                  <w:r>
                    <w:rPr>
                      <w:color w:val="F44646"/>
                      <w:sz w:val="21"/>
                    </w:rPr>
                    <w:t>!</w:t>
                  </w:r>
                  <w:r>
                    <w:rPr>
                      <w:color w:val="D4D4D4"/>
                      <w:sz w:val="21"/>
                    </w:rPr>
                    <w:t>doctype</w:t>
                  </w:r>
                  <w:r>
                    <w:rPr>
                      <w:color w:val="D4D4D4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html&gt;</w:t>
                  </w:r>
                </w:p>
                <w:p>
                  <w:pPr>
                    <w:spacing w:before="49"/>
                    <w:ind w:left="0" w:right="49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50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14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spacing w:before="80"/>
        <w:ind w:left="500" w:right="0" w:firstLine="0"/>
        <w:jc w:val="left"/>
        <w:rPr>
          <w:sz w:val="21"/>
        </w:rPr>
      </w:pPr>
      <w:r>
        <w:pict>
          <v:shape id="_x0000_s1056" o:spid="_x0000_s1056" style="position:absolute;left:0pt;margin-left:72pt;margin-top:71.95pt;height:648pt;width:468pt;mso-position-horizontal-relative:page;mso-position-vertical-relative:page;z-index:-251630592;mso-width-relative:page;mso-height-relative:page;" fillcolor="#1D1D1D" filled="t" stroked="f" coordorigin="1440,1440" coordsize="9360,12960" path="m10800,1440l1440,1440,1440,1960,1440,2000,1440,14400,10800,1440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4D4D4"/>
          <w:sz w:val="21"/>
        </w:rPr>
        <w:t>&lt;html lang=</w:t>
      </w:r>
      <w:r>
        <w:rPr>
          <w:color w:val="CD9078"/>
          <w:sz w:val="21"/>
        </w:rPr>
        <w:t>"en"</w:t>
      </w:r>
      <w:r>
        <w:rPr>
          <w:color w:val="D4D4D4"/>
          <w:sz w:val="21"/>
        </w:rPr>
        <w:t>&gt;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&lt;head&gt;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&lt;meta charset=</w:t>
      </w:r>
      <w:r>
        <w:rPr>
          <w:color w:val="CD9078"/>
          <w:sz w:val="21"/>
        </w:rPr>
        <w:t>"utf-8"</w:t>
      </w:r>
      <w:r>
        <w:rPr>
          <w:color w:val="D4D4D4"/>
          <w:sz w:val="21"/>
        </w:rPr>
        <w:t>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&lt;title&gt;SmartFashionRecommender&lt;/title&gt;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&lt;base href=</w:t>
      </w:r>
      <w:r>
        <w:rPr>
          <w:color w:val="CD9078"/>
          <w:sz w:val="21"/>
        </w:rPr>
        <w:t>"/"</w:t>
      </w:r>
      <w:r>
        <w:rPr>
          <w:color w:val="D4D4D4"/>
          <w:sz w:val="21"/>
        </w:rPr>
        <w:t>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&lt;meta name=</w:t>
      </w:r>
      <w:r>
        <w:rPr>
          <w:color w:val="CD9078"/>
          <w:sz w:val="21"/>
        </w:rPr>
        <w:t xml:space="preserve">"viewport" </w:t>
      </w:r>
      <w:r>
        <w:rPr>
          <w:color w:val="D4D4D4"/>
          <w:sz w:val="21"/>
        </w:rPr>
        <w:t>content=</w:t>
      </w:r>
      <w:r>
        <w:rPr>
          <w:color w:val="CD9078"/>
          <w:sz w:val="21"/>
        </w:rPr>
        <w:t>"width=device-width, initial-scale=1"</w:t>
      </w:r>
      <w:r>
        <w:rPr>
          <w:color w:val="D4D4D4"/>
          <w:sz w:val="21"/>
        </w:rPr>
        <w:t>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&lt;link rel=</w:t>
      </w:r>
      <w:r>
        <w:rPr>
          <w:color w:val="CD9078"/>
          <w:sz w:val="21"/>
        </w:rPr>
        <w:t xml:space="preserve">"icon" </w:t>
      </w:r>
      <w:r>
        <w:rPr>
          <w:color w:val="4EC8B0"/>
          <w:sz w:val="21"/>
        </w:rPr>
        <w:t>type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 xml:space="preserve">"image/x-icon" </w:t>
      </w:r>
      <w:r>
        <w:rPr>
          <w:color w:val="D4D4D4"/>
          <w:sz w:val="21"/>
        </w:rPr>
        <w:t>href=</w:t>
      </w:r>
      <w:r>
        <w:rPr>
          <w:color w:val="CD9078"/>
          <w:sz w:val="21"/>
        </w:rPr>
        <w:t>"/assets/logo.png"</w:t>
      </w:r>
      <w:r>
        <w:rPr>
          <w:color w:val="D4D4D4"/>
          <w:sz w:val="21"/>
        </w:rPr>
        <w:t>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&lt;link rel=</w:t>
      </w:r>
      <w:r>
        <w:rPr>
          <w:color w:val="CD9078"/>
          <w:sz w:val="21"/>
        </w:rPr>
        <w:t>"stylesheet"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5"/>
        <w:rPr>
          <w:b w:val="0"/>
          <w:sz w:val="31"/>
        </w:rPr>
      </w:pPr>
    </w:p>
    <w:p>
      <w:pPr>
        <w:spacing w:before="0" w:line="326" w:lineRule="auto"/>
        <w:ind w:left="500" w:right="1127" w:firstLine="0"/>
        <w:jc w:val="left"/>
        <w:rPr>
          <w:sz w:val="21"/>
        </w:rPr>
      </w:pPr>
      <w:r>
        <w:rPr>
          <w:color w:val="9CDBFE"/>
          <w:sz w:val="21"/>
        </w:rPr>
        <w:t>href</w:t>
      </w:r>
      <w:r>
        <w:rPr>
          <w:color w:val="D4D4D4"/>
          <w:sz w:val="21"/>
        </w:rPr>
        <w:t>=</w:t>
      </w:r>
      <w:r>
        <w:fldChar w:fldCharType="begin"/>
      </w:r>
      <w:r>
        <w:instrText xml:space="preserve"> HYPERLINK "https://fonts.googleapis.com/css2?family=Material%2BSymbols%2BOutlined%3Aopsz%2Cwght%2CFILL%2CGRAD%4020..48" \h </w:instrText>
      </w:r>
      <w:r>
        <w:fldChar w:fldCharType="separate"/>
      </w:r>
      <w:r>
        <w:rPr>
          <w:color w:val="CD9078"/>
          <w:sz w:val="21"/>
        </w:rPr>
        <w:t>"https://fonts.googleapis.com/css2?family=Material+Symbols+Outlined:opsz,wght,FILL,GRAD@20..48,</w:t>
      </w:r>
      <w:r>
        <w:rPr>
          <w:color w:val="CD9078"/>
          <w:sz w:val="21"/>
        </w:rPr>
        <w:fldChar w:fldCharType="end"/>
      </w:r>
      <w:r>
        <w:rPr>
          <w:color w:val="CD9078"/>
          <w:spacing w:val="-51"/>
          <w:sz w:val="21"/>
        </w:rPr>
        <w:t xml:space="preserve"> </w:t>
      </w:r>
      <w:r>
        <w:rPr>
          <w:color w:val="CD9078"/>
          <w:sz w:val="21"/>
        </w:rPr>
        <w:t xml:space="preserve">100..700,0..1,-50..200" </w:t>
      </w:r>
      <w:r>
        <w:rPr>
          <w:color w:val="D4D4D4"/>
          <w:sz w:val="21"/>
        </w:rPr>
        <w:t>/&gt;</w:t>
      </w:r>
    </w:p>
    <w:p>
      <w:pPr>
        <w:pStyle w:val="10"/>
        <w:spacing w:before="3"/>
        <w:rPr>
          <w:b w:val="0"/>
          <w:sz w:val="17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&lt;link rel=</w:t>
      </w:r>
      <w:r>
        <w:rPr>
          <w:color w:val="CD9078"/>
          <w:sz w:val="21"/>
        </w:rPr>
        <w:t xml:space="preserve">"preconnect" </w:t>
      </w:r>
      <w:r>
        <w:rPr>
          <w:color w:val="D4D4D4"/>
          <w:sz w:val="21"/>
        </w:rPr>
        <w:t>href=</w:t>
      </w:r>
      <w:r>
        <w:rPr>
          <w:color w:val="CD9078"/>
          <w:sz w:val="21"/>
        </w:rPr>
        <w:t>"https://fonts.googleapis.com"</w:t>
      </w:r>
      <w:r>
        <w:rPr>
          <w:color w:val="D4D4D4"/>
          <w:sz w:val="21"/>
        </w:rPr>
        <w:t>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&lt;link rel=</w:t>
      </w:r>
      <w:r>
        <w:rPr>
          <w:color w:val="CD9078"/>
          <w:sz w:val="21"/>
        </w:rPr>
        <w:t xml:space="preserve">"preconnect" </w:t>
      </w:r>
      <w:r>
        <w:rPr>
          <w:color w:val="D4D4D4"/>
          <w:sz w:val="21"/>
        </w:rPr>
        <w:t>href=</w:t>
      </w:r>
      <w:r>
        <w:rPr>
          <w:color w:val="CD9078"/>
          <w:sz w:val="21"/>
        </w:rPr>
        <w:t xml:space="preserve">"https://fonts.gstatic.com" </w:t>
      </w:r>
      <w:r>
        <w:rPr>
          <w:color w:val="D4D4D4"/>
          <w:sz w:val="21"/>
        </w:rPr>
        <w:t>crossorigin&gt;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&lt;link</w:t>
      </w:r>
    </w:p>
    <w:p>
      <w:pPr>
        <w:pStyle w:val="10"/>
        <w:rPr>
          <w:b w:val="0"/>
          <w:sz w:val="22"/>
        </w:rPr>
      </w:pPr>
    </w:p>
    <w:p>
      <w:pPr>
        <w:pStyle w:val="10"/>
        <w:spacing w:before="4"/>
        <w:rPr>
          <w:b w:val="0"/>
          <w:sz w:val="31"/>
        </w:rPr>
      </w:pPr>
    </w:p>
    <w:p>
      <w:pPr>
        <w:spacing w:before="0" w:line="326" w:lineRule="auto"/>
        <w:ind w:left="500" w:right="0" w:firstLine="0"/>
        <w:jc w:val="left"/>
        <w:rPr>
          <w:sz w:val="21"/>
        </w:rPr>
      </w:pPr>
      <w:r>
        <w:rPr>
          <w:color w:val="9CDBFE"/>
          <w:spacing w:val="-1"/>
          <w:sz w:val="21"/>
        </w:rPr>
        <w:t>href</w:t>
      </w:r>
      <w:r>
        <w:rPr>
          <w:color w:val="D4D4D4"/>
          <w:spacing w:val="-1"/>
          <w:sz w:val="21"/>
        </w:rPr>
        <w:t>=</w:t>
      </w:r>
      <w:r>
        <w:fldChar w:fldCharType="begin"/>
      </w:r>
      <w:r>
        <w:instrText xml:space="preserve"> HYPERLINK "https://fonts.googleapis.com/css2?family=Cinzel%2BDecorative%3Awght%40700&amp;family=Tangerine%3Awght%40700" \h </w:instrText>
      </w:r>
      <w:r>
        <w:fldChar w:fldCharType="separate"/>
      </w:r>
      <w:r>
        <w:rPr>
          <w:color w:val="CD9078"/>
          <w:spacing w:val="-1"/>
          <w:sz w:val="21"/>
        </w:rPr>
        <w:t>"https://fonts.googleapis.com/css2?family=Cinzel+Decorative:wght@700&amp;family=Tangerine:wght@700</w:t>
      </w:r>
      <w:r>
        <w:rPr>
          <w:color w:val="CD9078"/>
          <w:spacing w:val="-1"/>
          <w:sz w:val="21"/>
        </w:rPr>
        <w:fldChar w:fldCharType="end"/>
      </w:r>
      <w:r>
        <w:rPr>
          <w:color w:val="CD9078"/>
          <w:sz w:val="21"/>
        </w:rPr>
        <w:t xml:space="preserve"> &amp;display=swap"</w:t>
      </w:r>
    </w:p>
    <w:p>
      <w:pPr>
        <w:pStyle w:val="10"/>
        <w:spacing w:before="3"/>
        <w:rPr>
          <w:b w:val="0"/>
          <w:sz w:val="17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9CDBFE"/>
          <w:sz w:val="21"/>
        </w:rPr>
        <w:t>rel</w:t>
      </w:r>
      <w:r>
        <w:rPr>
          <w:color w:val="D4D4D4"/>
          <w:sz w:val="21"/>
        </w:rPr>
        <w:t>=</w:t>
      </w:r>
      <w:r>
        <w:rPr>
          <w:color w:val="CD9078"/>
          <w:sz w:val="21"/>
        </w:rPr>
        <w:t>"stylesheet"</w:t>
      </w:r>
      <w:r>
        <w:rPr>
          <w:color w:val="D4D4D4"/>
          <w:sz w:val="21"/>
        </w:rPr>
        <w:t>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&lt;/head&gt;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&lt;body&gt;</w:t>
      </w:r>
    </w:p>
    <w:p>
      <w:pPr>
        <w:pStyle w:val="10"/>
        <w:spacing w:before="11"/>
        <w:rPr>
          <w:b w:val="0"/>
          <w:sz w:val="24"/>
        </w:rPr>
      </w:pPr>
    </w:p>
    <w:p>
      <w:pPr>
        <w:spacing w:before="0"/>
        <w:ind w:left="605" w:right="0" w:firstLine="0"/>
        <w:jc w:val="left"/>
        <w:rPr>
          <w:sz w:val="21"/>
        </w:rPr>
      </w:pPr>
      <w:r>
        <w:rPr>
          <w:color w:val="D4D4D4"/>
          <w:sz w:val="21"/>
        </w:rPr>
        <w:t>&lt;app-root&gt;&lt;/app-root&gt;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&lt;/body&gt;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&lt;/html&gt;</w:t>
      </w:r>
    </w:p>
    <w:p>
      <w:pPr>
        <w:spacing w:after="0"/>
        <w:jc w:val="left"/>
        <w:rPr>
          <w:sz w:val="21"/>
        </w:rPr>
        <w:sectPr>
          <w:footerReference r:id="rId15" w:type="default"/>
          <w:pgSz w:w="12240" w:h="15840"/>
          <w:pgMar w:top="1360" w:right="320" w:bottom="1200" w:left="940" w:header="0" w:footer="1002" w:gutter="0"/>
          <w:pgNumType w:start="51"/>
          <w:cols w:space="720" w:num="1"/>
        </w:sectPr>
      </w:pPr>
    </w:p>
    <w:p>
      <w:pPr>
        <w:pStyle w:val="6"/>
        <w:numPr>
          <w:ilvl w:val="0"/>
          <w:numId w:val="18"/>
        </w:numPr>
        <w:tabs>
          <w:tab w:val="left" w:pos="751"/>
        </w:tabs>
        <w:spacing w:before="80" w:after="0" w:line="240" w:lineRule="auto"/>
        <w:ind w:left="750" w:right="0" w:hanging="251"/>
        <w:jc w:val="left"/>
      </w:pPr>
      <w:r>
        <w:t>main.ts</w:t>
      </w:r>
    </w:p>
    <w:p>
      <w:pPr>
        <w:pStyle w:val="10"/>
        <w:spacing w:before="4"/>
        <w:rPr>
          <w:sz w:val="19"/>
        </w:rPr>
      </w:pPr>
      <w:r>
        <w:pict>
          <v:shape id="_x0000_s1057" o:spid="_x0000_s1057" o:spt="202" type="#_x0000_t202" style="position:absolute;left:0pt;margin-left:72pt;margin-top:12.35pt;height:318.05pt;width:468pt;mso-position-horizontal-relative:page;mso-wrap-distance-bottom:0pt;mso-wrap-distance-top:0pt;z-index:-25159065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32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 xml:space="preserve">{ enableProdMode }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CD9078"/>
                      <w:sz w:val="21"/>
                    </w:rPr>
                    <w:t>'@angular/core'</w:t>
                  </w:r>
                  <w:r>
                    <w:rPr>
                      <w:color w:val="D4D4D4"/>
                      <w:sz w:val="21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>import</w:t>
                  </w:r>
                  <w:r>
                    <w:rPr>
                      <w:color w:val="C486BF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{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platformBrowserDynamic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}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CD9078"/>
                      <w:sz w:val="21"/>
                    </w:rPr>
                    <w:t>'@angular/platform-browser-dynamic'</w:t>
                  </w:r>
                  <w:r>
                    <w:rPr>
                      <w:color w:val="D4D4D4"/>
                      <w:sz w:val="21"/>
                    </w:rPr>
                    <w:t>;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>{</w:t>
                  </w:r>
                  <w:r>
                    <w:rPr>
                      <w:color w:val="D4D4D4"/>
                      <w:spacing w:val="-12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AppModule }</w:t>
                  </w:r>
                  <w:r>
                    <w:rPr>
                      <w:color w:val="D4D4D4"/>
                      <w:spacing w:val="1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CD9078"/>
                      <w:sz w:val="21"/>
                    </w:rPr>
                    <w:t>'./app/app.module'</w:t>
                  </w:r>
                  <w:r>
                    <w:rPr>
                      <w:color w:val="D4D4D4"/>
                      <w:sz w:val="21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import </w:t>
                  </w:r>
                  <w:r>
                    <w:rPr>
                      <w:color w:val="D4D4D4"/>
                      <w:sz w:val="21"/>
                    </w:rPr>
                    <w:t xml:space="preserve">{ environment } </w:t>
                  </w:r>
                  <w:r>
                    <w:rPr>
                      <w:color w:val="C486BF"/>
                      <w:sz w:val="21"/>
                    </w:rPr>
                    <w:t xml:space="preserve">from </w:t>
                  </w:r>
                  <w:r>
                    <w:rPr>
                      <w:color w:val="CD9078"/>
                      <w:sz w:val="21"/>
                    </w:rPr>
                    <w:t>'./environments/environment'</w:t>
                  </w:r>
                  <w:r>
                    <w:rPr>
                      <w:color w:val="D4D4D4"/>
                      <w:sz w:val="21"/>
                    </w:rPr>
                    <w:t>;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 w:line="525" w:lineRule="auto"/>
                    <w:ind w:left="105" w:right="6842" w:hanging="105"/>
                    <w:jc w:val="left"/>
                    <w:rPr>
                      <w:sz w:val="21"/>
                    </w:rPr>
                  </w:pPr>
                  <w:r>
                    <w:rPr>
                      <w:color w:val="C486BF"/>
                      <w:sz w:val="21"/>
                    </w:rPr>
                    <w:t xml:space="preserve">if </w:t>
                  </w:r>
                  <w:r>
                    <w:rPr>
                      <w:color w:val="D4D4D4"/>
                      <w:sz w:val="21"/>
                    </w:rPr>
                    <w:t>(environment.production) {</w:t>
                  </w:r>
                  <w:r>
                    <w:rPr>
                      <w:color w:val="D4D4D4"/>
                      <w:spacing w:val="-5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enableProdMode();</w:t>
                  </w:r>
                </w:p>
                <w:p>
                  <w:pPr>
                    <w:spacing w:before="0" w:line="239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platformBrowserDynamic().bootstrapModule(AppModule)</w:t>
                  </w:r>
                </w:p>
                <w:p>
                  <w:pPr>
                    <w:pStyle w:val="10"/>
                    <w:spacing w:before="11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105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.catch(</w:t>
                  </w:r>
                  <w:r>
                    <w:rPr>
                      <w:color w:val="9CDBFE"/>
                      <w:sz w:val="21"/>
                    </w:rPr>
                    <w:t xml:space="preserve">err </w:t>
                  </w:r>
                  <w:r>
                    <w:rPr>
                      <w:color w:val="D4D4D4"/>
                      <w:sz w:val="21"/>
                    </w:rPr>
                    <w:t>=&gt; console.error(err))</w:t>
                  </w:r>
                  <w:r>
                    <w:rPr>
                      <w:color w:val="F44646"/>
                      <w:sz w:val="21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3"/>
        <w:numPr>
          <w:ilvl w:val="0"/>
          <w:numId w:val="18"/>
        </w:numPr>
        <w:tabs>
          <w:tab w:val="left" w:pos="812"/>
        </w:tabs>
        <w:spacing w:before="209" w:after="0" w:line="240" w:lineRule="auto"/>
        <w:ind w:left="811" w:right="0" w:hanging="312"/>
        <w:jc w:val="left"/>
        <w:rPr>
          <w:b/>
          <w:sz w:val="22"/>
        </w:rPr>
      </w:pPr>
      <w:r>
        <w:rPr>
          <w:b/>
          <w:sz w:val="22"/>
        </w:rPr>
        <w:t>style.css</w:t>
      </w:r>
    </w:p>
    <w:p>
      <w:pPr>
        <w:pStyle w:val="10"/>
        <w:spacing w:before="2"/>
        <w:rPr>
          <w:sz w:val="18"/>
        </w:rPr>
      </w:pPr>
      <w:r>
        <w:pict>
          <v:shape id="_x0000_s1058" o:spid="_x0000_s1058" o:spt="202" type="#_x0000_t202" style="position:absolute;left:0pt;margin-left:72pt;margin-top:11.6pt;height:266pt;width:468pt;mso-position-horizontal-relative:page;mso-wrap-distance-bottom:0pt;mso-wrap-distance-top:0pt;z-index:-25159065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5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/*</w:t>
                  </w:r>
                  <w:r>
                    <w:rPr>
                      <w:color w:val="D4D4D4"/>
                      <w:spacing w:val="-10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You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can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add</w:t>
                  </w:r>
                  <w:r>
                    <w:rPr>
                      <w:color w:val="D4D4D4"/>
                      <w:spacing w:val="5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>global</w:t>
                  </w:r>
                  <w:r>
                    <w:rPr>
                      <w:color w:val="569CD5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styles</w:t>
                  </w:r>
                  <w:r>
                    <w:rPr>
                      <w:color w:val="D4D4D4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to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this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9CDBFE"/>
                      <w:sz w:val="21"/>
                    </w:rPr>
                    <w:t>file</w:t>
                  </w:r>
                  <w:r>
                    <w:rPr>
                      <w:color w:val="D4D4D4"/>
                      <w:sz w:val="21"/>
                    </w:rPr>
                    <w:t>,</w:t>
                  </w:r>
                  <w:r>
                    <w:rPr>
                      <w:color w:val="D4D4D4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569CD5"/>
                      <w:sz w:val="21"/>
                    </w:rPr>
                    <w:t>and</w:t>
                  </w:r>
                  <w:r>
                    <w:rPr>
                      <w:color w:val="569CD5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also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C486BF"/>
                      <w:sz w:val="21"/>
                    </w:rPr>
                    <w:t>import</w:t>
                  </w:r>
                  <w:r>
                    <w:rPr>
                      <w:color w:val="C486BF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other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style</w:t>
                  </w:r>
                  <w:r>
                    <w:rPr>
                      <w:color w:val="D4D4D4"/>
                      <w:spacing w:val="-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files</w:t>
                  </w:r>
                  <w:r>
                    <w:rPr>
                      <w:color w:val="D4D4D4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*/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:root {</w:t>
                  </w:r>
                </w:p>
                <w:p>
                  <w:pPr>
                    <w:pStyle w:val="10"/>
                    <w:spacing w:before="11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F44646"/>
                      <w:sz w:val="21"/>
                    </w:rPr>
                    <w:t>--</w:t>
                  </w:r>
                  <w:r>
                    <w:rPr>
                      <w:color w:val="D4D4D4"/>
                      <w:sz w:val="21"/>
                    </w:rPr>
                    <w:t xml:space="preserve">primary-color: </w:t>
                  </w:r>
                  <w:r>
                    <w:rPr>
                      <w:color w:val="6A9954"/>
                      <w:sz w:val="21"/>
                    </w:rPr>
                    <w:t>#b0e6dc;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F44646"/>
                      <w:sz w:val="21"/>
                    </w:rPr>
                    <w:t>--</w:t>
                  </w:r>
                  <w:r>
                    <w:rPr>
                      <w:color w:val="D4D4D4"/>
                      <w:sz w:val="21"/>
                    </w:rPr>
                    <w:t xml:space="preserve">secondary-color: </w:t>
                  </w:r>
                  <w:r>
                    <w:rPr>
                      <w:color w:val="6A9954"/>
                      <w:sz w:val="21"/>
                    </w:rPr>
                    <w:t>#c0c2c3;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210" w:right="7958" w:hanging="21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html, body {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height:</w:t>
                  </w:r>
                  <w:r>
                    <w:rPr>
                      <w:color w:val="D4D4D4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B4CDA7"/>
                      <w:sz w:val="21"/>
                    </w:rPr>
                    <w:t>100</w:t>
                  </w:r>
                  <w:r>
                    <w:rPr>
                      <w:color w:val="D4D4D4"/>
                      <w:sz w:val="21"/>
                    </w:rPr>
                    <w:t>%;</w:t>
                  </w:r>
                </w:p>
                <w:p>
                  <w:pPr>
                    <w:spacing w:before="0" w:line="239" w:lineRule="exact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margin:</w:t>
                  </w:r>
                  <w:r>
                    <w:rPr>
                      <w:color w:val="D4D4D4"/>
                      <w:spacing w:val="-2"/>
                      <w:sz w:val="21"/>
                    </w:rPr>
                    <w:t xml:space="preserve"> </w:t>
                  </w:r>
                  <w:r>
                    <w:rPr>
                      <w:color w:val="B4CDA7"/>
                      <w:sz w:val="21"/>
                    </w:rPr>
                    <w:t>0</w:t>
                  </w:r>
                  <w:r>
                    <w:rPr>
                      <w:color w:val="D4D4D4"/>
                      <w:sz w:val="21"/>
                    </w:rPr>
                    <w:t>;</w:t>
                  </w:r>
                </w:p>
                <w:p>
                  <w:pPr>
                    <w:pStyle w:val="10"/>
                    <w:spacing w:before="11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105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.cursor-pointer</w:t>
                  </w:r>
                  <w:r>
                    <w:rPr>
                      <w:color w:val="D4D4D4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{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spacing w:before="80"/>
        <w:ind w:left="710" w:right="0" w:firstLine="0"/>
        <w:jc w:val="left"/>
        <w:rPr>
          <w:sz w:val="21"/>
        </w:rPr>
      </w:pPr>
      <w:r>
        <w:pict>
          <v:shape id="_x0000_s1059" o:spid="_x0000_s1059" style="position:absolute;left:0pt;margin-left:72pt;margin-top:71.95pt;height:661pt;width:468pt;mso-position-horizontal-relative:page;mso-position-vertical-relative:page;z-index:-251629568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4D4D4"/>
          <w:sz w:val="21"/>
        </w:rPr>
        <w:t>cursor: pointer;</w:t>
      </w:r>
    </w:p>
    <w:p>
      <w:pPr>
        <w:pStyle w:val="10"/>
        <w:spacing w:before="11"/>
        <w:rPr>
          <w:b w:val="0"/>
          <w:sz w:val="16"/>
        </w:rPr>
      </w:pPr>
    </w:p>
    <w:p>
      <w:pPr>
        <w:spacing w:before="91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/* button styles */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.primary-btn {</w:t>
      </w:r>
    </w:p>
    <w:p>
      <w:pPr>
        <w:pStyle w:val="10"/>
        <w:spacing w:before="11"/>
        <w:rPr>
          <w:b w:val="0"/>
          <w:sz w:val="24"/>
        </w:rPr>
      </w:pPr>
    </w:p>
    <w:p>
      <w:pPr>
        <w:spacing w:before="0" w:line="525" w:lineRule="auto"/>
        <w:ind w:left="710" w:right="8133" w:firstLine="0"/>
        <w:jc w:val="left"/>
        <w:rPr>
          <w:sz w:val="21"/>
        </w:rPr>
      </w:pPr>
      <w:r>
        <w:rPr>
          <w:color w:val="D4D4D4"/>
          <w:sz w:val="21"/>
        </w:rPr>
        <w:t>background-color: black;</w:t>
      </w:r>
      <w:r>
        <w:rPr>
          <w:color w:val="D4D4D4"/>
          <w:spacing w:val="-51"/>
          <w:sz w:val="21"/>
        </w:rPr>
        <w:t xml:space="preserve"> </w:t>
      </w:r>
      <w:r>
        <w:rPr>
          <w:color w:val="D4D4D4"/>
          <w:sz w:val="21"/>
        </w:rPr>
        <w:t>color: white;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D4D4D4"/>
          <w:sz w:val="21"/>
        </w:rPr>
        <w:t xml:space="preserve">border: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8191" w:firstLine="0"/>
        <w:jc w:val="left"/>
        <w:rPr>
          <w:sz w:val="21"/>
        </w:rPr>
      </w:pPr>
      <w:r>
        <w:rPr>
          <w:color w:val="D4D4D4"/>
          <w:sz w:val="21"/>
        </w:rPr>
        <w:t xml:space="preserve">padding: </w:t>
      </w:r>
      <w:r>
        <w:rPr>
          <w:color w:val="B4CDA7"/>
          <w:sz w:val="21"/>
        </w:rPr>
        <w:t>0.</w:t>
      </w:r>
      <w:r>
        <w:rPr>
          <w:color w:val="F44646"/>
          <w:sz w:val="21"/>
        </w:rPr>
        <w:t xml:space="preserve">7rem </w:t>
      </w:r>
      <w:r>
        <w:rPr>
          <w:color w:val="B4CDA7"/>
          <w:sz w:val="21"/>
        </w:rPr>
        <w:t>2.</w:t>
      </w:r>
      <w:r>
        <w:rPr>
          <w:color w:val="F44646"/>
          <w:sz w:val="21"/>
        </w:rPr>
        <w:t>5rem</w:t>
      </w:r>
      <w:r>
        <w:rPr>
          <w:color w:val="D4D4D4"/>
          <w:sz w:val="21"/>
        </w:rPr>
        <w:t>;</w:t>
      </w:r>
      <w:r>
        <w:rPr>
          <w:color w:val="D4D4D4"/>
          <w:spacing w:val="-51"/>
          <w:sz w:val="21"/>
        </w:rPr>
        <w:t xml:space="preserve"> </w:t>
      </w:r>
      <w:r>
        <w:rPr>
          <w:color w:val="D4D4D4"/>
          <w:sz w:val="21"/>
        </w:rPr>
        <w:t>border-radius:</w:t>
      </w:r>
      <w:r>
        <w:rPr>
          <w:color w:val="D4D4D4"/>
          <w:spacing w:val="-1"/>
          <w:sz w:val="21"/>
        </w:rPr>
        <w:t xml:space="preserve"> </w:t>
      </w:r>
      <w:r>
        <w:rPr>
          <w:color w:val="F44646"/>
          <w:sz w:val="21"/>
        </w:rPr>
        <w:t>10px</w:t>
      </w:r>
      <w:r>
        <w:rPr>
          <w:color w:val="D4D4D4"/>
          <w:sz w:val="21"/>
        </w:rPr>
        <w:t>;</w:t>
      </w:r>
    </w:p>
    <w:p>
      <w:pPr>
        <w:spacing w:before="0" w:line="239" w:lineRule="exact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 w:line="525" w:lineRule="auto"/>
        <w:ind w:left="710" w:right="8139" w:hanging="210"/>
        <w:jc w:val="left"/>
        <w:rPr>
          <w:sz w:val="21"/>
        </w:rPr>
      </w:pPr>
      <w:r>
        <w:rPr>
          <w:color w:val="D4D4D4"/>
          <w:sz w:val="21"/>
        </w:rPr>
        <w:t>.secondary-btn {</w:t>
      </w:r>
      <w:r>
        <w:rPr>
          <w:color w:val="D4D4D4"/>
          <w:spacing w:val="1"/>
          <w:sz w:val="21"/>
        </w:rPr>
        <w:t xml:space="preserve"> </w:t>
      </w:r>
      <w:r>
        <w:rPr>
          <w:color w:val="D4D4D4"/>
          <w:sz w:val="21"/>
        </w:rPr>
        <w:t>background-color: white;</w:t>
      </w:r>
      <w:r>
        <w:rPr>
          <w:color w:val="D4D4D4"/>
          <w:spacing w:val="-51"/>
          <w:sz w:val="21"/>
        </w:rPr>
        <w:t xml:space="preserve"> </w:t>
      </w:r>
      <w:r>
        <w:rPr>
          <w:color w:val="D4D4D4"/>
          <w:sz w:val="21"/>
        </w:rPr>
        <w:t>color: black;</w:t>
      </w:r>
    </w:p>
    <w:p>
      <w:pPr>
        <w:spacing w:before="0" w:line="525" w:lineRule="auto"/>
        <w:ind w:left="710" w:right="8191" w:firstLine="0"/>
        <w:jc w:val="left"/>
        <w:rPr>
          <w:sz w:val="21"/>
        </w:rPr>
      </w:pPr>
      <w:r>
        <w:rPr>
          <w:color w:val="D4D4D4"/>
          <w:sz w:val="21"/>
        </w:rPr>
        <w:t xml:space="preserve">border: </w:t>
      </w:r>
      <w:r>
        <w:rPr>
          <w:color w:val="F44646"/>
          <w:sz w:val="21"/>
        </w:rPr>
        <w:t xml:space="preserve">1px </w:t>
      </w:r>
      <w:r>
        <w:rPr>
          <w:color w:val="D4D4D4"/>
          <w:sz w:val="21"/>
        </w:rPr>
        <w:t>solid black;</w:t>
      </w:r>
      <w:r>
        <w:rPr>
          <w:color w:val="D4D4D4"/>
          <w:spacing w:val="1"/>
          <w:sz w:val="21"/>
        </w:rPr>
        <w:t xml:space="preserve"> </w:t>
      </w:r>
      <w:r>
        <w:rPr>
          <w:color w:val="D4D4D4"/>
          <w:sz w:val="21"/>
        </w:rPr>
        <w:t xml:space="preserve">padding: </w:t>
      </w:r>
      <w:r>
        <w:rPr>
          <w:color w:val="B4CDA7"/>
          <w:sz w:val="21"/>
        </w:rPr>
        <w:t>0.</w:t>
      </w:r>
      <w:r>
        <w:rPr>
          <w:color w:val="F44646"/>
          <w:sz w:val="21"/>
        </w:rPr>
        <w:t xml:space="preserve">7rem </w:t>
      </w:r>
      <w:r>
        <w:rPr>
          <w:color w:val="B4CDA7"/>
          <w:sz w:val="21"/>
        </w:rPr>
        <w:t>2.</w:t>
      </w:r>
      <w:r>
        <w:rPr>
          <w:color w:val="F44646"/>
          <w:sz w:val="21"/>
        </w:rPr>
        <w:t>5rem</w:t>
      </w:r>
      <w:r>
        <w:rPr>
          <w:color w:val="D4D4D4"/>
          <w:sz w:val="21"/>
        </w:rPr>
        <w:t>;</w:t>
      </w:r>
      <w:r>
        <w:rPr>
          <w:color w:val="D4D4D4"/>
          <w:spacing w:val="-51"/>
          <w:sz w:val="21"/>
        </w:rPr>
        <w:t xml:space="preserve"> </w:t>
      </w:r>
      <w:r>
        <w:rPr>
          <w:color w:val="D4D4D4"/>
          <w:sz w:val="21"/>
        </w:rPr>
        <w:t>border-radius:</w:t>
      </w:r>
      <w:r>
        <w:rPr>
          <w:color w:val="D4D4D4"/>
          <w:spacing w:val="-1"/>
          <w:sz w:val="21"/>
        </w:rPr>
        <w:t xml:space="preserve"> </w:t>
      </w:r>
      <w:r>
        <w:rPr>
          <w:color w:val="F44646"/>
          <w:sz w:val="21"/>
        </w:rPr>
        <w:t>10px</w:t>
      </w:r>
      <w:r>
        <w:rPr>
          <w:color w:val="D4D4D4"/>
          <w:sz w:val="21"/>
        </w:rPr>
        <w:t>;</w:t>
      </w:r>
    </w:p>
    <w:p>
      <w:pPr>
        <w:spacing w:before="0" w:line="238" w:lineRule="exact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6"/>
        <w:rPr>
          <w:b w:val="0"/>
          <w:sz w:val="26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 xml:space="preserve">// login screen </w:t>
      </w:r>
      <w:r>
        <w:rPr>
          <w:color w:val="569CD5"/>
          <w:sz w:val="21"/>
        </w:rPr>
        <w:t xml:space="preserve">and </w:t>
      </w:r>
      <w:r>
        <w:rPr>
          <w:color w:val="D4D4D4"/>
          <w:sz w:val="21"/>
        </w:rPr>
        <w:t>signup screen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.login-container {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5944" w:firstLine="0"/>
        <w:jc w:val="left"/>
        <w:rPr>
          <w:sz w:val="21"/>
        </w:rPr>
      </w:pPr>
      <w:r>
        <w:rPr>
          <w:color w:val="D4D4D4"/>
          <w:spacing w:val="-1"/>
          <w:sz w:val="21"/>
        </w:rPr>
        <w:t xml:space="preserve">background-image: </w:t>
      </w:r>
      <w:r>
        <w:rPr>
          <w:color w:val="D4D4D4"/>
          <w:sz w:val="21"/>
        </w:rPr>
        <w:t>url(</w:t>
      </w:r>
      <w:r>
        <w:rPr>
          <w:color w:val="CD9078"/>
          <w:sz w:val="21"/>
        </w:rPr>
        <w:t>"/assets/login-banner.png"</w:t>
      </w:r>
      <w:r>
        <w:rPr>
          <w:color w:val="D4D4D4"/>
          <w:sz w:val="21"/>
        </w:rPr>
        <w:t>);</w:t>
      </w:r>
      <w:r>
        <w:rPr>
          <w:color w:val="D4D4D4"/>
          <w:spacing w:val="-50"/>
          <w:sz w:val="21"/>
        </w:rPr>
        <w:t xml:space="preserve"> </w:t>
      </w:r>
      <w:r>
        <w:rPr>
          <w:color w:val="D4D4D4"/>
          <w:sz w:val="21"/>
        </w:rPr>
        <w:t>background-repeat: no-repeat;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D4D4D4"/>
          <w:sz w:val="21"/>
        </w:rPr>
        <w:t>background-size: cover;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spacing w:before="80"/>
        <w:ind w:left="500" w:right="0" w:firstLine="0"/>
        <w:jc w:val="left"/>
        <w:rPr>
          <w:sz w:val="21"/>
        </w:rPr>
      </w:pPr>
      <w:r>
        <w:pict>
          <v:shape id="_x0000_s1060" o:spid="_x0000_s1060" style="position:absolute;left:0pt;margin-left:72pt;margin-top:71.95pt;height:661pt;width:468pt;mso-position-horizontal-relative:page;mso-position-vertical-relative:page;z-index:-251628544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4D4D4"/>
          <w:sz w:val="21"/>
        </w:rPr>
        <w:t>.login-text {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7449" w:firstLine="0"/>
        <w:jc w:val="left"/>
        <w:rPr>
          <w:sz w:val="21"/>
        </w:rPr>
      </w:pPr>
      <w:r>
        <w:rPr>
          <w:color w:val="D4D4D4"/>
          <w:sz w:val="21"/>
        </w:rPr>
        <w:t xml:space="preserve">font-family: </w:t>
      </w:r>
      <w:r>
        <w:rPr>
          <w:color w:val="CD9078"/>
          <w:sz w:val="21"/>
        </w:rPr>
        <w:t>"Cinzel Decorative"</w:t>
      </w:r>
      <w:r>
        <w:rPr>
          <w:color w:val="D4D4D4"/>
          <w:sz w:val="21"/>
        </w:rPr>
        <w:t>;</w:t>
      </w:r>
      <w:r>
        <w:rPr>
          <w:color w:val="D4D4D4"/>
          <w:spacing w:val="-51"/>
          <w:sz w:val="21"/>
        </w:rPr>
        <w:t xml:space="preserve"> </w:t>
      </w:r>
      <w:r>
        <w:rPr>
          <w:color w:val="D4D4D4"/>
          <w:sz w:val="21"/>
        </w:rPr>
        <w:t>letter-spacing:</w:t>
      </w:r>
      <w:r>
        <w:rPr>
          <w:color w:val="D4D4D4"/>
          <w:spacing w:val="-1"/>
          <w:sz w:val="21"/>
        </w:rPr>
        <w:t xml:space="preserve"> </w:t>
      </w:r>
      <w:r>
        <w:rPr>
          <w:color w:val="B4CDA7"/>
          <w:sz w:val="21"/>
        </w:rPr>
        <w:t>0.</w:t>
      </w:r>
      <w:r>
        <w:rPr>
          <w:color w:val="F44646"/>
          <w:sz w:val="21"/>
        </w:rPr>
        <w:t>7rem</w:t>
      </w:r>
      <w:r>
        <w:rPr>
          <w:color w:val="D4D4D4"/>
          <w:sz w:val="21"/>
        </w:rPr>
        <w:t>;</w:t>
      </w:r>
    </w:p>
    <w:p>
      <w:pPr>
        <w:spacing w:before="0" w:line="239" w:lineRule="exact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8982" w:hanging="210"/>
        <w:jc w:val="left"/>
        <w:rPr>
          <w:sz w:val="21"/>
        </w:rPr>
      </w:pPr>
      <w:r>
        <w:rPr>
          <w:color w:val="D4D4D4"/>
          <w:sz w:val="21"/>
        </w:rPr>
        <w:t>.login-logo-img {</w:t>
      </w:r>
      <w:r>
        <w:rPr>
          <w:color w:val="D4D4D4"/>
          <w:spacing w:val="-51"/>
          <w:sz w:val="21"/>
        </w:rPr>
        <w:t xml:space="preserve"> </w:t>
      </w:r>
      <w:r>
        <w:rPr>
          <w:color w:val="D4D4D4"/>
          <w:sz w:val="21"/>
        </w:rPr>
        <w:t xml:space="preserve">width: </w:t>
      </w:r>
      <w:r>
        <w:rPr>
          <w:color w:val="F44646"/>
          <w:sz w:val="21"/>
        </w:rPr>
        <w:t>4rem</w:t>
      </w:r>
      <w:r>
        <w:rPr>
          <w:color w:val="D4D4D4"/>
          <w:sz w:val="21"/>
        </w:rPr>
        <w:t>;</w:t>
      </w:r>
      <w:r>
        <w:rPr>
          <w:color w:val="D4D4D4"/>
          <w:spacing w:val="1"/>
          <w:sz w:val="21"/>
        </w:rPr>
        <w:t xml:space="preserve"> </w:t>
      </w:r>
      <w:r>
        <w:rPr>
          <w:color w:val="D4D4D4"/>
          <w:sz w:val="21"/>
        </w:rPr>
        <w:t xml:space="preserve">height: </w:t>
      </w:r>
      <w:r>
        <w:rPr>
          <w:color w:val="F44646"/>
          <w:sz w:val="21"/>
        </w:rPr>
        <w:t>4rem</w:t>
      </w:r>
      <w:r>
        <w:rPr>
          <w:color w:val="D4D4D4"/>
          <w:sz w:val="21"/>
        </w:rPr>
        <w:t>;</w:t>
      </w:r>
    </w:p>
    <w:p>
      <w:pPr>
        <w:spacing w:before="0" w:line="238" w:lineRule="exact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9"/>
        <w:rPr>
          <w:b w:val="0"/>
          <w:sz w:val="26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.login-form-container {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 w:line="525" w:lineRule="auto"/>
        <w:ind w:left="710" w:right="7075" w:firstLine="0"/>
        <w:jc w:val="left"/>
        <w:rPr>
          <w:sz w:val="21"/>
        </w:rPr>
      </w:pPr>
      <w:r>
        <w:rPr>
          <w:color w:val="D4D4D4"/>
          <w:sz w:val="21"/>
        </w:rPr>
        <w:t>background:</w:t>
      </w:r>
      <w:r>
        <w:rPr>
          <w:color w:val="D4D4D4"/>
          <w:spacing w:val="-5"/>
          <w:sz w:val="21"/>
        </w:rPr>
        <w:t xml:space="preserve"> </w:t>
      </w:r>
      <w:r>
        <w:rPr>
          <w:color w:val="D4D4D4"/>
          <w:sz w:val="21"/>
        </w:rPr>
        <w:t>rgba(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5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5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5"/>
          <w:sz w:val="21"/>
        </w:rPr>
        <w:t xml:space="preserve"> </w:t>
      </w:r>
      <w:r>
        <w:rPr>
          <w:color w:val="B4CDA7"/>
          <w:sz w:val="21"/>
        </w:rPr>
        <w:t>0.2</w:t>
      </w:r>
      <w:r>
        <w:rPr>
          <w:color w:val="D4D4D4"/>
          <w:sz w:val="21"/>
        </w:rPr>
        <w:t>);</w:t>
      </w:r>
      <w:r>
        <w:rPr>
          <w:color w:val="D4D4D4"/>
          <w:spacing w:val="-49"/>
          <w:sz w:val="21"/>
        </w:rPr>
        <w:t xml:space="preserve"> </w:t>
      </w:r>
      <w:r>
        <w:rPr>
          <w:color w:val="D4D4D4"/>
          <w:sz w:val="21"/>
        </w:rPr>
        <w:t>border-radius:</w:t>
      </w:r>
      <w:r>
        <w:rPr>
          <w:color w:val="D4D4D4"/>
          <w:spacing w:val="-1"/>
          <w:sz w:val="21"/>
        </w:rPr>
        <w:t xml:space="preserve"> </w:t>
      </w:r>
      <w:r>
        <w:rPr>
          <w:color w:val="F44646"/>
          <w:sz w:val="21"/>
        </w:rPr>
        <w:t>16px</w:t>
      </w:r>
      <w:r>
        <w:rPr>
          <w:color w:val="D4D4D4"/>
          <w:sz w:val="21"/>
        </w:rPr>
        <w:t>;</w:t>
      </w:r>
    </w:p>
    <w:p>
      <w:pPr>
        <w:spacing w:before="0" w:line="525" w:lineRule="auto"/>
        <w:ind w:left="710" w:right="6673" w:firstLine="0"/>
        <w:jc w:val="left"/>
        <w:rPr>
          <w:sz w:val="21"/>
        </w:rPr>
      </w:pPr>
      <w:r>
        <w:rPr>
          <w:color w:val="D4D4D4"/>
          <w:sz w:val="21"/>
        </w:rPr>
        <w:t>box-shadow:</w:t>
      </w:r>
      <w:r>
        <w:rPr>
          <w:color w:val="D4D4D4"/>
          <w:spacing w:val="-3"/>
          <w:sz w:val="21"/>
        </w:rPr>
        <w:t xml:space="preserve"> </w:t>
      </w:r>
      <w:r>
        <w:rPr>
          <w:color w:val="B4CDA7"/>
          <w:sz w:val="21"/>
        </w:rPr>
        <w:t>0</w:t>
      </w:r>
      <w:r>
        <w:rPr>
          <w:color w:val="B4CDA7"/>
          <w:spacing w:val="-3"/>
          <w:sz w:val="21"/>
        </w:rPr>
        <w:t xml:space="preserve"> </w:t>
      </w:r>
      <w:r>
        <w:rPr>
          <w:color w:val="F44646"/>
          <w:sz w:val="21"/>
        </w:rPr>
        <w:t>4px</w:t>
      </w:r>
      <w:r>
        <w:rPr>
          <w:color w:val="F44646"/>
          <w:spacing w:val="-3"/>
          <w:sz w:val="21"/>
        </w:rPr>
        <w:t xml:space="preserve"> </w:t>
      </w:r>
      <w:r>
        <w:rPr>
          <w:color w:val="F44646"/>
          <w:sz w:val="21"/>
        </w:rPr>
        <w:t>30px</w:t>
      </w:r>
      <w:r>
        <w:rPr>
          <w:color w:val="F44646"/>
          <w:spacing w:val="-3"/>
          <w:sz w:val="21"/>
        </w:rPr>
        <w:t xml:space="preserve"> </w:t>
      </w:r>
      <w:r>
        <w:rPr>
          <w:color w:val="D4D4D4"/>
          <w:sz w:val="21"/>
        </w:rPr>
        <w:t>rgba(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,</w:t>
      </w:r>
      <w:r>
        <w:rPr>
          <w:color w:val="D4D4D4"/>
          <w:spacing w:val="-3"/>
          <w:sz w:val="21"/>
        </w:rPr>
        <w:t xml:space="preserve">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,</w:t>
      </w:r>
      <w:r>
        <w:rPr>
          <w:color w:val="D4D4D4"/>
          <w:spacing w:val="-3"/>
          <w:sz w:val="21"/>
        </w:rPr>
        <w:t xml:space="preserve">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,</w:t>
      </w:r>
      <w:r>
        <w:rPr>
          <w:color w:val="D4D4D4"/>
          <w:spacing w:val="-3"/>
          <w:sz w:val="21"/>
        </w:rPr>
        <w:t xml:space="preserve"> </w:t>
      </w:r>
      <w:r>
        <w:rPr>
          <w:color w:val="B4CDA7"/>
          <w:sz w:val="21"/>
        </w:rPr>
        <w:t>0.1</w:t>
      </w:r>
      <w:r>
        <w:rPr>
          <w:color w:val="D4D4D4"/>
          <w:sz w:val="21"/>
        </w:rPr>
        <w:t>);</w:t>
      </w:r>
      <w:r>
        <w:rPr>
          <w:color w:val="D4D4D4"/>
          <w:spacing w:val="-50"/>
          <w:sz w:val="21"/>
        </w:rPr>
        <w:t xml:space="preserve"> </w:t>
      </w:r>
      <w:r>
        <w:rPr>
          <w:color w:val="D4D4D4"/>
          <w:sz w:val="21"/>
        </w:rPr>
        <w:t>backdrop-</w:t>
      </w:r>
      <w:r>
        <w:rPr>
          <w:color w:val="DBDBAA"/>
          <w:sz w:val="21"/>
        </w:rPr>
        <w:t>filter</w:t>
      </w:r>
      <w:r>
        <w:rPr>
          <w:color w:val="D4D4D4"/>
          <w:sz w:val="21"/>
        </w:rPr>
        <w:t>: blur(</w:t>
      </w:r>
      <w:r>
        <w:rPr>
          <w:color w:val="F44646"/>
          <w:sz w:val="21"/>
        </w:rPr>
        <w:t>5px</w:t>
      </w:r>
      <w:r>
        <w:rPr>
          <w:color w:val="D4D4D4"/>
          <w:sz w:val="21"/>
        </w:rPr>
        <w:t>);</w:t>
      </w:r>
    </w:p>
    <w:p>
      <w:pPr>
        <w:spacing w:before="0" w:line="525" w:lineRule="auto"/>
        <w:ind w:left="710" w:right="6688" w:firstLine="0"/>
        <w:jc w:val="left"/>
        <w:rPr>
          <w:sz w:val="21"/>
        </w:rPr>
      </w:pPr>
      <w:r>
        <w:rPr>
          <w:color w:val="D4D4D4"/>
          <w:sz w:val="21"/>
        </w:rPr>
        <w:t>-webkit-backdrop-</w:t>
      </w:r>
      <w:r>
        <w:rPr>
          <w:color w:val="DBDBAA"/>
          <w:sz w:val="21"/>
        </w:rPr>
        <w:t>filter</w:t>
      </w:r>
      <w:r>
        <w:rPr>
          <w:color w:val="D4D4D4"/>
          <w:sz w:val="21"/>
        </w:rPr>
        <w:t>:</w:t>
      </w:r>
      <w:r>
        <w:rPr>
          <w:color w:val="D4D4D4"/>
          <w:spacing w:val="52"/>
          <w:sz w:val="21"/>
        </w:rPr>
        <w:t xml:space="preserve"> </w:t>
      </w:r>
      <w:r>
        <w:rPr>
          <w:color w:val="D4D4D4"/>
          <w:sz w:val="21"/>
        </w:rPr>
        <w:t>blur(</w:t>
      </w:r>
      <w:r>
        <w:rPr>
          <w:color w:val="F44646"/>
          <w:sz w:val="21"/>
        </w:rPr>
        <w:t>5px</w:t>
      </w:r>
      <w:r>
        <w:rPr>
          <w:color w:val="D4D4D4"/>
          <w:sz w:val="21"/>
        </w:rPr>
        <w:t>);</w:t>
      </w:r>
      <w:r>
        <w:rPr>
          <w:color w:val="D4D4D4"/>
          <w:spacing w:val="1"/>
          <w:sz w:val="21"/>
        </w:rPr>
        <w:t xml:space="preserve"> </w:t>
      </w:r>
      <w:r>
        <w:rPr>
          <w:color w:val="D4D4D4"/>
          <w:sz w:val="21"/>
        </w:rPr>
        <w:t>border:</w:t>
      </w:r>
      <w:r>
        <w:rPr>
          <w:color w:val="D4D4D4"/>
          <w:spacing w:val="-4"/>
          <w:sz w:val="21"/>
        </w:rPr>
        <w:t xml:space="preserve"> </w:t>
      </w:r>
      <w:r>
        <w:rPr>
          <w:color w:val="F44646"/>
          <w:sz w:val="21"/>
        </w:rPr>
        <w:t>1px</w:t>
      </w:r>
      <w:r>
        <w:rPr>
          <w:color w:val="F44646"/>
          <w:spacing w:val="-3"/>
          <w:sz w:val="21"/>
        </w:rPr>
        <w:t xml:space="preserve"> </w:t>
      </w:r>
      <w:r>
        <w:rPr>
          <w:color w:val="D4D4D4"/>
          <w:sz w:val="21"/>
        </w:rPr>
        <w:t>solid</w:t>
      </w:r>
      <w:r>
        <w:rPr>
          <w:color w:val="D4D4D4"/>
          <w:spacing w:val="-3"/>
          <w:sz w:val="21"/>
        </w:rPr>
        <w:t xml:space="preserve"> </w:t>
      </w:r>
      <w:r>
        <w:rPr>
          <w:color w:val="D4D4D4"/>
          <w:sz w:val="21"/>
        </w:rPr>
        <w:t>rgba(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4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3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3"/>
          <w:sz w:val="21"/>
        </w:rPr>
        <w:t xml:space="preserve"> </w:t>
      </w:r>
      <w:r>
        <w:rPr>
          <w:color w:val="B4CDA7"/>
          <w:sz w:val="21"/>
        </w:rPr>
        <w:t>0.3</w:t>
      </w:r>
      <w:r>
        <w:rPr>
          <w:color w:val="D4D4D4"/>
          <w:sz w:val="21"/>
        </w:rPr>
        <w:t>);</w:t>
      </w:r>
    </w:p>
    <w:p>
      <w:pPr>
        <w:spacing w:before="0" w:line="239" w:lineRule="exact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}</w:t>
      </w:r>
    </w:p>
    <w:p>
      <w:pPr>
        <w:pStyle w:val="10"/>
        <w:rPr>
          <w:b w:val="0"/>
          <w:sz w:val="22"/>
        </w:rPr>
      </w:pPr>
    </w:p>
    <w:p>
      <w:pPr>
        <w:pStyle w:val="10"/>
        <w:rPr>
          <w:b w:val="0"/>
          <w:sz w:val="22"/>
        </w:rPr>
      </w:pPr>
    </w:p>
    <w:p>
      <w:pPr>
        <w:pStyle w:val="10"/>
        <w:spacing w:before="4"/>
        <w:rPr>
          <w:b w:val="0"/>
          <w:sz w:val="26"/>
        </w:rPr>
      </w:pPr>
    </w:p>
    <w:p>
      <w:pPr>
        <w:spacing w:before="0"/>
        <w:ind w:left="500" w:right="0" w:firstLine="0"/>
        <w:jc w:val="left"/>
        <w:rPr>
          <w:sz w:val="21"/>
        </w:rPr>
      </w:pPr>
      <w:r>
        <w:rPr>
          <w:color w:val="D4D4D4"/>
          <w:sz w:val="21"/>
        </w:rPr>
        <w:t>.login-</w:t>
      </w:r>
      <w:r>
        <w:rPr>
          <w:color w:val="DBDBAA"/>
          <w:sz w:val="21"/>
        </w:rPr>
        <w:t xml:space="preserve">input </w:t>
      </w:r>
      <w:r>
        <w:rPr>
          <w:color w:val="D4D4D4"/>
          <w:sz w:val="21"/>
        </w:rPr>
        <w:t>{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 w:line="525" w:lineRule="auto"/>
        <w:ind w:left="710" w:right="7075" w:firstLine="0"/>
        <w:jc w:val="left"/>
        <w:rPr>
          <w:sz w:val="21"/>
        </w:rPr>
      </w:pPr>
      <w:r>
        <w:rPr>
          <w:color w:val="D4D4D4"/>
          <w:sz w:val="21"/>
        </w:rPr>
        <w:t>background:</w:t>
      </w:r>
      <w:r>
        <w:rPr>
          <w:color w:val="D4D4D4"/>
          <w:spacing w:val="-5"/>
          <w:sz w:val="21"/>
        </w:rPr>
        <w:t xml:space="preserve"> </w:t>
      </w:r>
      <w:r>
        <w:rPr>
          <w:color w:val="D4D4D4"/>
          <w:sz w:val="21"/>
        </w:rPr>
        <w:t>rgba(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5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5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5"/>
          <w:sz w:val="21"/>
        </w:rPr>
        <w:t xml:space="preserve"> </w:t>
      </w:r>
      <w:r>
        <w:rPr>
          <w:color w:val="B4CDA7"/>
          <w:sz w:val="21"/>
        </w:rPr>
        <w:t>0.2</w:t>
      </w:r>
      <w:r>
        <w:rPr>
          <w:color w:val="D4D4D4"/>
          <w:sz w:val="21"/>
        </w:rPr>
        <w:t>);</w:t>
      </w:r>
      <w:r>
        <w:rPr>
          <w:color w:val="D4D4D4"/>
          <w:spacing w:val="-49"/>
          <w:sz w:val="21"/>
        </w:rPr>
        <w:t xml:space="preserve"> </w:t>
      </w:r>
      <w:r>
        <w:rPr>
          <w:color w:val="D4D4D4"/>
          <w:sz w:val="21"/>
        </w:rPr>
        <w:t>border-radius:</w:t>
      </w:r>
      <w:r>
        <w:rPr>
          <w:color w:val="D4D4D4"/>
          <w:spacing w:val="-1"/>
          <w:sz w:val="21"/>
        </w:rPr>
        <w:t xml:space="preserve"> </w:t>
      </w:r>
      <w:r>
        <w:rPr>
          <w:color w:val="F44646"/>
          <w:sz w:val="21"/>
        </w:rPr>
        <w:t>16px</w:t>
      </w:r>
      <w:r>
        <w:rPr>
          <w:color w:val="D4D4D4"/>
          <w:sz w:val="21"/>
        </w:rPr>
        <w:t>;</w:t>
      </w:r>
    </w:p>
    <w:p>
      <w:pPr>
        <w:spacing w:before="0" w:line="239" w:lineRule="exact"/>
        <w:ind w:left="710" w:right="0" w:firstLine="0"/>
        <w:jc w:val="left"/>
        <w:rPr>
          <w:sz w:val="21"/>
        </w:rPr>
      </w:pPr>
      <w:r>
        <w:rPr>
          <w:color w:val="D4D4D4"/>
          <w:sz w:val="21"/>
        </w:rPr>
        <w:t>box-shadow:</w:t>
      </w:r>
      <w:r>
        <w:rPr>
          <w:color w:val="D4D4D4"/>
          <w:spacing w:val="-1"/>
          <w:sz w:val="21"/>
        </w:rPr>
        <w:t xml:space="preserve"> </w:t>
      </w:r>
      <w:r>
        <w:rPr>
          <w:color w:val="B4CDA7"/>
          <w:sz w:val="21"/>
        </w:rPr>
        <w:t>0</w:t>
      </w:r>
      <w:r>
        <w:rPr>
          <w:color w:val="B4CDA7"/>
          <w:spacing w:val="-1"/>
          <w:sz w:val="21"/>
        </w:rPr>
        <w:t xml:space="preserve"> </w:t>
      </w:r>
      <w:r>
        <w:rPr>
          <w:color w:val="F44646"/>
          <w:sz w:val="21"/>
        </w:rPr>
        <w:t>4px 30px</w:t>
      </w:r>
      <w:r>
        <w:rPr>
          <w:color w:val="F44646"/>
          <w:spacing w:val="-1"/>
          <w:sz w:val="21"/>
        </w:rPr>
        <w:t xml:space="preserve"> </w:t>
      </w:r>
      <w:r>
        <w:rPr>
          <w:color w:val="D4D4D4"/>
          <w:sz w:val="21"/>
        </w:rPr>
        <w:t>rgba(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 xml:space="preserve">,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,</w:t>
      </w:r>
      <w:r>
        <w:rPr>
          <w:color w:val="D4D4D4"/>
          <w:spacing w:val="-1"/>
          <w:sz w:val="21"/>
        </w:rPr>
        <w:t xml:space="preserve">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 xml:space="preserve">, </w:t>
      </w:r>
      <w:r>
        <w:rPr>
          <w:color w:val="B4CDA7"/>
          <w:sz w:val="21"/>
        </w:rPr>
        <w:t>0.1</w:t>
      </w:r>
      <w:r>
        <w:rPr>
          <w:color w:val="D4D4D4"/>
          <w:sz w:val="21"/>
        </w:rPr>
        <w:t>);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1"/>
        <w:ind w:left="710" w:right="0" w:firstLine="0"/>
        <w:jc w:val="left"/>
        <w:rPr>
          <w:sz w:val="21"/>
        </w:rPr>
      </w:pPr>
      <w:r>
        <w:rPr>
          <w:color w:val="D4D4D4"/>
          <w:sz w:val="21"/>
        </w:rPr>
        <w:t>border:</w:t>
      </w:r>
      <w:r>
        <w:rPr>
          <w:color w:val="D4D4D4"/>
          <w:spacing w:val="-1"/>
          <w:sz w:val="21"/>
        </w:rPr>
        <w:t xml:space="preserve"> </w:t>
      </w:r>
      <w:r>
        <w:rPr>
          <w:color w:val="F44646"/>
          <w:sz w:val="21"/>
        </w:rPr>
        <w:t>1px</w:t>
      </w:r>
      <w:r>
        <w:rPr>
          <w:color w:val="F44646"/>
          <w:spacing w:val="-1"/>
          <w:sz w:val="21"/>
        </w:rPr>
        <w:t xml:space="preserve"> </w:t>
      </w:r>
      <w:r>
        <w:rPr>
          <w:color w:val="D4D4D4"/>
          <w:sz w:val="21"/>
        </w:rPr>
        <w:t>solid rgba(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1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>,</w:t>
      </w:r>
      <w:r>
        <w:rPr>
          <w:color w:val="D4D4D4"/>
          <w:spacing w:val="-1"/>
          <w:sz w:val="21"/>
        </w:rPr>
        <w:t xml:space="preserve"> </w:t>
      </w:r>
      <w:r>
        <w:rPr>
          <w:color w:val="B4CDA7"/>
          <w:sz w:val="21"/>
        </w:rPr>
        <w:t>255</w:t>
      </w:r>
      <w:r>
        <w:rPr>
          <w:color w:val="D4D4D4"/>
          <w:sz w:val="21"/>
        </w:rPr>
        <w:t xml:space="preserve">, </w:t>
      </w:r>
      <w:r>
        <w:rPr>
          <w:color w:val="B4CDA7"/>
          <w:sz w:val="21"/>
        </w:rPr>
        <w:t>0.3</w:t>
      </w:r>
      <w:r>
        <w:rPr>
          <w:color w:val="D4D4D4"/>
          <w:sz w:val="21"/>
        </w:rPr>
        <w:t>);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D4D4D4"/>
          <w:sz w:val="21"/>
        </w:rPr>
        <w:t>margin:</w:t>
      </w:r>
      <w:r>
        <w:rPr>
          <w:color w:val="D4D4D4"/>
          <w:spacing w:val="-2"/>
          <w:sz w:val="21"/>
        </w:rPr>
        <w:t xml:space="preserve"> </w:t>
      </w:r>
      <w:r>
        <w:rPr>
          <w:color w:val="F44646"/>
          <w:sz w:val="21"/>
        </w:rPr>
        <w:t>1rem</w:t>
      </w:r>
      <w:r>
        <w:rPr>
          <w:color w:val="F44646"/>
          <w:spacing w:val="-1"/>
          <w:sz w:val="21"/>
        </w:rPr>
        <w:t xml:space="preserve"> </w:t>
      </w:r>
      <w:r>
        <w:rPr>
          <w:color w:val="B4CDA7"/>
          <w:sz w:val="21"/>
        </w:rPr>
        <w:t>0</w:t>
      </w:r>
      <w:r>
        <w:rPr>
          <w:color w:val="D4D4D4"/>
          <w:sz w:val="21"/>
        </w:rPr>
        <w:t>;</w:t>
      </w:r>
    </w:p>
    <w:p>
      <w:pPr>
        <w:pStyle w:val="10"/>
        <w:spacing w:before="10"/>
        <w:rPr>
          <w:b w:val="0"/>
          <w:sz w:val="24"/>
        </w:rPr>
      </w:pPr>
    </w:p>
    <w:p>
      <w:pPr>
        <w:spacing w:before="0"/>
        <w:ind w:left="710" w:right="0" w:firstLine="0"/>
        <w:jc w:val="left"/>
        <w:rPr>
          <w:sz w:val="21"/>
        </w:rPr>
      </w:pPr>
      <w:r>
        <w:rPr>
          <w:color w:val="D4D4D4"/>
          <w:sz w:val="21"/>
        </w:rPr>
        <w:t xml:space="preserve">padding: </w:t>
      </w:r>
      <w:r>
        <w:rPr>
          <w:color w:val="B4CDA7"/>
          <w:sz w:val="21"/>
        </w:rPr>
        <w:t xml:space="preserve">0 </w:t>
      </w:r>
      <w:r>
        <w:rPr>
          <w:color w:val="F44646"/>
          <w:sz w:val="21"/>
        </w:rPr>
        <w:t>1rem</w:t>
      </w:r>
      <w:r>
        <w:rPr>
          <w:color w:val="D4D4D4"/>
          <w:sz w:val="21"/>
        </w:rPr>
        <w:t>;</w:t>
      </w:r>
    </w:p>
    <w:p>
      <w:pPr>
        <w:spacing w:after="0"/>
        <w:jc w:val="left"/>
        <w:rPr>
          <w:sz w:val="21"/>
        </w:rPr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pict>
          <v:shape id="_x0000_s1061" o:spid="_x0000_s1061" o:spt="202" type="#_x0000_t202" style="position:absolute;left:0pt;margin-left:72pt;margin-top:629pt;height:107pt;width:468pt;mso-position-horizontal-relative:page;mso-position-vertical-relative:page;z-index:-25162752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3" w:lineRule="exact"/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CD9078"/>
                    </w:rPr>
                    <w:t>'zone.js/testing'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getTestBed</w:t>
                  </w:r>
                  <w:r>
                    <w:rPr>
                      <w:color w:val="9CDBFE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</v:shape>
        </w:pict>
      </w:r>
      <w:r>
        <w:rPr>
          <w:b w:val="0"/>
          <w:sz w:val="20"/>
        </w:rPr>
        <w:pict>
          <v:shape id="_x0000_s1062" o:spid="_x0000_s1062" o:spt="202" type="#_x0000_t202" style="height:239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525" w:lineRule="auto"/>
                    <w:ind w:left="210" w:right="7958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 xml:space="preserve">height: </w:t>
                  </w:r>
                  <w:r>
                    <w:rPr>
                      <w:color w:val="F44646"/>
                      <w:sz w:val="21"/>
                    </w:rPr>
                    <w:t>3rem</w:t>
                  </w:r>
                  <w:r>
                    <w:rPr>
                      <w:color w:val="D4D4D4"/>
                      <w:sz w:val="21"/>
                    </w:rPr>
                    <w:t>;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width:</w:t>
                  </w:r>
                  <w:r>
                    <w:rPr>
                      <w:color w:val="D4D4D4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F44646"/>
                      <w:sz w:val="21"/>
                    </w:rPr>
                    <w:t>25rem</w:t>
                  </w:r>
                  <w:r>
                    <w:rPr>
                      <w:color w:val="D4D4D4"/>
                      <w:sz w:val="21"/>
                    </w:rPr>
                    <w:t>;</w:t>
                  </w:r>
                </w:p>
                <w:p>
                  <w:pPr>
                    <w:spacing w:before="0" w:line="239" w:lineRule="exact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rPr>
                      <w:b w:val="0"/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b w:val="0"/>
                      <w:sz w:val="26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BDBAA"/>
                      <w:sz w:val="21"/>
                    </w:rPr>
                    <w:t xml:space="preserve">@media only screen </w:t>
                  </w:r>
                  <w:r>
                    <w:rPr>
                      <w:color w:val="C486BF"/>
                      <w:sz w:val="21"/>
                    </w:rPr>
                    <w:t xml:space="preserve">and </w:t>
                  </w:r>
                  <w:r>
                    <w:rPr>
                      <w:color w:val="D4D4D4"/>
                      <w:sz w:val="21"/>
                    </w:rPr>
                    <w:t>(</w:t>
                  </w:r>
                  <w:r>
                    <w:rPr>
                      <w:color w:val="DBDBAA"/>
                      <w:sz w:val="21"/>
                    </w:rPr>
                    <w:t>max</w:t>
                  </w:r>
                  <w:r>
                    <w:rPr>
                      <w:color w:val="D4D4D4"/>
                      <w:sz w:val="21"/>
                    </w:rPr>
                    <w:t xml:space="preserve">-width: </w:t>
                  </w:r>
                  <w:r>
                    <w:rPr>
                      <w:color w:val="CD9078"/>
                      <w:sz w:val="21"/>
                    </w:rPr>
                    <w:t>"600px"</w:t>
                  </w:r>
                  <w:r>
                    <w:rPr>
                      <w:color w:val="D4D4D4"/>
                      <w:sz w:val="21"/>
                    </w:rPr>
                    <w:t xml:space="preserve">) </w:t>
                  </w:r>
                  <w:r>
                    <w:rPr>
                      <w:color w:val="F44646"/>
                      <w:sz w:val="21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 w:line="525" w:lineRule="auto"/>
                    <w:ind w:left="420" w:right="7795" w:hanging="21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.login-</w:t>
                  </w:r>
                  <w:r>
                    <w:rPr>
                      <w:color w:val="DBDBAA"/>
                      <w:sz w:val="21"/>
                    </w:rPr>
                    <w:t xml:space="preserve">input </w:t>
                  </w:r>
                  <w:r>
                    <w:rPr>
                      <w:color w:val="D4D4D4"/>
                      <w:sz w:val="21"/>
                    </w:rPr>
                    <w:t>{</w:t>
                  </w:r>
                  <w:r>
                    <w:rPr>
                      <w:color w:val="D4D4D4"/>
                      <w:spacing w:val="1"/>
                      <w:sz w:val="21"/>
                    </w:rPr>
                    <w:t xml:space="preserve"> </w:t>
                  </w:r>
                  <w:r>
                    <w:rPr>
                      <w:color w:val="D4D4D4"/>
                      <w:sz w:val="21"/>
                    </w:rPr>
                    <w:t>width:</w:t>
                  </w:r>
                  <w:r>
                    <w:rPr>
                      <w:color w:val="D4D4D4"/>
                      <w:spacing w:val="-13"/>
                      <w:sz w:val="21"/>
                    </w:rPr>
                    <w:t xml:space="preserve"> </w:t>
                  </w:r>
                  <w:r>
                    <w:rPr>
                      <w:color w:val="B4CDA7"/>
                      <w:sz w:val="21"/>
                    </w:rPr>
                    <w:t>100</w:t>
                  </w:r>
                  <w:r>
                    <w:rPr>
                      <w:color w:val="D4D4D4"/>
                      <w:sz w:val="21"/>
                    </w:rPr>
                    <w:t>%;</w:t>
                  </w:r>
                </w:p>
                <w:p>
                  <w:pPr>
                    <w:spacing w:before="0" w:line="239" w:lineRule="exact"/>
                    <w:ind w:left="21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b w:val="0"/>
                      <w:sz w:val="24"/>
                    </w:rPr>
                  </w:pPr>
                </w:p>
                <w:p>
                  <w:pPr>
                    <w:spacing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color w:val="D4D4D4"/>
                      <w:sz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10"/>
        <w:rPr>
          <w:b w:val="0"/>
          <w:sz w:val="20"/>
        </w:rPr>
      </w:pPr>
    </w:p>
    <w:p>
      <w:pPr>
        <w:pStyle w:val="6"/>
        <w:numPr>
          <w:ilvl w:val="0"/>
          <w:numId w:val="18"/>
        </w:numPr>
        <w:tabs>
          <w:tab w:val="left" w:pos="746"/>
        </w:tabs>
        <w:spacing w:before="91" w:after="0" w:line="240" w:lineRule="auto"/>
        <w:ind w:left="745" w:right="0" w:hanging="246"/>
        <w:jc w:val="left"/>
      </w:pPr>
      <w:r>
        <w:t>test.js</w:t>
      </w:r>
    </w:p>
    <w:p>
      <w:pPr>
        <w:spacing w:after="0" w:line="240" w:lineRule="auto"/>
        <w:jc w:val="left"/>
        <w:sectPr>
          <w:footerReference r:id="rId16" w:type="default"/>
          <w:pgSz w:w="12240" w:h="15840"/>
          <w:pgMar w:top="1440" w:right="320" w:bottom="2400" w:left="940" w:header="0" w:footer="2219" w:gutter="0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063" o:spid="_x0000_s1063" o:spt="202" type="#_x0000_t202" style="position:absolute;left:0pt;margin-left:72pt;margin-top:624pt;height:107pt;width:468pt;mso-position-horizontal-relative:page;mso-position-vertical-relative:page;z-index:-25162752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4" w:lineRule="exact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D4D4D4"/>
                    </w:rPr>
                    <w:t>{};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72pt;margin-top:72pt;height:529pt;width:468pt;mso-position-horizontal-relative:page;mso-position-vertical-relative:page;z-index:25166131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05"/>
                  </w:pPr>
                  <w:r>
                    <w:rPr>
                      <w:color w:val="9CDBFE"/>
                    </w:rPr>
                    <w:t>platformBrowserDynamicTesting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'@angular/platform-browser-dynamic/testing'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declare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4EC1FF"/>
                    </w:rPr>
                    <w:t>require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context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path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string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</w:rPr>
                    <w:t>deep</w:t>
                  </w:r>
                  <w:r>
                    <w:rPr>
                      <w:color w:val="D4D4D4"/>
                    </w:rPr>
                    <w:t xml:space="preserve">?: </w:t>
                  </w:r>
                  <w:r>
                    <w:rPr>
                      <w:color w:val="4EC8B0"/>
                    </w:rPr>
                    <w:t>boolean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</w:rPr>
                    <w:t>filter</w:t>
                  </w:r>
                  <w:r>
                    <w:rPr>
                      <w:color w:val="D4D4D4"/>
                    </w:rPr>
                    <w:t xml:space="preserve">?: </w:t>
                  </w:r>
                  <w:r>
                    <w:rPr>
                      <w:color w:val="4EC8B0"/>
                    </w:rPr>
                    <w:t>RegExp</w:t>
                  </w:r>
                  <w:r>
                    <w:rPr>
                      <w:color w:val="D4D4D4"/>
                    </w:rPr>
                    <w:t>): 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210" w:right="7455"/>
                  </w:pP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T</w:t>
                  </w:r>
                  <w:r>
                    <w:rPr>
                      <w:color w:val="D4D4D4"/>
                    </w:rPr>
                    <w:t>&gt;(</w:t>
                  </w:r>
                  <w:r>
                    <w:rPr>
                      <w:color w:val="9CDBFE"/>
                    </w:rPr>
                    <w:t>id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string</w:t>
                  </w:r>
                  <w:r>
                    <w:rPr>
                      <w:color w:val="D4D4D4"/>
                    </w:rPr>
                    <w:t xml:space="preserve">): </w:t>
                  </w:r>
                  <w:r>
                    <w:rPr>
                      <w:color w:val="4EC8B0"/>
                    </w:rPr>
                    <w:t>T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DBDBAA"/>
                    </w:rPr>
                    <w:t>keys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>string</w:t>
                  </w:r>
                  <w:r>
                    <w:rPr>
                      <w:color w:val="D4D4D4"/>
                    </w:rPr>
                    <w:t>[];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right="4858"/>
                  </w:pPr>
                  <w:r>
                    <w:rPr>
                      <w:color w:val="6A9954"/>
                      <w:spacing w:val="-1"/>
                    </w:rPr>
                    <w:t xml:space="preserve">// First, initialize </w:t>
                  </w:r>
                  <w:r>
                    <w:rPr>
                      <w:color w:val="6A9954"/>
                    </w:rPr>
                    <w:t>the Angular testing environment.</w:t>
                  </w:r>
                  <w:r>
                    <w:rPr>
                      <w:color w:val="6A9954"/>
                      <w:spacing w:val="-50"/>
                    </w:rPr>
                    <w:t xml:space="preserve"> </w:t>
                  </w:r>
                  <w:r>
                    <w:rPr>
                      <w:color w:val="DBDBAA"/>
                    </w:rPr>
                    <w:t>getTestBed</w:t>
                  </w:r>
                  <w:r>
                    <w:rPr>
                      <w:color w:val="D4D4D4"/>
                    </w:rPr>
                    <w:t>().</w:t>
                  </w:r>
                  <w:r>
                    <w:rPr>
                      <w:color w:val="DBDBAA"/>
                    </w:rPr>
                    <w:t>initTestEnvironment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BrowserDynamicTestingModule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</w:rPr>
                    <w:t>platformBrowserDynamicTesting</w:t>
                  </w:r>
                  <w:r>
                    <w:rPr>
                      <w:color w:val="D4D4D4"/>
                    </w:rPr>
                    <w:t>(),</w:t>
                  </w:r>
                </w:p>
                <w:p>
                  <w:pPr>
                    <w:pStyle w:val="10"/>
                    <w:spacing w:line="237" w:lineRule="exact"/>
                  </w:pPr>
                  <w:r>
                    <w:rPr>
                      <w:color w:val="D4D4D4"/>
                    </w:rPr>
                    <w:t>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6A9954"/>
                    </w:rPr>
                    <w:t>//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Then we find all the tests.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4EC1FF"/>
                    </w:rPr>
                    <w:t>context</w:t>
                  </w:r>
                  <w:r>
                    <w:rPr>
                      <w:color w:val="4EC1F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4EC1FF"/>
                    </w:rPr>
                    <w:t>require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context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'./'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06969"/>
                    </w:rPr>
                    <w:t>/</w:t>
                  </w:r>
                  <w:r>
                    <w:rPr>
                      <w:color w:val="D6B97D"/>
                    </w:rPr>
                    <w:t>\.</w:t>
                  </w:r>
                  <w:r>
                    <w:rPr>
                      <w:color w:val="D06969"/>
                    </w:rPr>
                    <w:t>spec</w:t>
                  </w:r>
                  <w:r>
                    <w:rPr>
                      <w:color w:val="D6B97D"/>
                    </w:rPr>
                    <w:t>\.</w:t>
                  </w:r>
                  <w:r>
                    <w:rPr>
                      <w:color w:val="D06969"/>
                    </w:rPr>
                    <w:t>ts</w:t>
                  </w:r>
                  <w:r>
                    <w:rPr>
                      <w:color w:val="DBDBAA"/>
                    </w:rPr>
                    <w:t>$</w:t>
                  </w:r>
                  <w:r>
                    <w:rPr>
                      <w:color w:val="D06969"/>
                    </w:rPr>
                    <w:t>/</w:t>
                  </w:r>
                  <w:r>
                    <w:rPr>
                      <w:color w:val="D4D4D4"/>
                    </w:rPr>
                    <w:t>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6459"/>
                  </w:pPr>
                  <w:r>
                    <w:rPr>
                      <w:color w:val="6A9954"/>
                    </w:rPr>
                    <w:t>// And load the modules.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4EC1FF"/>
                    </w:rPr>
                    <w:t>context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keys</w:t>
                  </w:r>
                  <w:r>
                    <w:rPr>
                      <w:color w:val="D4D4D4"/>
                    </w:rPr>
                    <w:t>().</w:t>
                  </w:r>
                  <w:r>
                    <w:rPr>
                      <w:color w:val="DBDBAA"/>
                    </w:rPr>
                    <w:t>forEach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context</w:t>
                  </w:r>
                  <w:r>
                    <w:rPr>
                      <w:color w:val="D4D4D4"/>
                    </w:rPr>
                    <w:t>);</w:t>
                  </w:r>
                </w:p>
              </w:txbxContent>
            </v:textbox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0"/>
        <w:rPr>
          <w:sz w:val="29"/>
        </w:rPr>
      </w:pPr>
    </w:p>
    <w:p>
      <w:pPr>
        <w:pStyle w:val="10"/>
        <w:spacing w:before="92"/>
        <w:ind w:left="500"/>
      </w:pPr>
      <w:r>
        <w:t>v)index.d.ts</w:t>
      </w:r>
    </w:p>
    <w:p>
      <w:pPr>
        <w:spacing w:after="0"/>
        <w:sectPr>
          <w:footerReference r:id="rId17" w:type="default"/>
          <w:pgSz w:w="12240" w:h="15840"/>
          <w:pgMar w:top="1440" w:right="320" w:bottom="3040" w:left="940" w:header="0" w:footer="2846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65" o:spid="_x0000_s1065" o:spt="202" type="#_x0000_t202" style="height:107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49" w:lineRule="exact"/>
                    <w:ind w:left="210"/>
                  </w:pPr>
                  <w:r>
                    <w:rPr>
                      <w:color w:val="9CDBFE"/>
                    </w:rPr>
                    <w:t>watsonAssistantChatOptions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17"/>
                    </w:rPr>
                    <w:t xml:space="preserve"> </w:t>
                  </w:r>
                  <w:r>
                    <w:rPr>
                      <w:color w:val="4EC8B0"/>
                    </w:rPr>
                    <w:t>any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7"/>
                    </w:rPr>
                    <w:t xml:space="preserve"> </w:t>
                  </w:r>
                  <w:r>
                    <w:rPr>
                      <w:color w:val="6A9954"/>
                    </w:rPr>
                    <w:t>//</w:t>
                  </w:r>
                  <w:r>
                    <w:rPr>
                      <w:color w:val="6A9954"/>
                      <w:spacing w:val="17"/>
                    </w:rPr>
                    <w:t xml:space="preserve"> </w:t>
                  </w:r>
                  <w:r>
                    <w:rPr>
                      <w:rFonts w:ascii="Trebuchet MS" w:eastAsia="Trebuchet MS"/>
                      <w:b w:val="0"/>
                      <w:color w:val="6A9954"/>
                      <w:sz w:val="24"/>
                    </w:rPr>
                    <w:t>👈</w:t>
                  </w:r>
                  <w:r>
                    <w:rPr>
                      <w:rFonts w:ascii="Trebuchet MS" w:eastAsia="Trebuchet MS"/>
                      <w:b w:val="0"/>
                      <w:color w:val="6A9954"/>
                      <w:spacing w:val="-3"/>
                      <w:sz w:val="24"/>
                    </w:rPr>
                    <w:t xml:space="preserve"> </w:t>
                  </w:r>
                  <w:r>
                    <w:rPr>
                      <w:color w:val="6A9954"/>
                    </w:rPr>
                    <w:t>turn</w:t>
                  </w:r>
                  <w:r>
                    <w:rPr>
                      <w:color w:val="6A9954"/>
                      <w:spacing w:val="17"/>
                    </w:rPr>
                    <w:t xml:space="preserve"> </w:t>
                  </w:r>
                  <w:r>
                    <w:rPr>
                      <w:color w:val="6A9954"/>
                    </w:rPr>
                    <w:t>off</w:t>
                  </w:r>
                  <w:r>
                    <w:rPr>
                      <w:color w:val="6A9954"/>
                      <w:spacing w:val="17"/>
                    </w:rPr>
                    <w:t xml:space="preserve"> </w:t>
                  </w:r>
                  <w:r>
                    <w:rPr>
                      <w:color w:val="6A9954"/>
                    </w:rPr>
                    <w:t>type</w:t>
                  </w:r>
                  <w:r>
                    <w:rPr>
                      <w:color w:val="6A9954"/>
                      <w:spacing w:val="17"/>
                    </w:rPr>
                    <w:t xml:space="preserve"> </w:t>
                  </w:r>
                  <w:r>
                    <w:rPr>
                      <w:color w:val="6A9954"/>
                    </w:rPr>
                    <w:t>checking</w:t>
                  </w:r>
                </w:p>
                <w:p>
                  <w:pPr>
                    <w:pStyle w:val="10"/>
                    <w:spacing w:before="2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9"/>
        <w:rPr>
          <w:sz w:val="18"/>
        </w:rPr>
      </w:pPr>
    </w:p>
    <w:p>
      <w:pPr>
        <w:pStyle w:val="13"/>
        <w:numPr>
          <w:ilvl w:val="0"/>
          <w:numId w:val="19"/>
        </w:numPr>
        <w:tabs>
          <w:tab w:val="left" w:pos="735"/>
        </w:tabs>
        <w:spacing w:before="0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environment.prod.ts</w:t>
      </w:r>
    </w:p>
    <w:p>
      <w:pPr>
        <w:pStyle w:val="10"/>
        <w:spacing w:before="1"/>
        <w:rPr>
          <w:sz w:val="18"/>
        </w:rPr>
      </w:pPr>
      <w:r>
        <w:pict>
          <v:shape id="_x0000_s1066" o:spid="_x0000_s1066" o:spt="202" type="#_x0000_t202" style="position:absolute;left:0pt;margin-left:72pt;margin-top:11.6pt;height:160pt;width:468pt;mso-position-horizontal-relative:page;mso-wrap-distance-bottom:0pt;mso-wrap-distance-top:0pt;z-index:-25158963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4" w:line="525" w:lineRule="auto"/>
                    <w:ind w:left="105" w:right="6754" w:hanging="105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5"/>
                    </w:rPr>
                    <w:t xml:space="preserve"> </w:t>
                  </w:r>
                  <w:r>
                    <w:rPr>
                      <w:color w:val="4EC1FF"/>
                    </w:rPr>
                    <w:t>environment</w:t>
                  </w:r>
                  <w:r>
                    <w:rPr>
                      <w:color w:val="4EC1F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production: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API_HOST: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3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9CDBFE"/>
                    </w:rPr>
                    <w:t xml:space="preserve">API_BASE: </w:t>
                  </w:r>
                  <w:r>
                    <w:rPr>
                      <w:color w:val="CD9078"/>
                    </w:rPr>
                    <w:t>'/api/v1'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};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before="8"/>
        <w:rPr>
          <w:sz w:val="29"/>
        </w:rPr>
      </w:pPr>
    </w:p>
    <w:p>
      <w:pPr>
        <w:pStyle w:val="13"/>
        <w:numPr>
          <w:ilvl w:val="0"/>
          <w:numId w:val="19"/>
        </w:numPr>
        <w:tabs>
          <w:tab w:val="left" w:pos="793"/>
        </w:tabs>
        <w:spacing w:before="91" w:after="0" w:line="240" w:lineRule="auto"/>
        <w:ind w:left="792" w:right="0" w:hanging="293"/>
        <w:jc w:val="left"/>
        <w:rPr>
          <w:b/>
          <w:sz w:val="21"/>
        </w:rPr>
      </w:pPr>
      <w:r>
        <w:rPr>
          <w:b/>
          <w:sz w:val="21"/>
        </w:rPr>
        <w:t>environment.ts</w:t>
      </w:r>
    </w:p>
    <w:p>
      <w:pPr>
        <w:pStyle w:val="10"/>
        <w:rPr>
          <w:sz w:val="18"/>
        </w:rPr>
      </w:pPr>
      <w:r>
        <w:pict>
          <v:shape id="_x0000_s1067" o:spid="_x0000_s1067" o:spt="202" type="#_x0000_t202" style="position:absolute;left:0pt;margin-left:72pt;margin-top:11.55pt;height:160.05pt;width:468pt;mso-position-horizontal-relative:page;mso-wrap-distance-bottom:0pt;mso-wrap-distance-top:0pt;z-index:-25158860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 w:line="525" w:lineRule="auto"/>
                    <w:ind w:left="105" w:right="6754" w:hanging="105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5"/>
                    </w:rPr>
                    <w:t xml:space="preserve"> </w:t>
                  </w:r>
                  <w:r>
                    <w:rPr>
                      <w:color w:val="4EC1FF"/>
                    </w:rPr>
                    <w:t>environment</w:t>
                  </w:r>
                  <w:r>
                    <w:rPr>
                      <w:color w:val="4EC1F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production: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false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9CDBFE"/>
                    </w:rPr>
                    <w:t>API_HOST:</w:t>
                  </w:r>
                  <w:r>
                    <w:rPr>
                      <w:color w:val="9CDBFE"/>
                      <w:spacing w:val="-7"/>
                    </w:rPr>
                    <w:t xml:space="preserve"> </w:t>
                  </w:r>
                  <w:r>
                    <w:rPr>
                      <w:color w:val="CD9078"/>
                    </w:rPr>
                    <w:t>'http://127.0.0.1:5000'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917"/>
                  </w:pPr>
                  <w:r>
                    <w:rPr>
                      <w:color w:val="6A9954"/>
                      <w:spacing w:val="-1"/>
                    </w:rPr>
                    <w:t>// API_HOST: 'http://localhost:5000',</w:t>
                  </w:r>
                  <w:r>
                    <w:rPr>
                      <w:color w:val="6A995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API_BASE: </w:t>
                  </w:r>
                  <w:r>
                    <w:rPr>
                      <w:color w:val="CD9078"/>
                    </w:rPr>
                    <w:t>'/api/v1'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};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line="198" w:lineRule="exact"/>
        <w:ind w:left="500"/>
      </w:pPr>
      <w:r>
        <w:t>3.admin pages</w:t>
      </w:r>
    </w:p>
    <w:p>
      <w:pPr>
        <w:pStyle w:val="10"/>
        <w:spacing w:before="6"/>
        <w:rPr>
          <w:sz w:val="20"/>
        </w:rPr>
      </w:pPr>
    </w:p>
    <w:p>
      <w:pPr>
        <w:pStyle w:val="13"/>
        <w:numPr>
          <w:ilvl w:val="0"/>
          <w:numId w:val="20"/>
        </w:numPr>
        <w:tabs>
          <w:tab w:val="left" w:pos="735"/>
        </w:tabs>
        <w:spacing w:before="0" w:after="0" w:line="240" w:lineRule="auto"/>
        <w:ind w:left="734" w:right="0" w:hanging="130"/>
        <w:jc w:val="left"/>
        <w:rPr>
          <w:b/>
          <w:sz w:val="21"/>
        </w:rPr>
      </w:pPr>
      <w:r>
        <w:rPr>
          <w:b/>
          <w:sz w:val="21"/>
        </w:rPr>
        <w:t>add-product-routing.module.ts</w:t>
      </w:r>
    </w:p>
    <w:p>
      <w:pPr>
        <w:pStyle w:val="10"/>
        <w:spacing w:before="6"/>
        <w:rPr>
          <w:sz w:val="20"/>
        </w:rPr>
      </w:pPr>
    </w:p>
    <w:p>
      <w:pPr>
        <w:pStyle w:val="10"/>
        <w:ind w:left="867"/>
      </w:pPr>
      <w:r>
        <w:rPr>
          <w:color w:val="C486BF"/>
        </w:rPr>
        <w:t>import</w:t>
      </w:r>
      <w:r>
        <w:rPr>
          <w:color w:val="C486BF"/>
          <w:spacing w:val="-2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1"/>
        </w:rPr>
        <w:t xml:space="preserve"> </w:t>
      </w:r>
      <w:r>
        <w:rPr>
          <w:color w:val="9CDBFE"/>
        </w:rPr>
        <w:t>NgModule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2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1"/>
        </w:rPr>
        <w:t xml:space="preserve"> </w:t>
      </w:r>
      <w:r>
        <w:rPr>
          <w:color w:val="CD9078"/>
        </w:rPr>
        <w:t>'@angular/core'</w:t>
      </w:r>
      <w:r>
        <w:rPr>
          <w:color w:val="D4D4D4"/>
        </w:rPr>
        <w:t>;</w:t>
      </w:r>
    </w:p>
    <w:p>
      <w:pPr>
        <w:pStyle w:val="10"/>
        <w:spacing w:before="8"/>
        <w:rPr>
          <w:sz w:val="16"/>
        </w:rPr>
      </w:pPr>
      <w:r>
        <w:pict>
          <v:group id="_x0000_s1068" o:spid="_x0000_s1068" o:spt="203" style="position:absolute;left:0pt;margin-left:72pt;margin-top:11.5pt;height:59.15pt;width:468pt;mso-position-horizontal-relative:page;mso-wrap-distance-bottom:0pt;mso-wrap-distance-top:0pt;z-index:-251588608;mso-width-relative:page;mso-height-relative:page;" coordorigin="1440,231" coordsize="9360,1183">
            <o:lock v:ext="edit"/>
            <v:shape id="_x0000_s1069" o:spid="_x0000_s1069" style="position:absolute;left:1440;top:231;height:1101;width:9360;" fillcolor="#1D1D1D" filled="t" stroked="f" coordorigin="1440,231" coordsize="9360,1101" path="m10800,231l1440,231,1440,771,1440,791,1440,1331,10800,1331,10800,791,10800,771,10800,231xe">
              <v:path arrowok="t"/>
              <v:fill on="t" focussize="0,0"/>
              <v:stroke on="f"/>
              <v:imagedata o:title=""/>
              <o:lock v:ext="edit"/>
            </v:shape>
            <v:shape id="_x0000_s1070" o:spid="_x0000_s1070" o:spt="202" type="#_x0000_t202" style="position:absolute;left:1440;top:230;height:1183;width:93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C486BF"/>
                        <w:sz w:val="21"/>
                      </w:rPr>
                      <w:t>import</w:t>
                    </w:r>
                    <w:r>
                      <w:rPr>
                        <w:b/>
                        <w:color w:val="C486B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{</w:t>
                    </w:r>
                    <w:r>
                      <w:rPr>
                        <w:b/>
                        <w:color w:val="D4D4D4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RouterModule</w:t>
                    </w:r>
                    <w:r>
                      <w:rPr>
                        <w:b/>
                        <w:color w:val="D4D4D4"/>
                        <w:sz w:val="21"/>
                      </w:rPr>
                      <w:t>,</w:t>
                    </w:r>
                    <w:r>
                      <w:rPr>
                        <w:b/>
                        <w:color w:val="D4D4D4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Routes</w:t>
                    </w:r>
                    <w:r>
                      <w:rPr>
                        <w:b/>
                        <w:color w:val="9CDBFE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}</w:t>
                    </w:r>
                    <w:r>
                      <w:rPr>
                        <w:b/>
                        <w:color w:val="D4D4D4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486BF"/>
                        <w:sz w:val="21"/>
                      </w:rPr>
                      <w:t>from</w:t>
                    </w:r>
                    <w:r>
                      <w:rPr>
                        <w:b/>
                        <w:color w:val="C486B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D9078"/>
                        <w:sz w:val="21"/>
                      </w:rPr>
                      <w:t>'@angular/router'</w:t>
                    </w:r>
                    <w:r>
                      <w:rPr>
                        <w:b/>
                        <w:color w:val="D4D4D4"/>
                        <w:sz w:val="21"/>
                      </w:rPr>
                      <w:t>;</w:t>
                    </w:r>
                  </w:p>
                  <w:p>
                    <w:pPr>
                      <w:spacing w:before="10" w:line="240" w:lineRule="auto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C486BF"/>
                        <w:sz w:val="21"/>
                      </w:rPr>
                      <w:t>import</w:t>
                    </w:r>
                    <w:r>
                      <w:rPr>
                        <w:b/>
                        <w:color w:val="C486B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{</w:t>
                    </w:r>
                    <w:r>
                      <w:rPr>
                        <w:b/>
                        <w:color w:val="D4D4D4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AddProductComponent</w:t>
                    </w:r>
                    <w:r>
                      <w:rPr>
                        <w:b/>
                        <w:color w:val="9CDBFE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}</w:t>
                    </w:r>
                    <w:r>
                      <w:rPr>
                        <w:b/>
                        <w:color w:val="D4D4D4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486BF"/>
                        <w:sz w:val="21"/>
                      </w:rPr>
                      <w:t>from</w:t>
                    </w:r>
                    <w:r>
                      <w:rPr>
                        <w:b/>
                        <w:color w:val="C486B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D9078"/>
                        <w:sz w:val="21"/>
                      </w:rPr>
                      <w:t>'./add-product.component'</w:t>
                    </w:r>
                    <w:r>
                      <w:rPr>
                        <w:b/>
                        <w:color w:val="D4D4D4"/>
                        <w:sz w:val="21"/>
                      </w:rPr>
                      <w:t>;</w:t>
                    </w:r>
                  </w:p>
                  <w:p>
                    <w:pPr>
                      <w:spacing w:before="155"/>
                      <w:ind w:left="0" w:right="498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57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spacing w:after="0"/>
        <w:rPr>
          <w:sz w:val="16"/>
        </w:rPr>
        <w:sectPr>
          <w:footerReference r:id="rId18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71" o:spid="_x0000_s1071" o:spt="202" type="#_x0000_t202" style="height:160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right="2814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4EC8B0"/>
                    </w:rPr>
                    <w:t>Routes</w:t>
                  </w:r>
                  <w:r>
                    <w:rPr>
                      <w:color w:val="4EC8B0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D4D4D4"/>
                    </w:rPr>
                    <w:t>[{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path:</w:t>
                  </w:r>
                  <w:r>
                    <w:rPr>
                      <w:color w:val="9CDBFE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4EC8B0"/>
                    </w:rPr>
                    <w:t>component</w:t>
                  </w:r>
                  <w:r>
                    <w:rPr>
                      <w:color w:val="9CDBFE"/>
                    </w:rPr>
                    <w:t>:</w:t>
                  </w:r>
                  <w:r>
                    <w:rPr>
                      <w:color w:val="9CDBFE"/>
                      <w:spacing w:val="-3"/>
                    </w:rPr>
                    <w:t xml:space="preserve"> </w:t>
                  </w:r>
                  <w:r>
                    <w:rPr>
                      <w:color w:val="4EC8B0"/>
                    </w:rPr>
                    <w:t>AddProductComponent</w:t>
                  </w:r>
                  <w:r>
                    <w:rPr>
                      <w:color w:val="4EC8B0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}];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line="525" w:lineRule="auto"/>
                    <w:ind w:left="105" w:right="5492" w:hanging="105"/>
                  </w:pPr>
                  <w:r>
                    <w:rPr>
                      <w:color w:val="9CDBFE"/>
                    </w:rPr>
                    <w:t>imports:</w:t>
                  </w:r>
                  <w:r>
                    <w:rPr>
                      <w:color w:val="9CDBFE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forChild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)],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7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AddProductRoutingModule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6"/>
        <w:rPr>
          <w:sz w:val="28"/>
        </w:rPr>
      </w:pPr>
    </w:p>
    <w:p>
      <w:pPr>
        <w:pStyle w:val="13"/>
        <w:numPr>
          <w:ilvl w:val="0"/>
          <w:numId w:val="20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add-product-routing.module.ts</w:t>
      </w:r>
    </w:p>
    <w:p>
      <w:pPr>
        <w:pStyle w:val="10"/>
        <w:spacing w:before="6"/>
        <w:rPr>
          <w:sz w:val="20"/>
        </w:rPr>
      </w:pPr>
    </w:p>
    <w:p>
      <w:pPr>
        <w:pStyle w:val="10"/>
        <w:ind w:left="500"/>
      </w:pPr>
      <w:r>
        <w:pict>
          <v:shape id="_x0000_s1072" o:spid="_x0000_s1072" style="position:absolute;left:0pt;margin-left:72pt;margin-top:-0.05pt;height:463pt;width:468pt;mso-position-horizontal-relative:page;z-index:-251626496;mso-width-relative:page;mso-height-relative:page;" fillcolor="#1D1D1D" filled="t" stroked="f" coordorigin="1440,-2" coordsize="9360,9260" path="m10800,-2l1440,-2,1440,518,1440,558,1440,9258,10800,9258,10800,518,10800,-2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</w:t>
      </w:r>
      <w:r>
        <w:rPr>
          <w:color w:val="569CD5"/>
        </w:rPr>
        <w:t xml:space="preserve">section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"container"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920"/>
      </w:pPr>
      <w:r>
        <w:rPr>
          <w:color w:val="808080"/>
        </w:rPr>
        <w:t>&lt;</w:t>
      </w:r>
      <w:r>
        <w:rPr>
          <w:color w:val="569CD5"/>
        </w:rPr>
        <w:t>h4</w:t>
      </w:r>
      <w:r>
        <w:rPr>
          <w:color w:val="808080"/>
        </w:rPr>
        <w:t>&gt;</w:t>
      </w:r>
      <w:r>
        <w:rPr>
          <w:color w:val="D4D4D4"/>
        </w:rPr>
        <w:t>Add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>new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product</w:t>
      </w:r>
      <w:r>
        <w:rPr>
          <w:color w:val="808080"/>
        </w:rPr>
        <w:t>&lt;/</w:t>
      </w:r>
      <w:r>
        <w:rPr>
          <w:color w:val="569CD5"/>
        </w:rPr>
        <w:t>h4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hr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form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"col-12</w:t>
      </w:r>
      <w:r>
        <w:rPr>
          <w:color w:val="CD9078"/>
          <w:spacing w:val="-3"/>
        </w:rPr>
        <w:t xml:space="preserve"> </w:t>
      </w:r>
      <w:r>
        <w:rPr>
          <w:color w:val="CD9078"/>
        </w:rPr>
        <w:t>col-md-6"</w:t>
      </w:r>
      <w:r>
        <w:rPr>
          <w:color w:val="CD9078"/>
          <w:spacing w:val="-3"/>
        </w:rPr>
        <w:t xml:space="preserve"> </w:t>
      </w:r>
      <w:r>
        <w:rPr>
          <w:color w:val="9CDBFE"/>
        </w:rPr>
        <w:t>[formGroup]</w:t>
      </w:r>
      <w:r>
        <w:rPr>
          <w:color w:val="D4D4D4"/>
        </w:rPr>
        <w:t>=</w:t>
      </w:r>
      <w:r>
        <w:rPr>
          <w:color w:val="CD9078"/>
        </w:rPr>
        <w:t>"addProductForm"</w:t>
      </w:r>
      <w:r>
        <w:rPr>
          <w:color w:val="CD9078"/>
          <w:spacing w:val="-3"/>
        </w:rPr>
        <w:t xml:space="preserve"> </w:t>
      </w:r>
      <w:r>
        <w:rPr>
          <w:color w:val="9CDBFE"/>
        </w:rPr>
        <w:t>(ngSubmit)</w:t>
      </w:r>
      <w:r>
        <w:rPr>
          <w:color w:val="D4D4D4"/>
        </w:rPr>
        <w:t>=</w:t>
      </w:r>
      <w:r>
        <w:rPr>
          <w:color w:val="CD9078"/>
        </w:rPr>
        <w:t>"createProduct()"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326" w:lineRule="auto"/>
        <w:ind w:left="500" w:right="3007" w:firstLine="630"/>
      </w:pPr>
      <w:r>
        <w:rPr>
          <w:color w:val="808080"/>
        </w:rPr>
        <w:t>&lt;</w:t>
      </w:r>
      <w:r>
        <w:rPr>
          <w:color w:val="569CD5"/>
        </w:rPr>
        <w:t>input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>"text"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"form-input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w-100"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placeholder</w:t>
      </w:r>
      <w:r>
        <w:rPr>
          <w:color w:val="D4D4D4"/>
        </w:rPr>
        <w:t>=</w:t>
      </w:r>
      <w:r>
        <w:rPr>
          <w:color w:val="CD9078"/>
        </w:rPr>
        <w:t>"product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name"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formControlName</w:t>
      </w:r>
      <w:r>
        <w:rPr>
          <w:color w:val="D4D4D4"/>
        </w:rPr>
        <w:t>=</w:t>
      </w:r>
      <w:r>
        <w:rPr>
          <w:color w:val="CD9078"/>
        </w:rPr>
        <w:t>"product_name"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spacing w:line="326" w:lineRule="auto"/>
        <w:ind w:left="500" w:right="2967" w:firstLine="630"/>
      </w:pPr>
      <w:r>
        <w:rPr>
          <w:color w:val="808080"/>
        </w:rPr>
        <w:t>&lt;</w:t>
      </w:r>
      <w:r>
        <w:rPr>
          <w:color w:val="569CD5"/>
        </w:rPr>
        <w:t>textarea</w:t>
      </w:r>
      <w:r>
        <w:rPr>
          <w:color w:val="569CD5"/>
          <w:spacing w:val="-5"/>
        </w:rPr>
        <w:t xml:space="preserve">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>"text"</w:t>
      </w:r>
      <w:r>
        <w:rPr>
          <w:color w:val="CD9078"/>
          <w:spacing w:val="-5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"form-input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w-100"</w:t>
      </w:r>
      <w:r>
        <w:rPr>
          <w:color w:val="CD9078"/>
          <w:spacing w:val="-5"/>
        </w:rPr>
        <w:t xml:space="preserve"> </w:t>
      </w:r>
      <w:r>
        <w:rPr>
          <w:color w:val="9CDBFE"/>
        </w:rPr>
        <w:t>placeholder</w:t>
      </w:r>
      <w:r>
        <w:rPr>
          <w:color w:val="D4D4D4"/>
        </w:rPr>
        <w:t>=</w:t>
      </w:r>
      <w:r>
        <w:rPr>
          <w:color w:val="CD9078"/>
        </w:rPr>
        <w:t>"Description"</w:t>
      </w:r>
      <w:r>
        <w:rPr>
          <w:color w:val="CD9078"/>
          <w:spacing w:val="-49"/>
        </w:rPr>
        <w:t xml:space="preserve"> </w:t>
      </w:r>
      <w:r>
        <w:rPr>
          <w:color w:val="9CDBFE"/>
        </w:rPr>
        <w:t>formControlName</w:t>
      </w:r>
      <w:r>
        <w:rPr>
          <w:color w:val="D4D4D4"/>
        </w:rPr>
        <w:t>=</w:t>
      </w:r>
      <w:r>
        <w:rPr>
          <w:color w:val="CD9078"/>
        </w:rPr>
        <w:t>"description"</w:t>
      </w:r>
      <w:r>
        <w:rPr>
          <w:color w:val="808080"/>
        </w:rPr>
        <w:t>&gt;&lt;/</w:t>
      </w:r>
      <w:r>
        <w:rPr>
          <w:color w:val="569CD5"/>
        </w:rPr>
        <w:t>textarea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spacing w:before="1" w:line="326" w:lineRule="auto"/>
        <w:ind w:left="500" w:right="2541" w:firstLine="630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 xml:space="preserve">"number"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"form-input w-100" </w:t>
      </w:r>
      <w:r>
        <w:rPr>
          <w:color w:val="9CDBFE"/>
        </w:rPr>
        <w:t>placeholder</w:t>
      </w:r>
      <w:r>
        <w:rPr>
          <w:color w:val="D4D4D4"/>
        </w:rPr>
        <w:t>=</w:t>
      </w:r>
      <w:r>
        <w:rPr>
          <w:color w:val="CD9078"/>
        </w:rPr>
        <w:t xml:space="preserve">"Price" </w:t>
      </w:r>
      <w:r>
        <w:rPr>
          <w:color w:val="9CDBFE"/>
        </w:rPr>
        <w:t>min</w:t>
      </w:r>
      <w:r>
        <w:rPr>
          <w:color w:val="D4D4D4"/>
        </w:rPr>
        <w:t>=</w:t>
      </w:r>
      <w:r>
        <w:rPr>
          <w:color w:val="CD9078"/>
        </w:rPr>
        <w:t>"1"</w:t>
      </w:r>
      <w:r>
        <w:rPr>
          <w:color w:val="CD9078"/>
          <w:spacing w:val="-51"/>
        </w:rPr>
        <w:t xml:space="preserve"> </w:t>
      </w:r>
      <w:r>
        <w:rPr>
          <w:color w:val="9CDBFE"/>
        </w:rPr>
        <w:t>formControlName</w:t>
      </w:r>
      <w:r>
        <w:rPr>
          <w:color w:val="D4D4D4"/>
        </w:rPr>
        <w:t>=</w:t>
      </w:r>
      <w:r>
        <w:rPr>
          <w:color w:val="CD9078"/>
        </w:rPr>
        <w:t>"price"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spacing w:line="326" w:lineRule="auto"/>
        <w:ind w:left="500" w:right="2506" w:firstLine="630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 xml:space="preserve">"number"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"form-input w-100" </w:t>
      </w:r>
      <w:r>
        <w:rPr>
          <w:color w:val="9CDBFE"/>
        </w:rPr>
        <w:t>placeholder</w:t>
      </w:r>
      <w:r>
        <w:rPr>
          <w:color w:val="D4D4D4"/>
        </w:rPr>
        <w:t>=</w:t>
      </w:r>
      <w:r>
        <w:rPr>
          <w:color w:val="CD9078"/>
        </w:rPr>
        <w:t xml:space="preserve">"Stock" </w:t>
      </w:r>
      <w:r>
        <w:rPr>
          <w:color w:val="9CDBFE"/>
        </w:rPr>
        <w:t>min</w:t>
      </w:r>
      <w:r>
        <w:rPr>
          <w:color w:val="D4D4D4"/>
        </w:rPr>
        <w:t>=</w:t>
      </w:r>
      <w:r>
        <w:rPr>
          <w:color w:val="CD9078"/>
        </w:rPr>
        <w:t>"1"</w:t>
      </w:r>
      <w:r>
        <w:rPr>
          <w:color w:val="CD9078"/>
          <w:spacing w:val="-51"/>
        </w:rPr>
        <w:t xml:space="preserve"> </w:t>
      </w:r>
      <w:r>
        <w:rPr>
          <w:color w:val="9CDBFE"/>
        </w:rPr>
        <w:t>formControlName</w:t>
      </w:r>
      <w:r>
        <w:rPr>
          <w:color w:val="D4D4D4"/>
        </w:rPr>
        <w:t>=</w:t>
      </w:r>
      <w:r>
        <w:rPr>
          <w:color w:val="CD9078"/>
        </w:rPr>
        <w:t>"stock"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select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name</w:t>
      </w:r>
      <w:r>
        <w:rPr>
          <w:color w:val="D4D4D4"/>
        </w:rPr>
        <w:t>=</w:t>
      </w:r>
      <w:r>
        <w:rPr>
          <w:color w:val="CD9078"/>
        </w:rPr>
        <w:t>"category"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"form-input w-100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py-3"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formControlName</w:t>
      </w:r>
      <w:r>
        <w:rPr>
          <w:color w:val="D4D4D4"/>
        </w:rPr>
        <w:t>=</w:t>
      </w:r>
      <w:r>
        <w:rPr>
          <w:color w:val="CD9078"/>
        </w:rPr>
        <w:t>"category"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 xml:space="preserve">option </w:t>
      </w:r>
      <w:r>
        <w:rPr>
          <w:color w:val="9CDBFE"/>
        </w:rPr>
        <w:t>value</w:t>
      </w:r>
      <w:r>
        <w:rPr>
          <w:color w:val="D4D4D4"/>
        </w:rPr>
        <w:t>=</w:t>
      </w:r>
      <w:r>
        <w:rPr>
          <w:color w:val="CD9078"/>
        </w:rPr>
        <w:t>""</w:t>
      </w:r>
      <w:r>
        <w:rPr>
          <w:color w:val="808080"/>
        </w:rPr>
        <w:t>&gt;</w:t>
      </w:r>
      <w:r>
        <w:rPr>
          <w:color w:val="D4D4D4"/>
        </w:rPr>
        <w:t>Select Category</w:t>
      </w:r>
      <w:r>
        <w:rPr>
          <w:color w:val="808080"/>
        </w:rPr>
        <w:t>&lt;/</w:t>
      </w:r>
      <w:r>
        <w:rPr>
          <w:color w:val="569CD5"/>
        </w:rPr>
        <w:t>option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>option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[value]</w:t>
      </w:r>
      <w:r>
        <w:rPr>
          <w:color w:val="D4D4D4"/>
        </w:rPr>
        <w:t>=</w:t>
      </w:r>
      <w:r>
        <w:rPr>
          <w:color w:val="CD9078"/>
        </w:rPr>
        <w:t>"c.ID"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*ngFor</w:t>
      </w:r>
      <w:r>
        <w:rPr>
          <w:color w:val="D4D4D4"/>
        </w:rPr>
        <w:t>=</w:t>
      </w:r>
      <w:r>
        <w:rPr>
          <w:color w:val="CD9078"/>
        </w:rPr>
        <w:t>"let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of</w:t>
      </w:r>
      <w:r>
        <w:rPr>
          <w:color w:val="CD9078"/>
          <w:spacing w:val="-3"/>
        </w:rPr>
        <w:t xml:space="preserve"> </w:t>
      </w:r>
      <w:r>
        <w:rPr>
          <w:color w:val="CD9078"/>
        </w:rPr>
        <w:t>categoryList"</w:t>
      </w:r>
      <w:r>
        <w:rPr>
          <w:color w:val="808080"/>
        </w:rPr>
        <w:t>&gt;</w:t>
      </w:r>
      <w:r>
        <w:rPr>
          <w:color w:val="D4D4D4"/>
        </w:rPr>
        <w:t>{{c.CATEGORY_NAME}}</w:t>
      </w:r>
      <w:r>
        <w:rPr>
          <w:color w:val="808080"/>
        </w:rPr>
        <w:t>&lt;/</w:t>
      </w:r>
      <w:r>
        <w:rPr>
          <w:color w:val="569CD5"/>
        </w:rPr>
        <w:t>option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select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"primary-btn"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>"submit"</w:t>
      </w:r>
      <w:r>
        <w:rPr>
          <w:color w:val="808080"/>
        </w:rPr>
        <w:t>&gt;</w:t>
      </w:r>
      <w:r>
        <w:rPr>
          <w:color w:val="D4D4D4"/>
        </w:rPr>
        <w:t>Add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Product</w:t>
      </w:r>
      <w:r>
        <w:rPr>
          <w:color w:val="808080"/>
        </w:rPr>
        <w:t>&lt;/</w:t>
      </w:r>
      <w:r>
        <w:rPr>
          <w:color w:val="569CD5"/>
        </w:rPr>
        <w:t>button</w:t>
      </w:r>
      <w:r>
        <w:rPr>
          <w:color w:val="808080"/>
        </w:rPr>
        <w:t>&gt;</w:t>
      </w:r>
    </w:p>
    <w:p>
      <w:pPr>
        <w:pStyle w:val="6"/>
        <w:spacing w:before="127"/>
        <w:ind w:left="64" w:right="1182"/>
        <w:jc w:val="center"/>
      </w:pPr>
      <w:r>
        <w:t>58</w:t>
      </w:r>
    </w:p>
    <w:p>
      <w:pPr>
        <w:spacing w:after="0"/>
        <w:jc w:val="center"/>
        <w:sectPr>
          <w:footerReference r:id="rId19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73" o:spid="_x0000_s1073" o:spt="202" type="#_x0000_t202" style="height:213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right="8150"/>
                    <w:jc w:val="right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197"/>
                    <w:jc w:val="right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form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6A9954"/>
                    </w:rPr>
                    <w:t>&lt;!-- &lt;div class="col-12 col-md-6 text-center"&gt;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6A9954"/>
                    </w:rPr>
                    <w:t>&lt;p&gt;select</w:t>
                  </w:r>
                  <w:r>
                    <w:rPr>
                      <w:color w:val="6A9954"/>
                      <w:spacing w:val="-2"/>
                    </w:rPr>
                    <w:t xml:space="preserve"> </w:t>
                  </w:r>
                  <w:r>
                    <w:rPr>
                      <w:color w:val="6A9954"/>
                    </w:rPr>
                    <w:t>product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image&lt;/p&gt;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6A9954"/>
                    </w:rPr>
                    <w:t>&lt;img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src="/assets/products/4.jpg"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alt="Product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image"</w:t>
                  </w:r>
                  <w:r>
                    <w:rPr>
                      <w:color w:val="6A9954"/>
                      <w:spacing w:val="-3"/>
                    </w:rPr>
                    <w:t xml:space="preserve"> </w:t>
                  </w:r>
                  <w:r>
                    <w:rPr>
                      <w:color w:val="6A9954"/>
                    </w:rPr>
                    <w:t>class="product-img"&gt;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6A9954"/>
                    </w:rPr>
                    <w:t>&lt;/div&gt; 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360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right="8442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5"/>
        <w:rPr>
          <w:sz w:val="18"/>
        </w:rPr>
      </w:pPr>
    </w:p>
    <w:p>
      <w:pPr>
        <w:pStyle w:val="13"/>
        <w:numPr>
          <w:ilvl w:val="0"/>
          <w:numId w:val="20"/>
        </w:numPr>
        <w:tabs>
          <w:tab w:val="left" w:pos="746"/>
        </w:tabs>
        <w:spacing w:before="0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add-product.component.scss</w:t>
      </w:r>
    </w:p>
    <w:p>
      <w:pPr>
        <w:pStyle w:val="10"/>
        <w:spacing w:before="10"/>
        <w:rPr>
          <w:sz w:val="18"/>
        </w:rPr>
      </w:pPr>
      <w:r>
        <w:pict>
          <v:shape id="_x0000_s1074" o:spid="_x0000_s1074" o:spt="202" type="#_x0000_t202" style="position:absolute;left:0pt;margin-left:72pt;margin-top:12.05pt;height:292.05pt;width:468pt;mso-position-horizontal-relative:page;mso-wrap-distance-bottom:0pt;mso-wrap-distance-top:0pt;z-index:-25158758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6" w:lineRule="exact"/>
                  </w:pPr>
                  <w:r>
                    <w:rPr>
                      <w:color w:val="D6B97D"/>
                    </w:rPr>
                    <w:t xml:space="preserve">.form-input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995"/>
                  </w:pPr>
                  <w:r>
                    <w:rPr>
                      <w:color w:val="9CDBFE"/>
                    </w:rPr>
                    <w:t>border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 xml:space="preserve">2px </w:t>
                  </w:r>
                  <w:r>
                    <w:rPr>
                      <w:color w:val="CD9078"/>
                    </w:rPr>
                    <w:t>solid black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padding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.5rem .3rem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border-radius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10px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margin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B4CDA7"/>
                    </w:rPr>
                    <w:t>.3rem 0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7" w:lineRule="exact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824" w:hanging="210"/>
                  </w:pPr>
                  <w:r>
                    <w:rPr>
                      <w:color w:val="D6B97D"/>
                    </w:rPr>
                    <w:t xml:space="preserve">.product-img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15rem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15rem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8" w:lineRule="exact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before="9"/>
        <w:rPr>
          <w:sz w:val="28"/>
        </w:rPr>
      </w:pPr>
    </w:p>
    <w:p>
      <w:pPr>
        <w:pStyle w:val="13"/>
        <w:numPr>
          <w:ilvl w:val="0"/>
          <w:numId w:val="20"/>
        </w:numPr>
        <w:tabs>
          <w:tab w:val="left" w:pos="735"/>
        </w:tabs>
        <w:spacing w:before="91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add-product.component.spec.ts</w:t>
      </w:r>
    </w:p>
    <w:p>
      <w:pPr>
        <w:pStyle w:val="10"/>
        <w:spacing w:before="10"/>
        <w:rPr>
          <w:sz w:val="18"/>
        </w:rPr>
      </w:pPr>
      <w:r>
        <w:pict>
          <v:shape id="_x0000_s1075" o:spid="_x0000_s1075" o:spt="202" type="#_x0000_t202" style="position:absolute;left:0pt;margin-left:72pt;margin-top:12pt;height:54.05pt;width:468pt;mso-position-horizontal-relative:page;mso-wrap-distance-bottom:0pt;mso-wrap-distance-top:0pt;z-index:-25158656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7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3"/>
                    <w:rPr>
                      <w:sz w:val="24"/>
                    </w:rPr>
                  </w:pPr>
                </w:p>
                <w:p>
                  <w:pPr>
                    <w:spacing w:before="0"/>
                    <w:ind w:left="0" w:right="49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59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20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spacing w:before="80"/>
        <w:ind w:left="500"/>
      </w:pPr>
      <w:r>
        <w:pict>
          <v:shape id="_x0000_s1076" o:spid="_x0000_s1076" style="position:absolute;left:0pt;margin-left:72pt;margin-top:3.95pt;height:582.05pt;width:468pt;mso-position-horizontal-relative:page;z-index:-251625472;mso-width-relative:page;mso-height-relative:page;" fillcolor="#1D1D1D" filled="t" stroked="f" coordorigin="1440,80" coordsize="9360,11641" path="m10800,80l1440,80,1440,600,1440,640,1440,11720,10800,11720,10800,600,10800,8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</w:rPr>
        <w:t>import</w:t>
      </w:r>
      <w:r>
        <w:rPr>
          <w:color w:val="C486BF"/>
          <w:spacing w:val="-2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2"/>
        </w:rPr>
        <w:t xml:space="preserve"> </w:t>
      </w:r>
      <w:r>
        <w:rPr>
          <w:color w:val="9CDBFE"/>
        </w:rPr>
        <w:t>AddProductComponent</w:t>
      </w:r>
      <w:r>
        <w:rPr>
          <w:color w:val="9CDBFE"/>
          <w:spacing w:val="-2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2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2"/>
        </w:rPr>
        <w:t xml:space="preserve"> </w:t>
      </w:r>
      <w:r>
        <w:rPr>
          <w:color w:val="CD9078"/>
        </w:rPr>
        <w:t>'./add-product.component'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605" w:right="6716" w:hanging="105"/>
      </w:pPr>
      <w:r>
        <w:rPr>
          <w:color w:val="DBDBAA"/>
        </w:rPr>
        <w:t>describe</w:t>
      </w:r>
      <w:r>
        <w:rPr>
          <w:color w:val="D4D4D4"/>
        </w:rPr>
        <w:t>(</w:t>
      </w:r>
      <w:r>
        <w:rPr>
          <w:color w:val="CD9078"/>
        </w:rPr>
        <w:t>'AddProductComponent'</w:t>
      </w:r>
      <w:r>
        <w:rPr>
          <w:color w:val="D4D4D4"/>
        </w:rPr>
        <w:t>,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6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7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9"/>
        </w:rPr>
        <w:t xml:space="preserve"> </w:t>
      </w:r>
      <w:r>
        <w:rPr>
          <w:color w:val="569CD5"/>
        </w:rPr>
        <w:t>let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component</w:t>
      </w:r>
      <w:r>
        <w:rPr>
          <w:color w:val="D4D4D4"/>
        </w:rPr>
        <w:t>:</w:t>
      </w:r>
      <w:r>
        <w:rPr>
          <w:color w:val="D4D4D4"/>
          <w:spacing w:val="-1"/>
        </w:rPr>
        <w:t xml:space="preserve"> </w:t>
      </w:r>
      <w:r>
        <w:rPr>
          <w:color w:val="4EC8B0"/>
        </w:rPr>
        <w:t>AddProductComponent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569CD5"/>
        </w:rPr>
        <w:t>let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:</w:t>
      </w:r>
      <w:r>
        <w:rPr>
          <w:color w:val="D4D4D4"/>
          <w:spacing w:val="-4"/>
        </w:rPr>
        <w:t xml:space="preserve"> </w:t>
      </w:r>
      <w:r>
        <w:rPr>
          <w:color w:val="4EC8B0"/>
        </w:rPr>
        <w:t>ComponentFixture</w:t>
      </w:r>
      <w:r>
        <w:rPr>
          <w:color w:val="D4D4D4"/>
        </w:rPr>
        <w:t>&lt;</w:t>
      </w:r>
      <w:r>
        <w:rPr>
          <w:color w:val="4EC8B0"/>
        </w:rPr>
        <w:t>AddProductComponent</w:t>
      </w:r>
      <w:r>
        <w:rPr>
          <w:color w:val="D4D4D4"/>
        </w:rPr>
        <w:t>&gt;;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DBDBAA"/>
        </w:rPr>
        <w:t>beforeEach</w:t>
      </w:r>
      <w:r>
        <w:rPr>
          <w:color w:val="D4D4D4"/>
        </w:rPr>
        <w:t>(</w:t>
      </w:r>
      <w:r>
        <w:rPr>
          <w:color w:val="569CD5"/>
        </w:rPr>
        <w:t>async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6541" w:hanging="105"/>
      </w:pPr>
      <w:r>
        <w:rPr>
          <w:color w:val="C486BF"/>
          <w:spacing w:val="-1"/>
        </w:rPr>
        <w:t xml:space="preserve">await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configureTestingModule</w:t>
      </w:r>
      <w:r>
        <w:rPr>
          <w:color w:val="D4D4D4"/>
          <w:spacing w:val="-1"/>
        </w:rPr>
        <w:t>({</w:t>
      </w:r>
      <w:r>
        <w:rPr>
          <w:color w:val="D4D4D4"/>
        </w:rPr>
        <w:t xml:space="preserve"> </w:t>
      </w:r>
      <w:r>
        <w:rPr>
          <w:color w:val="9CDBFE"/>
        </w:rPr>
        <w:t>declarations: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[</w:t>
      </w:r>
      <w:r>
        <w:rPr>
          <w:color w:val="D4D4D4"/>
          <w:spacing w:val="-6"/>
        </w:rPr>
        <w:t xml:space="preserve"> </w:t>
      </w:r>
      <w:r>
        <w:rPr>
          <w:color w:val="4EC8B0"/>
        </w:rPr>
        <w:t>AddProductComponent</w:t>
      </w:r>
      <w:r>
        <w:rPr>
          <w:color w:val="4EC8B0"/>
          <w:spacing w:val="-6"/>
        </w:rPr>
        <w:t xml:space="preserve"> </w:t>
      </w:r>
      <w:r>
        <w:rPr>
          <w:color w:val="D4D4D4"/>
        </w:rPr>
        <w:t>]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945"/>
        <w:jc w:val="center"/>
      </w:pPr>
      <w:r>
        <w:rPr>
          <w:color w:val="D4D4D4"/>
        </w:rPr>
        <w:t>.</w:t>
      </w:r>
      <w:r>
        <w:rPr>
          <w:color w:val="DBDBAA"/>
        </w:rPr>
        <w:t>compileComponents</w:t>
      </w:r>
      <w:r>
        <w:rPr>
          <w:color w:val="D4D4D4"/>
        </w:rPr>
        <w:t>();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4419"/>
      </w:pPr>
      <w:r>
        <w:rPr>
          <w:color w:val="9CDBFE"/>
          <w:spacing w:val="-1"/>
        </w:rPr>
        <w:t>fixture</w:t>
      </w:r>
      <w:r>
        <w:rPr>
          <w:color w:val="9CDBFE"/>
          <w:spacing w:val="2"/>
        </w:rPr>
        <w:t xml:space="preserve"> </w:t>
      </w:r>
      <w:r>
        <w:rPr>
          <w:color w:val="D4D4D4"/>
          <w:spacing w:val="-1"/>
        </w:rPr>
        <w:t>=</w:t>
      </w:r>
      <w:r>
        <w:rPr>
          <w:color w:val="D4D4D4"/>
          <w:spacing w:val="2"/>
        </w:rPr>
        <w:t xml:space="preserve">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createComponent</w:t>
      </w:r>
      <w:r>
        <w:rPr>
          <w:color w:val="D4D4D4"/>
          <w:spacing w:val="-1"/>
        </w:rPr>
        <w:t>(</w:t>
      </w:r>
      <w:r>
        <w:rPr>
          <w:color w:val="4EC8B0"/>
          <w:spacing w:val="-1"/>
        </w:rPr>
        <w:t>AddProductComponent</w:t>
      </w:r>
      <w:r>
        <w:rPr>
          <w:color w:val="D4D4D4"/>
          <w:spacing w:val="-1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 xml:space="preserve">component </w:t>
      </w:r>
      <w:r>
        <w:rPr>
          <w:color w:val="D4D4D4"/>
        </w:rPr>
        <w:t xml:space="preserve">=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9CDBFE"/>
        </w:rPr>
        <w:t>componentInstance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DBDBAA"/>
        </w:rPr>
        <w:t>detectChanges</w:t>
      </w:r>
      <w:r>
        <w:rPr>
          <w:color w:val="D4D4D4"/>
        </w:rPr>
        <w:t>();</w:t>
      </w:r>
    </w:p>
    <w:p>
      <w:pPr>
        <w:pStyle w:val="10"/>
        <w:spacing w:line="238" w:lineRule="exact"/>
        <w:ind w:left="605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7265" w:hanging="105"/>
      </w:pPr>
      <w:r>
        <w:rPr>
          <w:color w:val="DBDBAA"/>
        </w:rPr>
        <w:t>it</w:t>
      </w:r>
      <w:r>
        <w:rPr>
          <w:color w:val="D4D4D4"/>
        </w:rPr>
        <w:t>(</w:t>
      </w:r>
      <w:r>
        <w:rPr>
          <w:color w:val="CD9078"/>
        </w:rPr>
        <w:t>'should create'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DBDBAA"/>
          <w:spacing w:val="-1"/>
        </w:rPr>
        <w:t>expect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component</w:t>
      </w:r>
      <w:r>
        <w:rPr>
          <w:color w:val="D4D4D4"/>
          <w:spacing w:val="-1"/>
        </w:rPr>
        <w:t>).</w:t>
      </w:r>
      <w:r>
        <w:rPr>
          <w:color w:val="DBDBAA"/>
          <w:spacing w:val="-1"/>
        </w:rPr>
        <w:t>toBeTruthy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});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500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3"/>
        <w:rPr>
          <w:sz w:val="24"/>
        </w:rPr>
      </w:pPr>
    </w:p>
    <w:p>
      <w:pPr>
        <w:pStyle w:val="13"/>
        <w:numPr>
          <w:ilvl w:val="0"/>
          <w:numId w:val="20"/>
        </w:numPr>
        <w:tabs>
          <w:tab w:val="left" w:pos="676"/>
        </w:tabs>
        <w:spacing w:before="0" w:after="0" w:line="240" w:lineRule="auto"/>
        <w:ind w:left="675" w:right="7438" w:hanging="676"/>
        <w:jc w:val="left"/>
        <w:rPr>
          <w:b/>
          <w:sz w:val="21"/>
        </w:rPr>
      </w:pPr>
      <w:r>
        <w:rPr>
          <w:b/>
          <w:sz w:val="21"/>
        </w:rPr>
        <w:t>add-product.component.ts</w:t>
      </w:r>
    </w:p>
    <w:p>
      <w:pPr>
        <w:pStyle w:val="10"/>
        <w:rPr>
          <w:sz w:val="18"/>
        </w:rPr>
      </w:pPr>
      <w:r>
        <w:pict>
          <v:shape id="_x0000_s1077" o:spid="_x0000_s1077" o:spt="202" type="#_x0000_t202" style="position:absolute;left:0pt;margin-left:72pt;margin-top:11.5pt;height:28pt;width:468pt;mso-position-horizontal-relative:page;mso-wrap-distance-bottom:0pt;mso-wrap-distance-top:0pt;z-index:-25158656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21" w:type="default"/>
          <w:pgSz w:w="12240" w:h="15840"/>
          <w:pgMar w:top="1360" w:right="320" w:bottom="1200" w:left="940" w:header="0" w:footer="1002" w:gutter="0"/>
          <w:pgNumType w:start="60"/>
          <w:cols w:space="720" w:num="1"/>
        </w:sectPr>
      </w:pPr>
    </w:p>
    <w:p>
      <w:pPr>
        <w:pStyle w:val="10"/>
        <w:spacing w:before="80" w:line="525" w:lineRule="auto"/>
        <w:ind w:left="500" w:right="3918"/>
      </w:pPr>
      <w:r>
        <w:pict>
          <v:shape id="_x0000_s1078" o:spid="_x0000_s1078" style="position:absolute;left:0pt;margin-left:72pt;margin-top:71.95pt;height:661pt;width:468pt;mso-position-horizontal-relative:page;mso-position-vertical-relative:page;z-index:-251624448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</w:rPr>
        <w:t>import</w:t>
      </w:r>
      <w:r>
        <w:rPr>
          <w:color w:val="C486BF"/>
          <w:spacing w:val="-6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6"/>
        </w:rPr>
        <w:t xml:space="preserve"> </w:t>
      </w:r>
      <w:r>
        <w:rPr>
          <w:color w:val="9CDBFE"/>
        </w:rPr>
        <w:t>FormBuilder</w:t>
      </w:r>
      <w:r>
        <w:rPr>
          <w:color w:val="D4D4D4"/>
        </w:rPr>
        <w:t>,</w:t>
      </w:r>
      <w:r>
        <w:rPr>
          <w:color w:val="D4D4D4"/>
          <w:spacing w:val="-7"/>
        </w:rPr>
        <w:t xml:space="preserve"> </w:t>
      </w:r>
      <w:r>
        <w:rPr>
          <w:color w:val="9CDBFE"/>
        </w:rPr>
        <w:t>FormGroup</w:t>
      </w:r>
      <w:r>
        <w:rPr>
          <w:color w:val="D4D4D4"/>
        </w:rPr>
        <w:t>,</w:t>
      </w:r>
      <w:r>
        <w:rPr>
          <w:color w:val="D4D4D4"/>
          <w:spacing w:val="-6"/>
        </w:rPr>
        <w:t xml:space="preserve"> </w:t>
      </w:r>
      <w:r>
        <w:rPr>
          <w:color w:val="9CDBFE"/>
        </w:rPr>
        <w:t>Validators</w:t>
      </w:r>
      <w:r>
        <w:rPr>
          <w:color w:val="9CDBFE"/>
          <w:spacing w:val="-6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6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6"/>
        </w:rPr>
        <w:t xml:space="preserve"> </w:t>
      </w:r>
      <w:r>
        <w:rPr>
          <w:color w:val="CD9078"/>
        </w:rPr>
        <w:t>'@angular/forms'</w:t>
      </w:r>
      <w:r>
        <w:rPr>
          <w:color w:val="D4D4D4"/>
        </w:rPr>
        <w:t>;</w:t>
      </w:r>
      <w:r>
        <w:rPr>
          <w:color w:val="D4D4D4"/>
          <w:spacing w:val="-49"/>
        </w:rPr>
        <w:t xml:space="preserve"> </w:t>
      </w:r>
      <w:r>
        <w:rPr>
          <w:color w:val="C486BF"/>
        </w:rPr>
        <w:t>import</w:t>
      </w:r>
      <w:r>
        <w:rPr>
          <w:color w:val="C486BF"/>
          <w:spacing w:val="-1"/>
        </w:rPr>
        <w:t xml:space="preserve"> </w:t>
      </w:r>
      <w:r>
        <w:rPr>
          <w:color w:val="D4D4D4"/>
        </w:rPr>
        <w:t xml:space="preserve">{ </w:t>
      </w:r>
      <w:r>
        <w:rPr>
          <w:color w:val="9CDBFE"/>
        </w:rPr>
        <w:t xml:space="preserve">Router </w:t>
      </w:r>
      <w:r>
        <w:rPr>
          <w:color w:val="D4D4D4"/>
        </w:rPr>
        <w:t xml:space="preserve">} </w:t>
      </w:r>
      <w:r>
        <w:rPr>
          <w:color w:val="C486BF"/>
        </w:rPr>
        <w:t xml:space="preserve">from </w:t>
      </w:r>
      <w:r>
        <w:rPr>
          <w:color w:val="CD9078"/>
        </w:rPr>
        <w:t>'@angular/router'</w:t>
      </w:r>
      <w:r>
        <w:rPr>
          <w:color w:val="D4D4D4"/>
        </w:rPr>
        <w:t>;</w:t>
      </w:r>
    </w:p>
    <w:p>
      <w:pPr>
        <w:pStyle w:val="10"/>
        <w:spacing w:line="525" w:lineRule="auto"/>
        <w:ind w:left="500" w:right="3588"/>
      </w:pPr>
      <w:r>
        <w:rPr>
          <w:color w:val="C486BF"/>
        </w:rPr>
        <w:t>import</w:t>
      </w:r>
      <w:r>
        <w:rPr>
          <w:color w:val="C486BF"/>
          <w:spacing w:val="-7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7"/>
        </w:rPr>
        <w:t xml:space="preserve"> </w:t>
      </w:r>
      <w:r>
        <w:rPr>
          <w:color w:val="9CDBFE"/>
        </w:rPr>
        <w:t>CategoryService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7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7"/>
        </w:rPr>
        <w:t xml:space="preserve"> </w:t>
      </w:r>
      <w:r>
        <w:rPr>
          <w:color w:val="CD9078"/>
        </w:rPr>
        <w:t>'src/app/services/category/category.service'</w:t>
      </w:r>
      <w:r>
        <w:rPr>
          <w:color w:val="D4D4D4"/>
        </w:rPr>
        <w:t>;</w:t>
      </w:r>
      <w:r>
        <w:rPr>
          <w:color w:val="D4D4D4"/>
          <w:spacing w:val="-49"/>
        </w:rPr>
        <w:t xml:space="preserve"> </w:t>
      </w:r>
      <w:r>
        <w:rPr>
          <w:color w:val="C486BF"/>
        </w:rPr>
        <w:t>import</w:t>
      </w:r>
      <w:r>
        <w:rPr>
          <w:color w:val="C486BF"/>
          <w:spacing w:val="-3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2"/>
        </w:rPr>
        <w:t xml:space="preserve"> </w:t>
      </w:r>
      <w:r>
        <w:rPr>
          <w:color w:val="9CDBFE"/>
        </w:rPr>
        <w:t>ProductService</w:t>
      </w:r>
      <w:r>
        <w:rPr>
          <w:color w:val="9CDBFE"/>
          <w:spacing w:val="-2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2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2"/>
        </w:rPr>
        <w:t xml:space="preserve"> </w:t>
      </w:r>
      <w:r>
        <w:rPr>
          <w:color w:val="CD9078"/>
        </w:rPr>
        <w:t>'src/app/services/product/product.service'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spacing w:before="5"/>
        <w:rPr>
          <w:sz w:val="23"/>
        </w:rPr>
      </w:pPr>
    </w:p>
    <w:p>
      <w:pPr>
        <w:pStyle w:val="10"/>
        <w:ind w:left="500"/>
      </w:pPr>
      <w:r>
        <w:rPr>
          <w:color w:val="D4D4D4"/>
        </w:rPr>
        <w:t>@</w:t>
      </w:r>
      <w:r>
        <w:rPr>
          <w:color w:val="DBDBAA"/>
        </w:rPr>
        <w:t>Component</w:t>
      </w:r>
      <w:r>
        <w:rPr>
          <w:color w:val="D4D4D4"/>
        </w:rPr>
        <w:t>({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605"/>
      </w:pPr>
      <w:r>
        <w:rPr>
          <w:color w:val="9CDBFE"/>
        </w:rPr>
        <w:t>selector:</w:t>
      </w:r>
      <w:r>
        <w:rPr>
          <w:color w:val="9CDBFE"/>
          <w:spacing w:val="-2"/>
        </w:rPr>
        <w:t xml:space="preserve"> </w:t>
      </w:r>
      <w:r>
        <w:rPr>
          <w:color w:val="CD9078"/>
        </w:rPr>
        <w:t>'app-add-product'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605" w:right="6244"/>
      </w:pPr>
      <w:r>
        <w:rPr>
          <w:color w:val="9CDBFE"/>
          <w:spacing w:val="-1"/>
        </w:rPr>
        <w:t xml:space="preserve">templateUrl: </w:t>
      </w:r>
      <w:r>
        <w:rPr>
          <w:color w:val="CD9078"/>
        </w:rPr>
        <w:t>'./add-product.component.html'</w:t>
      </w:r>
      <w:r>
        <w:rPr>
          <w:color w:val="D4D4D4"/>
        </w:rPr>
        <w:t>,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styleUrls: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>[</w:t>
      </w:r>
      <w:r>
        <w:rPr>
          <w:color w:val="CD9078"/>
        </w:rPr>
        <w:t>'./add-product.component.scss'</w:t>
      </w:r>
      <w:r>
        <w:rPr>
          <w:color w:val="D4D4D4"/>
        </w:rPr>
        <w:t>]</w:t>
      </w:r>
    </w:p>
    <w:p>
      <w:pPr>
        <w:pStyle w:val="10"/>
        <w:spacing w:line="239" w:lineRule="exact"/>
        <w:ind w:left="50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605" w:right="5327" w:hanging="105"/>
      </w:pPr>
      <w:r>
        <w:rPr>
          <w:color w:val="C486BF"/>
        </w:rPr>
        <w:t>export</w:t>
      </w:r>
      <w:r>
        <w:rPr>
          <w:color w:val="C486BF"/>
          <w:spacing w:val="-4"/>
        </w:rPr>
        <w:t xml:space="preserve"> </w:t>
      </w:r>
      <w:r>
        <w:rPr>
          <w:color w:val="569CD5"/>
        </w:rPr>
        <w:t>class</w:t>
      </w:r>
      <w:r>
        <w:rPr>
          <w:color w:val="569CD5"/>
          <w:spacing w:val="-4"/>
        </w:rPr>
        <w:t xml:space="preserve"> </w:t>
      </w:r>
      <w:r>
        <w:rPr>
          <w:color w:val="4EC8B0"/>
        </w:rPr>
        <w:t>AddProductComponent</w:t>
      </w:r>
      <w:r>
        <w:rPr>
          <w:color w:val="4EC8B0"/>
          <w:spacing w:val="-4"/>
        </w:rPr>
        <w:t xml:space="preserve"> </w:t>
      </w:r>
      <w:r>
        <w:rPr>
          <w:color w:val="569CD5"/>
        </w:rPr>
        <w:t>implements</w:t>
      </w:r>
      <w:r>
        <w:rPr>
          <w:color w:val="569CD5"/>
          <w:spacing w:val="-4"/>
        </w:rPr>
        <w:t xml:space="preserve"> </w:t>
      </w:r>
      <w:r>
        <w:rPr>
          <w:color w:val="4EC8B0"/>
        </w:rPr>
        <w:t>OnInit</w:t>
      </w:r>
      <w:r>
        <w:rPr>
          <w:color w:val="4EC8B0"/>
          <w:spacing w:val="-4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categoryList</w:t>
      </w:r>
      <w:r>
        <w:rPr>
          <w:color w:val="D4D4D4"/>
        </w:rPr>
        <w:t xml:space="preserve">: </w:t>
      </w:r>
      <w:r>
        <w:rPr>
          <w:color w:val="4EC8B0"/>
        </w:rPr>
        <w:t xml:space="preserve">any </w:t>
      </w:r>
      <w:r>
        <w:rPr>
          <w:color w:val="D4D4D4"/>
        </w:rPr>
        <w:t>= [];</w:t>
      </w:r>
    </w:p>
    <w:p>
      <w:pPr>
        <w:pStyle w:val="10"/>
        <w:spacing w:line="525" w:lineRule="auto"/>
        <w:ind w:left="605" w:right="7518"/>
      </w:pPr>
      <w:r>
        <w:rPr>
          <w:color w:val="9CDBFE"/>
          <w:spacing w:val="-1"/>
        </w:rPr>
        <w:t>addProductForm</w:t>
      </w:r>
      <w:r>
        <w:rPr>
          <w:color w:val="D4D4D4"/>
          <w:spacing w:val="-1"/>
        </w:rPr>
        <w:t xml:space="preserve">: </w:t>
      </w:r>
      <w:r>
        <w:rPr>
          <w:color w:val="4EC8B0"/>
        </w:rPr>
        <w:t>FormGroup</w:t>
      </w:r>
      <w:r>
        <w:rPr>
          <w:color w:val="D4D4D4"/>
        </w:rPr>
        <w:t>;</w:t>
      </w:r>
      <w:r>
        <w:rPr>
          <w:color w:val="D4D4D4"/>
          <w:spacing w:val="-50"/>
        </w:rPr>
        <w:t xml:space="preserve"> </w:t>
      </w:r>
      <w:r>
        <w:rPr>
          <w:color w:val="569CD5"/>
        </w:rPr>
        <w:t>constructor</w:t>
      </w:r>
      <w:r>
        <w:rPr>
          <w:color w:val="D4D4D4"/>
        </w:rPr>
        <w:t>(</w:t>
      </w:r>
    </w:p>
    <w:p>
      <w:pPr>
        <w:pStyle w:val="10"/>
        <w:spacing w:line="525" w:lineRule="auto"/>
        <w:ind w:left="710" w:right="6629"/>
      </w:pPr>
      <w:r>
        <w:rPr>
          <w:color w:val="569CD5"/>
        </w:rPr>
        <w:t xml:space="preserve">private </w:t>
      </w:r>
      <w:r>
        <w:rPr>
          <w:color w:val="9CDBFE"/>
        </w:rPr>
        <w:t>categoryServe</w:t>
      </w:r>
      <w:r>
        <w:rPr>
          <w:color w:val="D4D4D4"/>
        </w:rPr>
        <w:t xml:space="preserve">: </w:t>
      </w:r>
      <w:r>
        <w:rPr>
          <w:color w:val="4EC8B0"/>
        </w:rPr>
        <w:t>CategoryService</w:t>
      </w:r>
      <w:r>
        <w:rPr>
          <w:color w:val="D4D4D4"/>
        </w:rPr>
        <w:t>,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 xml:space="preserve">private </w:t>
      </w:r>
      <w:r>
        <w:rPr>
          <w:color w:val="9CDBFE"/>
        </w:rPr>
        <w:t>fb</w:t>
      </w:r>
      <w:r>
        <w:rPr>
          <w:color w:val="D4D4D4"/>
        </w:rPr>
        <w:t xml:space="preserve">: </w:t>
      </w:r>
      <w:r>
        <w:rPr>
          <w:color w:val="4EC8B0"/>
        </w:rPr>
        <w:t>FormBuilder</w:t>
      </w:r>
      <w:r>
        <w:rPr>
          <w:color w:val="D4D4D4"/>
        </w:rPr>
        <w:t>,</w:t>
      </w:r>
    </w:p>
    <w:p>
      <w:pPr>
        <w:pStyle w:val="10"/>
        <w:spacing w:line="525" w:lineRule="auto"/>
        <w:ind w:left="710" w:right="6813"/>
      </w:pPr>
      <w:r>
        <w:rPr>
          <w:color w:val="569CD5"/>
        </w:rPr>
        <w:t>private</w:t>
      </w:r>
      <w:r>
        <w:rPr>
          <w:color w:val="569CD5"/>
          <w:spacing w:val="-11"/>
        </w:rPr>
        <w:t xml:space="preserve"> </w:t>
      </w:r>
      <w:r>
        <w:rPr>
          <w:color w:val="9CDBFE"/>
        </w:rPr>
        <w:t>productServe</w:t>
      </w:r>
      <w:r>
        <w:rPr>
          <w:color w:val="D4D4D4"/>
        </w:rPr>
        <w:t>:</w:t>
      </w:r>
      <w:r>
        <w:rPr>
          <w:color w:val="D4D4D4"/>
          <w:spacing w:val="-11"/>
        </w:rPr>
        <w:t xml:space="preserve"> </w:t>
      </w:r>
      <w:r>
        <w:rPr>
          <w:color w:val="4EC8B0"/>
        </w:rPr>
        <w:t>ProductService</w:t>
      </w:r>
      <w:r>
        <w:rPr>
          <w:color w:val="D4D4D4"/>
        </w:rPr>
        <w:t>,</w:t>
      </w:r>
      <w:r>
        <w:rPr>
          <w:color w:val="D4D4D4"/>
          <w:spacing w:val="-49"/>
        </w:rPr>
        <w:t xml:space="preserve"> </w:t>
      </w:r>
      <w:r>
        <w:rPr>
          <w:color w:val="569CD5"/>
        </w:rPr>
        <w:t>private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router</w:t>
      </w:r>
      <w:r>
        <w:rPr>
          <w:color w:val="D4D4D4"/>
        </w:rPr>
        <w:t xml:space="preserve">: </w:t>
      </w:r>
      <w:r>
        <w:rPr>
          <w:color w:val="4EC8B0"/>
        </w:rPr>
        <w:t>Router</w:t>
      </w:r>
      <w:r>
        <w:rPr>
          <w:color w:val="D4D4D4"/>
        </w:rPr>
        <w:t>,</w:t>
      </w:r>
    </w:p>
    <w:p>
      <w:pPr>
        <w:pStyle w:val="10"/>
        <w:spacing w:line="239" w:lineRule="exact"/>
        <w:ind w:left="605"/>
      </w:pPr>
      <w:r>
        <w:rPr>
          <w:color w:val="D4D4D4"/>
        </w:rPr>
        <w:t>) {</w:t>
      </w:r>
    </w:p>
    <w:p>
      <w:pPr>
        <w:pStyle w:val="10"/>
        <w:spacing w:before="4"/>
        <w:rPr>
          <w:sz w:val="24"/>
        </w:rPr>
      </w:pPr>
    </w:p>
    <w:p>
      <w:pPr>
        <w:pStyle w:val="10"/>
        <w:spacing w:line="525" w:lineRule="auto"/>
        <w:ind w:left="815" w:right="6424" w:hanging="105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addProductForm </w:t>
      </w:r>
      <w:r>
        <w:rPr>
          <w:color w:val="D4D4D4"/>
        </w:rPr>
        <w:t xml:space="preserve">=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fb</w:t>
      </w:r>
      <w:r>
        <w:rPr>
          <w:color w:val="D4D4D4"/>
        </w:rPr>
        <w:t>.</w:t>
      </w:r>
      <w:r>
        <w:rPr>
          <w:color w:val="DBDBAA"/>
        </w:rPr>
        <w:t>group</w:t>
      </w:r>
      <w:r>
        <w:rPr>
          <w:color w:val="D4D4D4"/>
        </w:rPr>
        <w:t>({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 xml:space="preserve">product_name: </w:t>
      </w:r>
      <w:r>
        <w:rPr>
          <w:color w:val="D4D4D4"/>
          <w:spacing w:val="-1"/>
        </w:rPr>
        <w:t>[</w:t>
      </w:r>
      <w:r>
        <w:rPr>
          <w:color w:val="CD9078"/>
          <w:spacing w:val="-1"/>
        </w:rPr>
        <w:t>''</w:t>
      </w:r>
      <w:r>
        <w:rPr>
          <w:color w:val="D4D4D4"/>
          <w:spacing w:val="-1"/>
        </w:rPr>
        <w:t>, [</w:t>
      </w:r>
      <w:r>
        <w:rPr>
          <w:color w:val="9CDBFE"/>
          <w:spacing w:val="-1"/>
        </w:rPr>
        <w:t>Validators</w:t>
      </w:r>
      <w:r>
        <w:rPr>
          <w:color w:val="D4D4D4"/>
          <w:spacing w:val="-1"/>
        </w:rPr>
        <w:t>.</w:t>
      </w:r>
      <w:r>
        <w:rPr>
          <w:color w:val="9CDBFE"/>
          <w:spacing w:val="-1"/>
        </w:rPr>
        <w:t>required</w:t>
      </w:r>
      <w:r>
        <w:rPr>
          <w:color w:val="D4D4D4"/>
          <w:spacing w:val="-1"/>
        </w:rPr>
        <w:t>]],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 xml:space="preserve">category: </w:t>
      </w:r>
      <w:r>
        <w:rPr>
          <w:color w:val="D4D4D4"/>
        </w:rPr>
        <w:t>[</w:t>
      </w:r>
      <w:r>
        <w:rPr>
          <w:color w:val="CD9078"/>
        </w:rPr>
        <w:t>''</w:t>
      </w:r>
      <w:r>
        <w:rPr>
          <w:color w:val="D4D4D4"/>
        </w:rPr>
        <w:t>, [</w:t>
      </w:r>
      <w:r>
        <w:rPr>
          <w:color w:val="9CDBFE"/>
        </w:rPr>
        <w:t>Validators</w:t>
      </w:r>
      <w:r>
        <w:rPr>
          <w:color w:val="D4D4D4"/>
        </w:rPr>
        <w:t>.</w:t>
      </w:r>
      <w:r>
        <w:rPr>
          <w:color w:val="9CDBFE"/>
        </w:rPr>
        <w:t>required</w:t>
      </w:r>
      <w:r>
        <w:rPr>
          <w:color w:val="D4D4D4"/>
        </w:rPr>
        <w:t>]],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 xml:space="preserve">description: </w:t>
      </w:r>
      <w:r>
        <w:rPr>
          <w:color w:val="D4D4D4"/>
        </w:rPr>
        <w:t>[</w:t>
      </w:r>
      <w:r>
        <w:rPr>
          <w:color w:val="CD9078"/>
        </w:rPr>
        <w:t>''</w:t>
      </w:r>
      <w:r>
        <w:rPr>
          <w:color w:val="D4D4D4"/>
        </w:rPr>
        <w:t>, [</w:t>
      </w:r>
      <w:r>
        <w:rPr>
          <w:color w:val="9CDBFE"/>
        </w:rPr>
        <w:t>Validators</w:t>
      </w:r>
      <w:r>
        <w:rPr>
          <w:color w:val="D4D4D4"/>
        </w:rPr>
        <w:t>.</w:t>
      </w:r>
      <w:r>
        <w:rPr>
          <w:color w:val="9CDBFE"/>
        </w:rPr>
        <w:t>required</w:t>
      </w:r>
      <w:r>
        <w:rPr>
          <w:color w:val="D4D4D4"/>
        </w:rPr>
        <w:t>]],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stock:</w:t>
      </w:r>
      <w:r>
        <w:rPr>
          <w:color w:val="9CDBFE"/>
          <w:spacing w:val="-2"/>
        </w:rPr>
        <w:t xml:space="preserve"> </w:t>
      </w:r>
      <w:r>
        <w:rPr>
          <w:color w:val="D4D4D4"/>
        </w:rPr>
        <w:t>[</w:t>
      </w:r>
      <w:r>
        <w:rPr>
          <w:color w:val="CD9078"/>
        </w:rPr>
        <w:t>''</w:t>
      </w:r>
      <w:r>
        <w:rPr>
          <w:color w:val="D4D4D4"/>
        </w:rPr>
        <w:t>,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>[</w:t>
      </w:r>
      <w:r>
        <w:rPr>
          <w:color w:val="9CDBFE"/>
        </w:rPr>
        <w:t>Validators</w:t>
      </w:r>
      <w:r>
        <w:rPr>
          <w:color w:val="D4D4D4"/>
        </w:rPr>
        <w:t>.</w:t>
      </w:r>
      <w:r>
        <w:rPr>
          <w:color w:val="9CDBFE"/>
        </w:rPr>
        <w:t>required</w:t>
      </w:r>
      <w:r>
        <w:rPr>
          <w:color w:val="D4D4D4"/>
        </w:rPr>
        <w:t>]],</w:t>
      </w:r>
    </w:p>
    <w:p>
      <w:pPr>
        <w:pStyle w:val="10"/>
        <w:spacing w:line="236" w:lineRule="exact"/>
        <w:ind w:left="815"/>
      </w:pPr>
      <w:r>
        <w:rPr>
          <w:color w:val="9CDBFE"/>
          <w:spacing w:val="-1"/>
        </w:rPr>
        <w:t>price:</w:t>
      </w:r>
      <w:r>
        <w:rPr>
          <w:color w:val="9CDBFE"/>
          <w:spacing w:val="-11"/>
        </w:rPr>
        <w:t xml:space="preserve"> </w:t>
      </w:r>
      <w:r>
        <w:rPr>
          <w:color w:val="D4D4D4"/>
        </w:rPr>
        <w:t>[</w:t>
      </w:r>
      <w:r>
        <w:rPr>
          <w:color w:val="CD9078"/>
        </w:rPr>
        <w:t>''</w:t>
      </w:r>
      <w:r>
        <w:rPr>
          <w:color w:val="D4D4D4"/>
        </w:rPr>
        <w:t>,</w:t>
      </w:r>
      <w:r>
        <w:rPr>
          <w:color w:val="D4D4D4"/>
          <w:spacing w:val="-11"/>
        </w:rPr>
        <w:t xml:space="preserve"> </w:t>
      </w:r>
      <w:r>
        <w:rPr>
          <w:color w:val="D4D4D4"/>
        </w:rPr>
        <w:t>[</w:t>
      </w:r>
      <w:r>
        <w:rPr>
          <w:color w:val="9CDBFE"/>
        </w:rPr>
        <w:t>Validators</w:t>
      </w:r>
      <w:r>
        <w:rPr>
          <w:color w:val="D4D4D4"/>
        </w:rPr>
        <w:t>.</w:t>
      </w:r>
      <w:r>
        <w:rPr>
          <w:color w:val="9CDBFE"/>
        </w:rPr>
        <w:t>required</w:t>
      </w:r>
      <w:r>
        <w:rPr>
          <w:color w:val="D4D4D4"/>
        </w:rPr>
        <w:t>]],</w:t>
      </w:r>
    </w:p>
    <w:p>
      <w:pPr>
        <w:spacing w:after="0" w:line="236" w:lineRule="exact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spacing w:before="80"/>
        <w:ind w:left="710"/>
      </w:pPr>
      <w:r>
        <w:pict>
          <v:shape id="_x0000_s1079" o:spid="_x0000_s1079" style="position:absolute;left:0pt;margin-left:72pt;margin-top:71.95pt;height:661.05pt;width:468pt;mso-position-horizontal-relative:page;mso-position-vertical-relative:page;z-index:-251624448;mso-width-relative:page;mso-height-relative:page;" fillcolor="#1D1D1D" filled="t" stroked="f" coordorigin="1440,1440" coordsize="9360,13221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4D4D4"/>
        </w:rPr>
        <w:t>})</w:t>
      </w:r>
    </w:p>
    <w:p>
      <w:pPr>
        <w:pStyle w:val="10"/>
        <w:spacing w:before="11"/>
        <w:rPr>
          <w:sz w:val="16"/>
        </w:rPr>
      </w:pPr>
    </w:p>
    <w:p>
      <w:pPr>
        <w:pStyle w:val="10"/>
        <w:spacing w:before="91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8214" w:hanging="105"/>
      </w:pPr>
      <w:r>
        <w:rPr>
          <w:color w:val="DBDBAA"/>
        </w:rPr>
        <w:t>ngOnInit</w:t>
      </w:r>
      <w:r>
        <w:rPr>
          <w:color w:val="D4D4D4"/>
        </w:rPr>
        <w:t xml:space="preserve">(): </w:t>
      </w:r>
      <w:r>
        <w:rPr>
          <w:color w:val="4EC8B0"/>
        </w:rPr>
        <w:t xml:space="preserve">void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getCategoryList</w:t>
      </w:r>
      <w:r>
        <w:rPr>
          <w:color w:val="D4D4D4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6A9954"/>
        </w:rPr>
        <w:t>// get list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6616" w:hanging="105"/>
      </w:pPr>
      <w:r>
        <w:rPr>
          <w:color w:val="569CD5"/>
        </w:rPr>
        <w:t>async</w:t>
      </w:r>
      <w:r>
        <w:rPr>
          <w:color w:val="569CD5"/>
          <w:spacing w:val="-7"/>
        </w:rPr>
        <w:t xml:space="preserve"> </w:t>
      </w:r>
      <w:r>
        <w:rPr>
          <w:color w:val="DBDBAA"/>
        </w:rPr>
        <w:t>getCategoryList</w:t>
      </w:r>
      <w:r>
        <w:rPr>
          <w:color w:val="D4D4D4"/>
        </w:rPr>
        <w:t>():</w:t>
      </w:r>
      <w:r>
        <w:rPr>
          <w:color w:val="D4D4D4"/>
          <w:spacing w:val="-6"/>
        </w:rPr>
        <w:t xml:space="preserve"> </w:t>
      </w:r>
      <w:r>
        <w:rPr>
          <w:color w:val="4EC8B0"/>
        </w:rPr>
        <w:t>Promise</w:t>
      </w:r>
      <w:r>
        <w:rPr>
          <w:color w:val="D4D4D4"/>
        </w:rPr>
        <w:t>&lt;</w:t>
      </w:r>
      <w:r>
        <w:rPr>
          <w:color w:val="4EC8B0"/>
        </w:rPr>
        <w:t>void</w:t>
      </w:r>
      <w:r>
        <w:rPr>
          <w:color w:val="D4D4D4"/>
        </w:rPr>
        <w:t>&gt;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50"/>
        </w:rPr>
        <w:t xml:space="preserve"> </w:t>
      </w:r>
      <w:r>
        <w:rPr>
          <w:color w:val="C486BF"/>
        </w:rPr>
        <w:t xml:space="preserve">try </w:t>
      </w:r>
      <w:r>
        <w:rPr>
          <w:color w:val="D4D4D4"/>
        </w:rPr>
        <w:t>{</w:t>
      </w:r>
    </w:p>
    <w:p>
      <w:pPr>
        <w:pStyle w:val="10"/>
        <w:spacing w:line="239" w:lineRule="exact"/>
        <w:ind w:left="815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categoryList </w:t>
      </w:r>
      <w:r>
        <w:rPr>
          <w:color w:val="D4D4D4"/>
        </w:rPr>
        <w:t xml:space="preserve">= </w:t>
      </w:r>
      <w:r>
        <w:rPr>
          <w:color w:val="C486BF"/>
        </w:rPr>
        <w:t xml:space="preserve">await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categoryServe</w:t>
      </w:r>
      <w:r>
        <w:rPr>
          <w:color w:val="D4D4D4"/>
        </w:rPr>
        <w:t>.</w:t>
      </w:r>
      <w:r>
        <w:rPr>
          <w:color w:val="DBDBAA"/>
        </w:rPr>
        <w:t>getCategory</w:t>
      </w:r>
      <w:r>
        <w:rPr>
          <w:color w:val="D4D4D4"/>
        </w:rPr>
        <w:t>();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8502" w:hanging="105"/>
      </w:pPr>
      <w:r>
        <w:rPr>
          <w:color w:val="D4D4D4"/>
        </w:rPr>
        <w:t xml:space="preserve">} </w:t>
      </w:r>
      <w:r>
        <w:rPr>
          <w:color w:val="C486BF"/>
        </w:rPr>
        <w:t xml:space="preserve">catch 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 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console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log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error</w:t>
      </w:r>
      <w:r>
        <w:rPr>
          <w:color w:val="D4D4D4"/>
          <w:spacing w:val="-1"/>
        </w:rPr>
        <w:t>);</w:t>
      </w: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3"/>
        </w:rPr>
      </w:pPr>
    </w:p>
    <w:p>
      <w:pPr>
        <w:pStyle w:val="10"/>
        <w:spacing w:before="1"/>
        <w:ind w:left="71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6A9954"/>
        </w:rPr>
        <w:t>//</w:t>
      </w:r>
      <w:r>
        <w:rPr>
          <w:color w:val="6A9954"/>
          <w:spacing w:val="-3"/>
        </w:rPr>
        <w:t xml:space="preserve"> </w:t>
      </w:r>
      <w:r>
        <w:rPr>
          <w:color w:val="6A9954"/>
        </w:rPr>
        <w:t>create</w:t>
      </w:r>
      <w:r>
        <w:rPr>
          <w:color w:val="6A9954"/>
          <w:spacing w:val="-2"/>
        </w:rPr>
        <w:t xml:space="preserve"> </w:t>
      </w:r>
      <w:r>
        <w:rPr>
          <w:color w:val="6A9954"/>
        </w:rPr>
        <w:t>product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6799" w:hanging="105"/>
      </w:pPr>
      <w:r>
        <w:rPr>
          <w:color w:val="569CD5"/>
        </w:rPr>
        <w:t>async</w:t>
      </w:r>
      <w:r>
        <w:rPr>
          <w:color w:val="569CD5"/>
          <w:spacing w:val="-9"/>
        </w:rPr>
        <w:t xml:space="preserve"> </w:t>
      </w:r>
      <w:r>
        <w:rPr>
          <w:color w:val="DBDBAA"/>
        </w:rPr>
        <w:t>createProduct</w:t>
      </w:r>
      <w:r>
        <w:rPr>
          <w:color w:val="D4D4D4"/>
        </w:rPr>
        <w:t>():</w:t>
      </w:r>
      <w:r>
        <w:rPr>
          <w:color w:val="D4D4D4"/>
          <w:spacing w:val="-9"/>
        </w:rPr>
        <w:t xml:space="preserve"> </w:t>
      </w:r>
      <w:r>
        <w:rPr>
          <w:color w:val="4EC8B0"/>
        </w:rPr>
        <w:t>Promise</w:t>
      </w:r>
      <w:r>
        <w:rPr>
          <w:color w:val="D4D4D4"/>
        </w:rPr>
        <w:t>&lt;</w:t>
      </w:r>
      <w:r>
        <w:rPr>
          <w:color w:val="4EC8B0"/>
        </w:rPr>
        <w:t>void</w:t>
      </w:r>
      <w:r>
        <w:rPr>
          <w:color w:val="D4D4D4"/>
        </w:rPr>
        <w:t>&gt;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50"/>
        </w:rPr>
        <w:t xml:space="preserve"> </w:t>
      </w:r>
      <w:r>
        <w:rPr>
          <w:color w:val="C486BF"/>
        </w:rPr>
        <w:t xml:space="preserve">try </w:t>
      </w:r>
      <w:r>
        <w:rPr>
          <w:color w:val="D4D4D4"/>
        </w:rPr>
        <w:t>{</w:t>
      </w:r>
    </w:p>
    <w:p>
      <w:pPr>
        <w:pStyle w:val="10"/>
        <w:spacing w:line="525" w:lineRule="auto"/>
        <w:ind w:left="815" w:right="2892"/>
      </w:pPr>
      <w:r>
        <w:rPr>
          <w:color w:val="569CD5"/>
        </w:rPr>
        <w:t>const</w:t>
      </w:r>
      <w:r>
        <w:rPr>
          <w:color w:val="569CD5"/>
          <w:spacing w:val="-8"/>
        </w:rPr>
        <w:t xml:space="preserve"> </w:t>
      </w:r>
      <w:r>
        <w:rPr>
          <w:color w:val="4EC1FF"/>
        </w:rPr>
        <w:t>data</w:t>
      </w:r>
      <w:r>
        <w:rPr>
          <w:color w:val="4EC1FF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C486BF"/>
        </w:rPr>
        <w:t>await</w:t>
      </w:r>
      <w:r>
        <w:rPr>
          <w:color w:val="C486BF"/>
          <w:spacing w:val="-7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productServe</w:t>
      </w:r>
      <w:r>
        <w:rPr>
          <w:color w:val="D4D4D4"/>
        </w:rPr>
        <w:t>.</w:t>
      </w:r>
      <w:r>
        <w:rPr>
          <w:color w:val="DBDBAA"/>
        </w:rPr>
        <w:t>createProduct</w:t>
      </w:r>
      <w:r>
        <w:rPr>
          <w:color w:val="D4D4D4"/>
        </w:rPr>
        <w:t>(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addProductForm</w:t>
      </w:r>
      <w:r>
        <w:rPr>
          <w:color w:val="D4D4D4"/>
        </w:rPr>
        <w:t>.</w:t>
      </w:r>
      <w:r>
        <w:rPr>
          <w:color w:val="9CDBFE"/>
        </w:rPr>
        <w:t>value</w:t>
      </w:r>
      <w:r>
        <w:rPr>
          <w:color w:val="D4D4D4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console</w:t>
      </w:r>
      <w:r>
        <w:rPr>
          <w:color w:val="D4D4D4"/>
        </w:rPr>
        <w:t>.</w:t>
      </w:r>
      <w:r>
        <w:rPr>
          <w:color w:val="DBDBAA"/>
        </w:rPr>
        <w:t>log</w:t>
      </w:r>
      <w:r>
        <w:rPr>
          <w:color w:val="D4D4D4"/>
        </w:rPr>
        <w:t>(</w:t>
      </w:r>
      <w:r>
        <w:rPr>
          <w:color w:val="4EC1FF"/>
        </w:rPr>
        <w:t>data</w:t>
      </w:r>
      <w:r>
        <w:rPr>
          <w:color w:val="D4D4D4"/>
        </w:rPr>
        <w:t>);</w:t>
      </w:r>
    </w:p>
    <w:p>
      <w:pPr>
        <w:pStyle w:val="10"/>
        <w:spacing w:line="239" w:lineRule="exact"/>
        <w:ind w:left="815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router</w:t>
      </w:r>
      <w:r>
        <w:rPr>
          <w:color w:val="D4D4D4"/>
        </w:rPr>
        <w:t>.</w:t>
      </w:r>
      <w:r>
        <w:rPr>
          <w:color w:val="DBDBAA"/>
        </w:rPr>
        <w:t>navigate</w:t>
      </w:r>
      <w:r>
        <w:rPr>
          <w:color w:val="D4D4D4"/>
        </w:rPr>
        <w:t>([</w:t>
      </w:r>
      <w:r>
        <w:rPr>
          <w:color w:val="CD9078"/>
        </w:rPr>
        <w:t>'/admin'</w:t>
      </w:r>
      <w:r>
        <w:rPr>
          <w:color w:val="D4D4D4"/>
        </w:rPr>
        <w:t>])</w:t>
      </w:r>
    </w:p>
    <w:p>
      <w:pPr>
        <w:pStyle w:val="10"/>
        <w:spacing w:before="8"/>
        <w:rPr>
          <w:sz w:val="24"/>
        </w:rPr>
      </w:pPr>
    </w:p>
    <w:p>
      <w:pPr>
        <w:pStyle w:val="10"/>
        <w:spacing w:line="525" w:lineRule="auto"/>
        <w:ind w:left="815" w:right="8502" w:hanging="105"/>
      </w:pPr>
      <w:r>
        <w:rPr>
          <w:color w:val="D4D4D4"/>
        </w:rPr>
        <w:t xml:space="preserve">} </w:t>
      </w:r>
      <w:r>
        <w:rPr>
          <w:color w:val="C486BF"/>
        </w:rPr>
        <w:t xml:space="preserve">catch 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 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console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log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error</w:t>
      </w:r>
      <w:r>
        <w:rPr>
          <w:color w:val="D4D4D4"/>
          <w:spacing w:val="-1"/>
        </w:rPr>
        <w:t>);</w:t>
      </w:r>
    </w:p>
    <w:p>
      <w:pPr>
        <w:spacing w:after="0" w:line="525" w:lineRule="auto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80" o:spid="_x0000_s1080" o:spt="202" type="#_x0000_t202" style="height:107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4"/>
        <w:rPr>
          <w:sz w:val="29"/>
        </w:rPr>
      </w:pPr>
    </w:p>
    <w:p>
      <w:pPr>
        <w:pStyle w:val="13"/>
        <w:numPr>
          <w:ilvl w:val="0"/>
          <w:numId w:val="20"/>
        </w:numPr>
        <w:tabs>
          <w:tab w:val="left" w:pos="735"/>
        </w:tabs>
        <w:spacing w:before="91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add-product.module.ts</w:t>
      </w:r>
    </w:p>
    <w:p>
      <w:pPr>
        <w:pStyle w:val="10"/>
        <w:spacing w:before="10"/>
        <w:rPr>
          <w:sz w:val="17"/>
        </w:rPr>
      </w:pPr>
      <w:r>
        <w:pict>
          <v:shape id="_x0000_s1081" o:spid="_x0000_s1081" o:spt="202" type="#_x0000_t202" style="position:absolute;left:0pt;margin-left:72pt;margin-top:11.45pt;height:503pt;width:468pt;mso-position-horizontal-relative:page;mso-wrap-distance-bottom:0pt;mso-wrap-distance-top:0pt;z-index:-25158553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right="249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9CDBFE"/>
                    </w:rPr>
                    <w:t>AddProductRoutingModule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'./add-product-routing.module'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AddProductComponent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'./add-product.component'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ReactiveFormsModule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'@angular/forms'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6995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AddProductComponent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560" w:hanging="105"/>
                  </w:pP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525" w:lineRule="auto"/>
                    <w:ind w:left="210" w:right="4878"/>
                  </w:pPr>
                  <w:r>
                    <w:rPr>
                      <w:color w:val="4EC8B0"/>
                      <w:spacing w:val="-1"/>
                    </w:rPr>
                    <w:t>AddProductRoutingModule</w:t>
                  </w:r>
                  <w:r>
                    <w:rPr>
                      <w:color w:val="D4D4D4"/>
                      <w:spacing w:val="-1"/>
                    </w:rPr>
                    <w:t>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ReactiveFormsModule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AddProductModule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4"/>
        <w:rPr>
          <w:sz w:val="28"/>
        </w:rPr>
      </w:pPr>
    </w:p>
    <w:p>
      <w:pPr>
        <w:pStyle w:val="10"/>
        <w:spacing w:before="91"/>
        <w:ind w:left="500"/>
      </w:pPr>
      <w:r>
        <w:t>Category type:</w:t>
      </w:r>
    </w:p>
    <w:p>
      <w:pPr>
        <w:pStyle w:val="10"/>
        <w:spacing w:before="7"/>
        <w:rPr>
          <w:sz w:val="20"/>
        </w:rPr>
      </w:pPr>
    </w:p>
    <w:p>
      <w:pPr>
        <w:pStyle w:val="13"/>
        <w:numPr>
          <w:ilvl w:val="0"/>
          <w:numId w:val="21"/>
        </w:numPr>
        <w:tabs>
          <w:tab w:val="left" w:pos="630"/>
        </w:tabs>
        <w:spacing w:before="0" w:after="0" w:line="240" w:lineRule="auto"/>
        <w:ind w:left="629" w:right="0" w:hanging="130"/>
        <w:jc w:val="left"/>
        <w:rPr>
          <w:b/>
          <w:sz w:val="21"/>
        </w:rPr>
      </w:pPr>
      <w:r>
        <w:rPr>
          <w:b/>
          <w:sz w:val="21"/>
        </w:rPr>
        <w:t>category-routing.module.ts</w:t>
      </w:r>
    </w:p>
    <w:p>
      <w:pPr>
        <w:pStyle w:val="10"/>
        <w:rPr>
          <w:sz w:val="19"/>
        </w:rPr>
      </w:pPr>
      <w:r>
        <w:pict>
          <v:shape id="_x0000_s1082" o:spid="_x0000_s1082" o:spt="202" type="#_x0000_t202" style="position:absolute;left:0pt;margin-left:72pt;margin-top:12.15pt;height:344pt;width:468pt;mso-position-horizontal-relative:page;mso-wrap-distance-bottom:0pt;mso-wrap-distance-top:0pt;z-index:-25158553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5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3892"/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</w:rPr>
                    <w:t xml:space="preserve">Routes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9CDBFE"/>
                    </w:rPr>
                    <w:t>CategoryComponent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'./category.component'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3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Routes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= [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path: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4EC8B0"/>
                    </w:rPr>
                    <w:t>component</w:t>
                  </w:r>
                  <w:r>
                    <w:rPr>
                      <w:color w:val="9CDBFE"/>
                    </w:rPr>
                    <w:t xml:space="preserve">: </w:t>
                  </w:r>
                  <w:r>
                    <w:rPr>
                      <w:color w:val="4EC8B0"/>
                    </w:rPr>
                    <w:t xml:space="preserve">CategoryComponent </w:t>
                  </w:r>
                  <w:r>
                    <w:rPr>
                      <w:color w:val="D4D4D4"/>
                    </w:rPr>
                    <w:t>},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];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388"/>
                  </w:pPr>
                  <w:r>
                    <w:rPr>
                      <w:color w:val="9CDBFE"/>
                      <w:spacing w:val="-1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forChild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)],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CategoryRoutingModule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spacing w:before="10"/>
        <w:rPr>
          <w:sz w:val="17"/>
        </w:rPr>
      </w:pPr>
    </w:p>
    <w:p>
      <w:pPr>
        <w:pStyle w:val="13"/>
        <w:numPr>
          <w:ilvl w:val="0"/>
          <w:numId w:val="21"/>
        </w:numPr>
        <w:tabs>
          <w:tab w:val="left" w:pos="688"/>
        </w:tabs>
        <w:spacing w:before="0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category.component.html</w:t>
      </w:r>
    </w:p>
    <w:p>
      <w:pPr>
        <w:pStyle w:val="10"/>
        <w:spacing w:before="8"/>
        <w:rPr>
          <w:sz w:val="17"/>
        </w:rPr>
      </w:pPr>
      <w:r>
        <w:pict>
          <v:shape id="_x0000_s1083" o:spid="_x0000_s1083" o:spt="202" type="#_x0000_t202" style="position:absolute;left:0pt;margin-left:72pt;margin-top:11.35pt;height:213pt;width:468pt;mso-position-horizontal-relative:page;mso-wrap-distance-bottom:0pt;mso-wrap-distance-top:0pt;z-index:-25158451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9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section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"d-flex justify-content-between mb-3"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  <w:spacing w:val="-1"/>
                    </w:rPr>
                    <w:t>&lt;</w:t>
                  </w:r>
                  <w:r>
                    <w:rPr>
                      <w:color w:val="569CD5"/>
                      <w:spacing w:val="-1"/>
                    </w:rPr>
                    <w:t>h5</w:t>
                  </w:r>
                  <w:r>
                    <w:rPr>
                      <w:color w:val="808080"/>
                      <w:spacing w:val="-1"/>
                    </w:rPr>
                    <w:t>&gt;</w:t>
                  </w:r>
                  <w:r>
                    <w:rPr>
                      <w:color w:val="D4D4D4"/>
                      <w:spacing w:val="-1"/>
                    </w:rPr>
                    <w:t>CATEGORY</w:t>
                  </w:r>
                  <w:r>
                    <w:rPr>
                      <w:color w:val="D4D4D4"/>
                      <w:spacing w:val="-10"/>
                    </w:rPr>
                    <w:t xml:space="preserve"> </w:t>
                  </w:r>
                  <w:r>
                    <w:rPr>
                      <w:color w:val="D4D4D4"/>
                    </w:rPr>
                    <w:t>LIST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h5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"position-relative"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0" w:right="2480" w:hanging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button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"primary-btn" </w:t>
                  </w:r>
                  <w:r>
                    <w:rPr>
                      <w:color w:val="9CDBFE"/>
                    </w:rPr>
                    <w:t>(click)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"toggleAddCategory()"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Add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D4D4D4"/>
                    </w:rPr>
                    <w:t>Category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button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line="239" w:lineRule="exact"/>
                    <w:ind w:right="576"/>
                    <w:jc w:val="center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span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"position-absolute add-category-card shadow border</w:t>
                  </w:r>
                  <w:r>
                    <w:rPr>
                      <w:color w:val="CD9078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text-success"</w:t>
                  </w:r>
                </w:p>
                <w:p>
                  <w:pPr>
                    <w:spacing w:before="5"/>
                    <w:ind w:left="0" w:right="49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64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footerReference r:id="rId22" w:type="default"/>
          <w:pgSz w:w="12240" w:h="15840"/>
          <w:pgMar w:top="1500" w:right="320" w:bottom="280" w:left="940" w:header="0" w:footer="0" w:gutter="0"/>
          <w:cols w:space="720" w:num="1"/>
        </w:sectPr>
      </w:pPr>
    </w:p>
    <w:p>
      <w:pPr>
        <w:pStyle w:val="10"/>
        <w:spacing w:before="80"/>
        <w:ind w:left="1550"/>
      </w:pPr>
      <w:r>
        <w:pict>
          <v:shape id="_x0000_s1084" o:spid="_x0000_s1084" style="position:absolute;left:0pt;margin-left:72pt;margin-top:71.95pt;height:658.05pt;width:468pt;mso-position-horizontal-relative:page;mso-position-vertical-relative:page;z-index:-251623424;mso-width-relative:page;mso-height-relative:page;" fillcolor="#1D1D1D" filled="t" stroked="f" coordorigin="1440,1440" coordsize="9360,13161" path="m10800,1440l1440,1440,1440,1960,1440,2000,1440,14600,10800,1460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</w:rPr>
        <w:t>*ngIf</w:t>
      </w:r>
      <w:r>
        <w:rPr>
          <w:color w:val="D4D4D4"/>
        </w:rPr>
        <w:t>=</w:t>
      </w:r>
      <w:r>
        <w:rPr>
          <w:color w:val="CD9078"/>
        </w:rPr>
        <w:t>"successMessage !== ''"</w:t>
      </w:r>
      <w:r>
        <w:rPr>
          <w:color w:val="808080"/>
        </w:rPr>
        <w:t>&gt;</w:t>
      </w:r>
      <w:r>
        <w:rPr>
          <w:color w:val="D4D4D4"/>
        </w:rPr>
        <w:t>{{successMessage}}</w:t>
      </w: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6A9954"/>
        </w:rPr>
        <w:t>&lt;!-- add category --&gt;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 xml:space="preserve">form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"position-absolute add-category-card shadow border"</w:t>
      </w:r>
    </w:p>
    <w:p>
      <w:pPr>
        <w:pStyle w:val="10"/>
        <w:spacing w:before="86"/>
        <w:ind w:left="467" w:right="7945"/>
        <w:jc w:val="center"/>
      </w:pPr>
      <w:r>
        <w:rPr>
          <w:color w:val="9CDBFE"/>
        </w:rPr>
        <w:t>*ngIf</w:t>
      </w:r>
      <w:r>
        <w:rPr>
          <w:color w:val="D4D4D4"/>
        </w:rPr>
        <w:t>=</w:t>
      </w:r>
      <w:r>
        <w:rPr>
          <w:color w:val="CD9078"/>
        </w:rPr>
        <w:t>"showAddCategory"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550"/>
      </w:pPr>
      <w:r>
        <w:rPr>
          <w:color w:val="9CDBFE"/>
        </w:rPr>
        <w:t>[formGroup]</w:t>
      </w:r>
      <w:r>
        <w:rPr>
          <w:color w:val="D4D4D4"/>
        </w:rPr>
        <w:t>=</w:t>
      </w:r>
      <w:r>
        <w:rPr>
          <w:color w:val="CD9078"/>
        </w:rPr>
        <w:t>"addCategory"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(ngSubmit)</w:t>
      </w:r>
      <w:r>
        <w:rPr>
          <w:color w:val="D4D4D4"/>
        </w:rPr>
        <w:t>=</w:t>
      </w:r>
      <w:r>
        <w:rPr>
          <w:color w:val="CD9078"/>
        </w:rPr>
        <w:t>"createCategory()"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326" w:lineRule="auto"/>
        <w:ind w:left="500" w:right="2556" w:firstLine="1050"/>
      </w:pPr>
      <w:r>
        <w:rPr>
          <w:color w:val="808080"/>
        </w:rPr>
        <w:t>&lt;</w:t>
      </w:r>
      <w:r>
        <w:rPr>
          <w:color w:val="569CD5"/>
        </w:rPr>
        <w:t xml:space="preserve">input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 xml:space="preserve">"text" </w:t>
      </w:r>
      <w:r>
        <w:rPr>
          <w:color w:val="9CDBFE"/>
        </w:rPr>
        <w:t>placeholder</w:t>
      </w:r>
      <w:r>
        <w:rPr>
          <w:color w:val="D4D4D4"/>
        </w:rPr>
        <w:t>=</w:t>
      </w:r>
      <w:r>
        <w:rPr>
          <w:color w:val="CD9078"/>
        </w:rPr>
        <w:t xml:space="preserve">"New Category Name"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"form-input"</w:t>
      </w:r>
      <w:r>
        <w:rPr>
          <w:color w:val="CD9078"/>
          <w:spacing w:val="-51"/>
        </w:rPr>
        <w:t xml:space="preserve"> </w:t>
      </w:r>
      <w:r>
        <w:rPr>
          <w:color w:val="9CDBFE"/>
        </w:rPr>
        <w:t>formControlName</w:t>
      </w:r>
      <w:r>
        <w:rPr>
          <w:color w:val="D4D4D4"/>
        </w:rPr>
        <w:t>=</w:t>
      </w:r>
      <w:r>
        <w:rPr>
          <w:color w:val="CD9078"/>
        </w:rPr>
        <w:t>"category"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ind w:left="155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"text-center"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326" w:lineRule="auto"/>
        <w:ind w:left="500" w:right="2612" w:firstLine="1260"/>
      </w:pPr>
      <w:r>
        <w:rPr>
          <w:color w:val="808080"/>
        </w:rPr>
        <w:t>&lt;</w:t>
      </w:r>
      <w:r>
        <w:rPr>
          <w:color w:val="569CD5"/>
        </w:rPr>
        <w:t>button</w:t>
      </w:r>
      <w:r>
        <w:rPr>
          <w:color w:val="569CD5"/>
          <w:spacing w:val="-7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"secondary-btn"</w:t>
      </w:r>
      <w:r>
        <w:rPr>
          <w:color w:val="CD9078"/>
          <w:spacing w:val="-6"/>
        </w:rPr>
        <w:t xml:space="preserve"> </w:t>
      </w:r>
      <w:r>
        <w:rPr>
          <w:color w:val="9CDBFE"/>
        </w:rPr>
        <w:t>type</w:t>
      </w:r>
      <w:r>
        <w:rPr>
          <w:color w:val="D4D4D4"/>
        </w:rPr>
        <w:t>=</w:t>
      </w:r>
      <w:r>
        <w:rPr>
          <w:color w:val="CD9078"/>
        </w:rPr>
        <w:t>"submit"</w:t>
      </w:r>
      <w:r>
        <w:rPr>
          <w:color w:val="CD9078"/>
          <w:spacing w:val="-6"/>
        </w:rPr>
        <w:t xml:space="preserve"> </w:t>
      </w:r>
      <w:r>
        <w:rPr>
          <w:color w:val="9CDBFE"/>
        </w:rPr>
        <w:t>style</w:t>
      </w:r>
      <w:r>
        <w:rPr>
          <w:color w:val="D4D4D4"/>
        </w:rPr>
        <w:t>=</w:t>
      </w:r>
      <w:r>
        <w:rPr>
          <w:color w:val="CD9078"/>
        </w:rPr>
        <w:t>"background-color:</w:t>
      </w:r>
      <w:r>
        <w:rPr>
          <w:color w:val="CD9078"/>
          <w:spacing w:val="-50"/>
        </w:rPr>
        <w:t xml:space="preserve"> </w:t>
      </w:r>
      <w:r>
        <w:rPr>
          <w:color w:val="CD9078"/>
        </w:rPr>
        <w:t>var(--primary-color);"</w:t>
      </w:r>
    </w:p>
    <w:p>
      <w:pPr>
        <w:pStyle w:val="10"/>
        <w:spacing w:before="3"/>
        <w:rPr>
          <w:sz w:val="17"/>
        </w:rPr>
      </w:pPr>
    </w:p>
    <w:p>
      <w:pPr>
        <w:pStyle w:val="10"/>
        <w:spacing w:before="1"/>
        <w:ind w:left="1970"/>
      </w:pPr>
      <w:r>
        <w:rPr>
          <w:color w:val="9CDBFE"/>
        </w:rPr>
        <w:t>[disabled]</w:t>
      </w:r>
      <w:r>
        <w:rPr>
          <w:color w:val="D4D4D4"/>
        </w:rPr>
        <w:t>=</w:t>
      </w:r>
      <w:r>
        <w:rPr>
          <w:color w:val="CD9078"/>
        </w:rPr>
        <w:t>"this.addCategory.invalid"</w:t>
      </w:r>
      <w:r>
        <w:rPr>
          <w:color w:val="808080"/>
        </w:rPr>
        <w:t>&gt;</w:t>
      </w:r>
      <w:r>
        <w:rPr>
          <w:color w:val="D4D4D4"/>
        </w:rPr>
        <w:t>Create</w:t>
      </w:r>
      <w:r>
        <w:rPr>
          <w:color w:val="808080"/>
        </w:rPr>
        <w:t>&lt;/</w:t>
      </w:r>
      <w:r>
        <w:rPr>
          <w:color w:val="569CD5"/>
        </w:rPr>
        <w:t>button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388" w:right="7945"/>
        <w:jc w:val="center"/>
      </w:pPr>
      <w:r>
        <w:rPr>
          <w:color w:val="808080"/>
        </w:rPr>
        <w:t>&lt;/</w:t>
      </w:r>
      <w:r>
        <w:rPr>
          <w:color w:val="569CD5"/>
        </w:rPr>
        <w:t>form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hr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6A9954"/>
        </w:rPr>
        <w:t>&lt;!-- orders list --&gt;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1130" w:right="5827" w:hanging="21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1"/>
        </w:rPr>
        <w:t xml:space="preserve"> </w:t>
      </w:r>
      <w:r>
        <w:rPr>
          <w:color w:val="9CDBFE"/>
        </w:rPr>
        <w:t>*ngIf</w:t>
      </w:r>
      <w:r>
        <w:rPr>
          <w:color w:val="D4D4D4"/>
        </w:rPr>
        <w:t>=</w:t>
      </w:r>
      <w:r>
        <w:rPr>
          <w:color w:val="CD9078"/>
        </w:rPr>
        <w:t>"categoryList.length === 0"</w:t>
      </w:r>
      <w:r>
        <w:rPr>
          <w:color w:val="808080"/>
        </w:rPr>
        <w:t>&gt;</w:t>
      </w:r>
      <w:r>
        <w:rPr>
          <w:color w:val="808080"/>
          <w:spacing w:val="-51"/>
        </w:rPr>
        <w:t xml:space="preserve"> </w:t>
      </w:r>
      <w:r>
        <w:rPr>
          <w:color w:val="D4D4D4"/>
        </w:rPr>
        <w:t>Loading</w:t>
      </w:r>
    </w:p>
    <w:p>
      <w:pPr>
        <w:pStyle w:val="10"/>
        <w:spacing w:line="239" w:lineRule="exact"/>
        <w:ind w:left="113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"spinner-border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text-dark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ms-3"</w:t>
      </w:r>
      <w:r>
        <w:rPr>
          <w:color w:val="CD9078"/>
          <w:spacing w:val="1"/>
        </w:rPr>
        <w:t xml:space="preserve"> </w:t>
      </w:r>
      <w:r>
        <w:rPr>
          <w:color w:val="9CDBFE"/>
        </w:rPr>
        <w:t>style</w:t>
      </w:r>
      <w:r>
        <w:rPr>
          <w:color w:val="D4D4D4"/>
        </w:rPr>
        <w:t>=</w:t>
      </w:r>
      <w:r>
        <w:rPr>
          <w:color w:val="CD9078"/>
        </w:rPr>
        <w:t>"vertical-align: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bottom;"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role</w:t>
      </w:r>
      <w:r>
        <w:rPr>
          <w:color w:val="D4D4D4"/>
        </w:rPr>
        <w:t>=</w:t>
      </w:r>
      <w:r>
        <w:rPr>
          <w:color w:val="CD9078"/>
        </w:rPr>
        <w:t>"status"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 xml:space="preserve">span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"visually-hidden"</w:t>
      </w:r>
      <w:r>
        <w:rPr>
          <w:color w:val="808080"/>
        </w:rPr>
        <w:t>&gt;</w:t>
      </w:r>
      <w:r>
        <w:rPr>
          <w:color w:val="D4D4D4"/>
        </w:rPr>
        <w:t>Loading...</w:t>
      </w: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"col-12" </w:t>
      </w:r>
      <w:r>
        <w:rPr>
          <w:color w:val="9CDBFE"/>
        </w:rPr>
        <w:t>*ngIf</w:t>
      </w:r>
      <w:r>
        <w:rPr>
          <w:color w:val="D4D4D4"/>
        </w:rPr>
        <w:t>=</w:t>
      </w:r>
      <w:r>
        <w:rPr>
          <w:color w:val="CD9078"/>
        </w:rPr>
        <w:t>"categoryList.length &gt; 0"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"table-responsive"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6A9954"/>
        </w:rPr>
        <w:t>&lt;!-- table --&gt;</w:t>
      </w:r>
    </w:p>
    <w:p>
      <w:pPr>
        <w:spacing w:after="0"/>
        <w:sectPr>
          <w:footerReference r:id="rId23" w:type="default"/>
          <w:pgSz w:w="12240" w:h="15840"/>
          <w:pgMar w:top="1360" w:right="320" w:bottom="1200" w:left="940" w:header="0" w:footer="1002" w:gutter="0"/>
          <w:pgNumType w:start="65"/>
          <w:cols w:space="720" w:num="1"/>
        </w:sectPr>
      </w:pPr>
    </w:p>
    <w:p>
      <w:pPr>
        <w:pStyle w:val="10"/>
        <w:spacing w:before="80"/>
        <w:ind w:left="1340"/>
      </w:pPr>
      <w:r>
        <w:pict>
          <v:shape id="_x0000_s1085" o:spid="_x0000_s1085" style="position:absolute;left:0pt;margin-left:72pt;margin-top:71.95pt;height:661.05pt;width:468pt;mso-position-horizontal-relative:page;mso-position-vertical-relative:page;z-index:-251623424;mso-width-relative:page;mso-height-relative:page;" fillcolor="#1D1D1D" filled="t" stroked="f" coordorigin="1440,1440" coordsize="9360,13221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</w:t>
      </w:r>
      <w:r>
        <w:rPr>
          <w:color w:val="569CD5"/>
        </w:rPr>
        <w:t>table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"table table-striped table-hover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table-bordered w-auto"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617"/>
        <w:jc w:val="center"/>
      </w:pPr>
      <w:r>
        <w:rPr>
          <w:color w:val="808080"/>
        </w:rPr>
        <w:t>&lt;</w:t>
      </w:r>
      <w:r>
        <w:rPr>
          <w:color w:val="569CD5"/>
        </w:rPr>
        <w:t>thead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536"/>
        <w:jc w:val="center"/>
      </w:pPr>
      <w:r>
        <w:rPr>
          <w:color w:val="808080"/>
        </w:rPr>
        <w:t>&lt;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#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Category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Delete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478"/>
        <w:jc w:val="center"/>
      </w:pPr>
      <w:r>
        <w:rPr>
          <w:color w:val="808080"/>
        </w:rPr>
        <w:t>&lt;/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481" w:right="7559"/>
        <w:jc w:val="center"/>
      </w:pPr>
      <w:r>
        <w:rPr>
          <w:color w:val="808080"/>
        </w:rPr>
        <w:t>&lt;/</w:t>
      </w:r>
      <w:r>
        <w:rPr>
          <w:color w:val="569CD5"/>
        </w:rPr>
        <w:t>thead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</w:t>
      </w:r>
      <w:r>
        <w:rPr>
          <w:color w:val="569CD5"/>
        </w:rPr>
        <w:t xml:space="preserve">tbody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"align-middle"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</w:t>
      </w:r>
      <w:r>
        <w:rPr>
          <w:color w:val="569CD5"/>
        </w:rPr>
        <w:t xml:space="preserve">tr </w:t>
      </w:r>
      <w:r>
        <w:rPr>
          <w:color w:val="9CDBFE"/>
        </w:rPr>
        <w:t>*ngFor</w:t>
      </w:r>
      <w:r>
        <w:rPr>
          <w:color w:val="D4D4D4"/>
        </w:rPr>
        <w:t>=</w:t>
      </w:r>
      <w:r>
        <w:rPr>
          <w:color w:val="CD9078"/>
        </w:rPr>
        <w:t>"let t of categoryList, index as i"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th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  <w:r>
        <w:rPr>
          <w:color w:val="D4D4D4"/>
        </w:rPr>
        <w:t>{{i+1}}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{{t.CATEGORY_NAME}}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2390" w:right="2635" w:hanging="210"/>
      </w:pPr>
      <w:r>
        <w:rPr>
          <w:color w:val="808080"/>
        </w:rPr>
        <w:t>&lt;</w:t>
      </w:r>
      <w:r>
        <w:rPr>
          <w:color w:val="569CD5"/>
        </w:rPr>
        <w:t>span</w:t>
      </w:r>
      <w:r>
        <w:rPr>
          <w:color w:val="569CD5"/>
          <w:spacing w:val="-8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"material-symbols-outlined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cursor-pointer</w:t>
      </w:r>
      <w:r>
        <w:rPr>
          <w:color w:val="CD9078"/>
          <w:spacing w:val="-11"/>
        </w:rPr>
        <w:t xml:space="preserve"> </w:t>
      </w:r>
      <w:r>
        <w:rPr>
          <w:color w:val="CD9078"/>
        </w:rPr>
        <w:t>text-danger"</w:t>
      </w:r>
      <w:r>
        <w:rPr>
          <w:color w:val="CD9078"/>
          <w:spacing w:val="-49"/>
        </w:rPr>
        <w:t xml:space="preserve"> </w:t>
      </w:r>
      <w:r>
        <w:rPr>
          <w:color w:val="9CDBFE"/>
        </w:rPr>
        <w:t>(click)</w:t>
      </w:r>
      <w:r>
        <w:rPr>
          <w:color w:val="D4D4D4"/>
        </w:rPr>
        <w:t>=</w:t>
      </w:r>
      <w:r>
        <w:rPr>
          <w:color w:val="CD9078"/>
        </w:rPr>
        <w:t>"deleteCategory(t.ID)"</w:t>
      </w:r>
      <w:r>
        <w:rPr>
          <w:color w:val="808080"/>
        </w:rPr>
        <w:t>&gt;</w:t>
      </w:r>
    </w:p>
    <w:p>
      <w:pPr>
        <w:pStyle w:val="10"/>
        <w:spacing w:line="239" w:lineRule="exact"/>
        <w:ind w:left="2390"/>
      </w:pPr>
      <w:r>
        <w:rPr>
          <w:color w:val="D4D4D4"/>
        </w:rPr>
        <w:t>delete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2180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1760"/>
      </w:pPr>
      <w:r>
        <w:rPr>
          <w:color w:val="808080"/>
        </w:rPr>
        <w:t>&lt;/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&lt;/</w:t>
      </w:r>
      <w:r>
        <w:rPr>
          <w:color w:val="569CD5"/>
        </w:rPr>
        <w:t>tbody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&lt;/</w:t>
      </w:r>
      <w:r>
        <w:rPr>
          <w:color w:val="569CD5"/>
        </w:rPr>
        <w:t>table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86" o:spid="_x0000_s1086" o:spt="202" type="#_x0000_t202" style="height:28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7"/>
        <w:rPr>
          <w:sz w:val="28"/>
        </w:rPr>
      </w:pPr>
    </w:p>
    <w:p>
      <w:pPr>
        <w:pStyle w:val="13"/>
        <w:numPr>
          <w:ilvl w:val="0"/>
          <w:numId w:val="21"/>
        </w:numPr>
        <w:tabs>
          <w:tab w:val="left" w:pos="746"/>
        </w:tabs>
        <w:spacing w:before="91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category.component.scss</w:t>
      </w:r>
    </w:p>
    <w:p>
      <w:pPr>
        <w:pStyle w:val="10"/>
        <w:spacing w:before="2"/>
        <w:rPr>
          <w:sz w:val="18"/>
        </w:rPr>
      </w:pPr>
      <w:r>
        <w:pict>
          <v:shape id="_x0000_s1087" o:spid="_x0000_s1087" o:spt="202" type="#_x0000_t202" style="position:absolute;left:0pt;margin-left:72pt;margin-top:11.65pt;height:371pt;width:468pt;mso-position-horizontal-relative:page;mso-wrap-distance-bottom:0pt;mso-wrap-distance-top:0pt;z-index:-25158348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3"/>
                  </w:pPr>
                  <w:r>
                    <w:rPr>
                      <w:color w:val="D6B97D"/>
                    </w:rPr>
                    <w:t xml:space="preserve">.form-input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995"/>
                  </w:pPr>
                  <w:r>
                    <w:rPr>
                      <w:color w:val="9CDBFE"/>
                    </w:rPr>
                    <w:t>border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 xml:space="preserve">2px </w:t>
                  </w:r>
                  <w:r>
                    <w:rPr>
                      <w:color w:val="CD9078"/>
                    </w:rPr>
                    <w:t>solid black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padding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.7rem .3rem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border-radius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10px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margin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B4CDA7"/>
                    </w:rPr>
                    <w:t>.3rem 0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7" w:lineRule="exact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514" w:hanging="210"/>
                  </w:pPr>
                  <w:r>
                    <w:rPr>
                      <w:color w:val="D6B97D"/>
                    </w:rPr>
                    <w:t xml:space="preserve">.add-category-card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z-index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3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525" w:lineRule="auto"/>
                    <w:ind w:left="210" w:right="6855"/>
                  </w:pPr>
                  <w:r>
                    <w:rPr>
                      <w:color w:val="9CDBFE"/>
                      <w:spacing w:val="-1"/>
                    </w:rPr>
                    <w:t>background-color</w:t>
                  </w:r>
                  <w:r>
                    <w:rPr>
                      <w:color w:val="D4D4D4"/>
                      <w:spacing w:val="-1"/>
                    </w:rPr>
                    <w:t xml:space="preserve">: </w:t>
                  </w:r>
                  <w:r>
                    <w:rPr>
                      <w:color w:val="CD9078"/>
                    </w:rPr>
                    <w:t>white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padding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B4CDA7"/>
                    </w:rPr>
                    <w:t>1rem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525" w:lineRule="auto"/>
                    <w:ind w:left="210" w:right="8051"/>
                  </w:pPr>
                  <w:r>
                    <w:rPr>
                      <w:color w:val="9CDBFE"/>
                    </w:rPr>
                    <w:t>left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-100%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top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before="9"/>
        <w:rPr>
          <w:sz w:val="29"/>
        </w:rPr>
      </w:pPr>
    </w:p>
    <w:p>
      <w:pPr>
        <w:pStyle w:val="13"/>
        <w:numPr>
          <w:ilvl w:val="0"/>
          <w:numId w:val="21"/>
        </w:numPr>
        <w:tabs>
          <w:tab w:val="left" w:pos="735"/>
        </w:tabs>
        <w:spacing w:before="91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category.component.spec.ts</w:t>
      </w:r>
    </w:p>
    <w:p>
      <w:pPr>
        <w:pStyle w:val="10"/>
        <w:spacing w:before="10"/>
        <w:rPr>
          <w:sz w:val="17"/>
        </w:rPr>
      </w:pPr>
      <w:r>
        <w:pict>
          <v:shape id="_x0000_s1088" o:spid="_x0000_s1088" o:spt="202" type="#_x0000_t202" style="position:absolute;left:0pt;margin-left:72pt;margin-top:11.45pt;height:160pt;width:468pt;mso-position-horizontal-relative:page;mso-wrap-distance-bottom:0pt;mso-wrap-distance-top:0pt;z-index:-25158348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3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CategoryComponent</w:t>
                  </w:r>
                  <w:r>
                    <w:rPr>
                      <w:color w:val="9CDBFE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'./category.component'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856" w:hanging="105"/>
                  </w:pPr>
                  <w:r>
                    <w:rPr>
                      <w:color w:val="DBDBAA"/>
                    </w:rPr>
                    <w:t>describe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'CategoryComponent'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569CD5"/>
                    </w:rPr>
                    <w:t xml:space="preserve">let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CategoryComponent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89" o:spid="_x0000_s1089" o:spt="202" type="#_x0000_t202" style="height:477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4EC8B0"/>
                    </w:rPr>
                    <w:t>ComponentFixture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CategoryComponent</w:t>
                  </w:r>
                  <w:r>
                    <w:rPr>
                      <w:color w:val="D4D4D4"/>
                    </w:rPr>
                    <w:t>&gt;;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BDBAA"/>
                    </w:rPr>
                    <w:t>beforeEach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315" w:right="4878" w:hanging="105"/>
                  </w:pPr>
                  <w:r>
                    <w:rPr>
                      <w:color w:val="C486BF"/>
                      <w:spacing w:val="-2"/>
                    </w:rPr>
                    <w:t>await</w:t>
                  </w:r>
                  <w:r>
                    <w:rPr>
                      <w:color w:val="C486BF"/>
                      <w:spacing w:val="10"/>
                    </w:rPr>
                    <w:t xml:space="preserve"> </w:t>
                  </w:r>
                  <w:r>
                    <w:rPr>
                      <w:color w:val="9CDBFE"/>
                      <w:spacing w:val="-2"/>
                    </w:rPr>
                    <w:t>TestBed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configureTestingModule</w:t>
                  </w:r>
                  <w:r>
                    <w:rPr>
                      <w:color w:val="D4D4D4"/>
                      <w:spacing w:val="-2"/>
                    </w:rPr>
                    <w:t>({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 xml:space="preserve">[ </w:t>
                  </w:r>
                  <w:r>
                    <w:rPr>
                      <w:color w:val="4EC8B0"/>
                    </w:rPr>
                    <w:t xml:space="preserve">CategoryComponent 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compileComponents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3636"/>
                  </w:pPr>
                  <w:r>
                    <w:rPr>
                      <w:color w:val="9CDBFE"/>
                      <w:spacing w:val="-1"/>
                    </w:rPr>
                    <w:t>fixture</w:t>
                  </w:r>
                  <w:r>
                    <w:rPr>
                      <w:color w:val="9CDBFE"/>
                      <w:spacing w:val="2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=</w:t>
                  </w:r>
                  <w:r>
                    <w:rPr>
                      <w:color w:val="D4D4D4"/>
                      <w:spacing w:val="3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createComponent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4EC8B0"/>
                      <w:spacing w:val="-1"/>
                    </w:rPr>
                    <w:t>CategoryComponent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component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145" w:hanging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 create'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  <w:spacing w:val="-1"/>
                    </w:rPr>
                    <w:t>expect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component</w:t>
                  </w:r>
                  <w:r>
                    <w:rPr>
                      <w:color w:val="D4D4D4"/>
                      <w:spacing w:val="-1"/>
                    </w:rPr>
                    <w:t>).</w:t>
                  </w:r>
                  <w:r>
                    <w:rPr>
                      <w:color w:val="DBDBAA"/>
                      <w:spacing w:val="-1"/>
                    </w:rPr>
                    <w:t>toBeTruthy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2"/>
        <w:rPr>
          <w:sz w:val="18"/>
        </w:rPr>
      </w:pPr>
    </w:p>
    <w:p>
      <w:pPr>
        <w:pStyle w:val="13"/>
        <w:numPr>
          <w:ilvl w:val="0"/>
          <w:numId w:val="21"/>
        </w:numPr>
        <w:tabs>
          <w:tab w:val="left" w:pos="676"/>
        </w:tabs>
        <w:spacing w:before="0" w:after="0" w:line="240" w:lineRule="auto"/>
        <w:ind w:left="675" w:right="0" w:hanging="176"/>
        <w:jc w:val="left"/>
        <w:rPr>
          <w:b/>
          <w:sz w:val="21"/>
        </w:rPr>
      </w:pPr>
      <w:r>
        <w:rPr>
          <w:b/>
          <w:sz w:val="21"/>
        </w:rPr>
        <w:t>category.component.ts</w:t>
      </w:r>
    </w:p>
    <w:p>
      <w:pPr>
        <w:pStyle w:val="10"/>
        <w:spacing w:before="2"/>
        <w:rPr>
          <w:sz w:val="19"/>
        </w:rPr>
      </w:pPr>
      <w:r>
        <w:pict>
          <v:shape id="_x0000_s1090" o:spid="_x0000_s1090" o:spt="202" type="#_x0000_t202" style="position:absolute;left:0pt;margin-left:72pt;margin-top:12.2pt;height:107.05pt;width:468pt;mso-position-horizontal-relative:page;mso-wrap-distance-bottom:0pt;mso-wrap-distance-top:0pt;z-index:-25158246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4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2468"/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>FormBuilder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</w:rPr>
                    <w:t>FormGroup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9CDBFE"/>
                    </w:rPr>
                    <w:t xml:space="preserve">Validators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'@angular/forms'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CategoryService</w:t>
                  </w:r>
                  <w:r>
                    <w:rPr>
                      <w:color w:val="9CDBFE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CD9078"/>
                    </w:rPr>
                    <w:t>'src/app/services/category/category.service'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80"/>
        <w:ind w:left="500"/>
      </w:pPr>
      <w:r>
        <w:pict>
          <v:shape id="_x0000_s1091" o:spid="_x0000_s1091" style="position:absolute;left:0pt;margin-left:72pt;margin-top:71.95pt;height:661.05pt;width:468pt;mso-position-horizontal-relative:page;mso-position-vertical-relative:page;z-index:-251622400;mso-width-relative:page;mso-height-relative:page;" fillcolor="#1D1D1D" filled="t" stroked="f" coordorigin="1440,1440" coordsize="9360,13221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4D4D4"/>
        </w:rPr>
        <w:t>@</w:t>
      </w:r>
      <w:r>
        <w:rPr>
          <w:color w:val="DBDBAA"/>
        </w:rPr>
        <w:t>Component</w:t>
      </w:r>
      <w:r>
        <w:rPr>
          <w:color w:val="D4D4D4"/>
        </w:rPr>
        <w:t>({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9CDBFE"/>
        </w:rPr>
        <w:t xml:space="preserve">selector: </w:t>
      </w:r>
      <w:r>
        <w:rPr>
          <w:color w:val="CD9078"/>
        </w:rPr>
        <w:t>'app-category'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605" w:right="5827"/>
      </w:pPr>
      <w:r>
        <w:rPr>
          <w:color w:val="9CDBFE"/>
          <w:spacing w:val="-1"/>
        </w:rPr>
        <w:t>templateUrl:</w:t>
      </w:r>
      <w:r>
        <w:rPr>
          <w:color w:val="9CDBFE"/>
          <w:spacing w:val="7"/>
        </w:rPr>
        <w:t xml:space="preserve"> </w:t>
      </w:r>
      <w:r>
        <w:rPr>
          <w:color w:val="CD9078"/>
          <w:spacing w:val="-1"/>
        </w:rPr>
        <w:t>'./category.component.html'</w:t>
      </w:r>
      <w:r>
        <w:rPr>
          <w:color w:val="D4D4D4"/>
          <w:spacing w:val="-1"/>
        </w:rPr>
        <w:t>,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>styleUrls:</w:t>
      </w:r>
      <w:r>
        <w:rPr>
          <w:color w:val="9CDBFE"/>
          <w:spacing w:val="-2"/>
        </w:rPr>
        <w:t xml:space="preserve"> </w:t>
      </w:r>
      <w:r>
        <w:rPr>
          <w:color w:val="D4D4D4"/>
        </w:rPr>
        <w:t>[</w:t>
      </w:r>
      <w:r>
        <w:rPr>
          <w:color w:val="CD9078"/>
        </w:rPr>
        <w:t>'./category.component.scss'</w:t>
      </w:r>
      <w:r>
        <w:rPr>
          <w:color w:val="D4D4D4"/>
        </w:rPr>
        <w:t>]</w:t>
      </w:r>
    </w:p>
    <w:p>
      <w:pPr>
        <w:pStyle w:val="10"/>
        <w:spacing w:line="239" w:lineRule="exact"/>
        <w:ind w:left="50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605" w:right="5588" w:hanging="105"/>
      </w:pPr>
      <w:r>
        <w:rPr>
          <w:color w:val="C486BF"/>
        </w:rPr>
        <w:t xml:space="preserve">export </w:t>
      </w:r>
      <w:r>
        <w:rPr>
          <w:color w:val="569CD5"/>
        </w:rPr>
        <w:t xml:space="preserve">class </w:t>
      </w:r>
      <w:r>
        <w:rPr>
          <w:color w:val="4EC8B0"/>
        </w:rPr>
        <w:t xml:space="preserve">CategoryComponent </w:t>
      </w:r>
      <w:r>
        <w:rPr>
          <w:color w:val="569CD5"/>
        </w:rPr>
        <w:t xml:space="preserve">implements </w:t>
      </w:r>
      <w:r>
        <w:rPr>
          <w:color w:val="4EC8B0"/>
        </w:rPr>
        <w:t xml:space="preserve">OnInit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 xml:space="preserve">showAddCategory </w:t>
      </w:r>
      <w:r>
        <w:rPr>
          <w:color w:val="D4D4D4"/>
        </w:rPr>
        <w:t xml:space="preserve">= </w:t>
      </w:r>
      <w:r>
        <w:rPr>
          <w:color w:val="569CD5"/>
        </w:rPr>
        <w:t>false</w:t>
      </w:r>
      <w:r>
        <w:rPr>
          <w:color w:val="D4D4D4"/>
        </w:rPr>
        <w:t>;</w:t>
      </w:r>
    </w:p>
    <w:p>
      <w:pPr>
        <w:pStyle w:val="10"/>
        <w:spacing w:line="525" w:lineRule="auto"/>
        <w:ind w:left="605" w:right="7912"/>
      </w:pPr>
      <w:r>
        <w:rPr>
          <w:color w:val="9CDBFE"/>
          <w:spacing w:val="-1"/>
        </w:rPr>
        <w:t>addCategory</w:t>
      </w:r>
      <w:r>
        <w:rPr>
          <w:color w:val="D4D4D4"/>
          <w:spacing w:val="-1"/>
        </w:rPr>
        <w:t xml:space="preserve">: </w:t>
      </w:r>
      <w:r>
        <w:rPr>
          <w:color w:val="4EC8B0"/>
        </w:rPr>
        <w:t>FormGroup</w:t>
      </w:r>
      <w:r>
        <w:rPr>
          <w:color w:val="D4D4D4"/>
        </w:rPr>
        <w:t>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 xml:space="preserve">successMessage </w:t>
      </w:r>
      <w:r>
        <w:rPr>
          <w:color w:val="D4D4D4"/>
        </w:rPr>
        <w:t xml:space="preserve">= </w:t>
      </w:r>
      <w:r>
        <w:rPr>
          <w:color w:val="CD9078"/>
        </w:rPr>
        <w:t>''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categoryList</w:t>
      </w:r>
      <w:r>
        <w:rPr>
          <w:color w:val="D4D4D4"/>
        </w:rPr>
        <w:t xml:space="preserve">: </w:t>
      </w:r>
      <w:r>
        <w:rPr>
          <w:color w:val="4EC8B0"/>
        </w:rPr>
        <w:t xml:space="preserve">any </w:t>
      </w:r>
      <w:r>
        <w:rPr>
          <w:color w:val="D4D4D4"/>
        </w:rPr>
        <w:t>= [];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constructor</w:t>
      </w:r>
      <w:r>
        <w:rPr>
          <w:color w:val="D4D4D4"/>
        </w:rPr>
        <w:t>(</w:t>
      </w:r>
    </w:p>
    <w:p>
      <w:pPr>
        <w:pStyle w:val="10"/>
        <w:spacing w:line="237" w:lineRule="exact"/>
        <w:ind w:left="710"/>
      </w:pPr>
      <w:r>
        <w:rPr>
          <w:color w:val="569CD5"/>
        </w:rPr>
        <w:t xml:space="preserve">private </w:t>
      </w:r>
      <w:r>
        <w:rPr>
          <w:color w:val="9CDBFE"/>
        </w:rPr>
        <w:t>fb</w:t>
      </w:r>
      <w:r>
        <w:rPr>
          <w:color w:val="D4D4D4"/>
        </w:rPr>
        <w:t xml:space="preserve">: </w:t>
      </w:r>
      <w:r>
        <w:rPr>
          <w:color w:val="4EC8B0"/>
        </w:rPr>
        <w:t>FormBuilder</w:t>
      </w:r>
      <w:r>
        <w:rPr>
          <w:color w:val="D4D4D4"/>
        </w:rPr>
        <w:t>,</w:t>
      </w:r>
    </w:p>
    <w:p>
      <w:pPr>
        <w:pStyle w:val="10"/>
        <w:spacing w:before="8"/>
        <w:rPr>
          <w:sz w:val="24"/>
        </w:rPr>
      </w:pPr>
    </w:p>
    <w:p>
      <w:pPr>
        <w:pStyle w:val="10"/>
        <w:ind w:left="710"/>
      </w:pPr>
      <w:r>
        <w:rPr>
          <w:color w:val="569CD5"/>
        </w:rPr>
        <w:t xml:space="preserve">private </w:t>
      </w:r>
      <w:r>
        <w:rPr>
          <w:color w:val="9CDBFE"/>
        </w:rPr>
        <w:t>categoryServe</w:t>
      </w:r>
      <w:r>
        <w:rPr>
          <w:color w:val="D4D4D4"/>
        </w:rPr>
        <w:t xml:space="preserve">: </w:t>
      </w:r>
      <w:r>
        <w:rPr>
          <w:color w:val="4EC8B0"/>
        </w:rPr>
        <w:t>CategoryService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605"/>
      </w:pPr>
      <w:r>
        <w:rPr>
          <w:color w:val="D4D4D4"/>
        </w:rPr>
        <w:t>) 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6963" w:hanging="105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addCategory </w:t>
      </w:r>
      <w:r>
        <w:rPr>
          <w:color w:val="D4D4D4"/>
        </w:rPr>
        <w:t xml:space="preserve">=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fb</w:t>
      </w:r>
      <w:r>
        <w:rPr>
          <w:color w:val="D4D4D4"/>
        </w:rPr>
        <w:t>.</w:t>
      </w:r>
      <w:r>
        <w:rPr>
          <w:color w:val="DBDBAA"/>
        </w:rPr>
        <w:t>group</w:t>
      </w:r>
      <w:r>
        <w:rPr>
          <w:color w:val="D4D4D4"/>
        </w:rPr>
        <w:t>({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category:</w:t>
      </w:r>
      <w:r>
        <w:rPr>
          <w:color w:val="9CDBFE"/>
          <w:spacing w:val="-4"/>
        </w:rPr>
        <w:t xml:space="preserve"> </w:t>
      </w:r>
      <w:r>
        <w:rPr>
          <w:color w:val="D4D4D4"/>
          <w:spacing w:val="-1"/>
        </w:rPr>
        <w:t>[</w:t>
      </w:r>
      <w:r>
        <w:rPr>
          <w:color w:val="CD9078"/>
          <w:spacing w:val="-1"/>
        </w:rPr>
        <w:t>''</w:t>
      </w:r>
      <w:r>
        <w:rPr>
          <w:color w:val="D4D4D4"/>
          <w:spacing w:val="-1"/>
        </w:rPr>
        <w:t>,</w:t>
      </w:r>
      <w:r>
        <w:rPr>
          <w:color w:val="D4D4D4"/>
          <w:spacing w:val="-3"/>
        </w:rPr>
        <w:t xml:space="preserve"> </w:t>
      </w:r>
      <w:r>
        <w:rPr>
          <w:color w:val="D4D4D4"/>
          <w:spacing w:val="-1"/>
        </w:rPr>
        <w:t>[</w:t>
      </w:r>
      <w:r>
        <w:rPr>
          <w:color w:val="9CDBFE"/>
          <w:spacing w:val="-1"/>
        </w:rPr>
        <w:t>Validators</w:t>
      </w:r>
      <w:r>
        <w:rPr>
          <w:color w:val="D4D4D4"/>
          <w:spacing w:val="-1"/>
        </w:rPr>
        <w:t>.</w:t>
      </w:r>
      <w:r>
        <w:rPr>
          <w:color w:val="9CDBFE"/>
          <w:spacing w:val="-1"/>
        </w:rPr>
        <w:t>required</w:t>
      </w:r>
      <w:r>
        <w:rPr>
          <w:color w:val="D4D4D4"/>
          <w:spacing w:val="-1"/>
        </w:rPr>
        <w:t>]],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8483" w:hanging="105"/>
      </w:pPr>
      <w:r>
        <w:rPr>
          <w:color w:val="DBDBAA"/>
        </w:rPr>
        <w:t>ngOnInit</w:t>
      </w:r>
      <w:r>
        <w:rPr>
          <w:color w:val="D4D4D4"/>
        </w:rPr>
        <w:t xml:space="preserve">(): </w:t>
      </w:r>
      <w:r>
        <w:rPr>
          <w:color w:val="4EC8B0"/>
        </w:rPr>
        <w:t xml:space="preserve">void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getCategorys</w:t>
      </w:r>
      <w:r>
        <w:rPr>
          <w:color w:val="D4D4D4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8"/>
        </w:rPr>
      </w:pPr>
    </w:p>
    <w:p>
      <w:pPr>
        <w:pStyle w:val="10"/>
        <w:ind w:left="605"/>
      </w:pPr>
      <w:r>
        <w:rPr>
          <w:color w:val="569CD5"/>
        </w:rPr>
        <w:t>async</w:t>
      </w:r>
      <w:r>
        <w:rPr>
          <w:color w:val="569CD5"/>
          <w:spacing w:val="-2"/>
        </w:rPr>
        <w:t xml:space="preserve"> </w:t>
      </w:r>
      <w:r>
        <w:rPr>
          <w:color w:val="DBDBAA"/>
        </w:rPr>
        <w:t>createCategory</w:t>
      </w:r>
      <w:r>
        <w:rPr>
          <w:color w:val="D4D4D4"/>
        </w:rPr>
        <w:t>():</w:t>
      </w:r>
      <w:r>
        <w:rPr>
          <w:color w:val="D4D4D4"/>
          <w:spacing w:val="-2"/>
        </w:rPr>
        <w:t xml:space="preserve"> </w:t>
      </w:r>
      <w:r>
        <w:rPr>
          <w:color w:val="4EC8B0"/>
        </w:rPr>
        <w:t>Promise</w:t>
      </w:r>
      <w:r>
        <w:rPr>
          <w:color w:val="D4D4D4"/>
        </w:rPr>
        <w:t>&lt;</w:t>
      </w:r>
      <w:r>
        <w:rPr>
          <w:color w:val="4EC8B0"/>
        </w:rPr>
        <w:t>void</w:t>
      </w:r>
      <w:r>
        <w:rPr>
          <w:color w:val="D4D4D4"/>
        </w:rPr>
        <w:t>&gt;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>{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spacing w:before="80"/>
        <w:ind w:left="710"/>
      </w:pPr>
      <w:r>
        <w:pict>
          <v:shape id="_x0000_s1092" o:spid="_x0000_s1092" style="position:absolute;left:0pt;margin-left:72pt;margin-top:71.95pt;height:661.05pt;width:468pt;mso-position-horizontal-relative:page;mso-position-vertical-relative:page;z-index:-251621376;mso-width-relative:page;mso-height-relative:page;" fillcolor="#1D1D1D" filled="t" stroked="f" coordorigin="1440,1440" coordsize="9360,13221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</w:rPr>
        <w:t xml:space="preserve">try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4243"/>
      </w:pPr>
      <w:r>
        <w:rPr>
          <w:color w:val="C486BF"/>
          <w:spacing w:val="-1"/>
        </w:rPr>
        <w:t xml:space="preserve">await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categoryServe</w:t>
      </w:r>
      <w:r>
        <w:rPr>
          <w:color w:val="D4D4D4"/>
        </w:rPr>
        <w:t>.</w:t>
      </w:r>
      <w:r>
        <w:rPr>
          <w:color w:val="DBDBAA"/>
        </w:rPr>
        <w:t>createCategory</w:t>
      </w:r>
      <w:r>
        <w:rPr>
          <w:color w:val="D4D4D4"/>
        </w:rPr>
        <w:t>(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addCategory</w:t>
      </w:r>
      <w:r>
        <w:rPr>
          <w:color w:val="D4D4D4"/>
        </w:rPr>
        <w:t>.</w:t>
      </w:r>
      <w:r>
        <w:rPr>
          <w:color w:val="9CDBFE"/>
        </w:rPr>
        <w:t>value</w:t>
      </w:r>
      <w:r>
        <w:rPr>
          <w:color w:val="D4D4D4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setMessage</w:t>
      </w:r>
      <w:r>
        <w:rPr>
          <w:color w:val="D4D4D4"/>
        </w:rPr>
        <w:t>(</w:t>
      </w:r>
      <w:r>
        <w:rPr>
          <w:color w:val="CD9078"/>
        </w:rPr>
        <w:t>'successfully added'</w:t>
      </w:r>
      <w:r>
        <w:rPr>
          <w:color w:val="D4D4D4"/>
        </w:rPr>
        <w:t>);</w:t>
      </w:r>
    </w:p>
    <w:p>
      <w:pPr>
        <w:pStyle w:val="10"/>
        <w:spacing w:line="525" w:lineRule="auto"/>
        <w:ind w:left="815" w:right="7394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showAddCategory </w:t>
      </w:r>
      <w:r>
        <w:rPr>
          <w:color w:val="D4D4D4"/>
        </w:rPr>
        <w:t xml:space="preserve">= </w:t>
      </w:r>
      <w:r>
        <w:rPr>
          <w:color w:val="569CD5"/>
        </w:rPr>
        <w:t>false</w:t>
      </w:r>
      <w:r>
        <w:rPr>
          <w:color w:val="D4D4D4"/>
        </w:rPr>
        <w:t>;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getCategorys</w:t>
      </w:r>
      <w:r>
        <w:rPr>
          <w:color w:val="D4D4D4"/>
        </w:rPr>
        <w:t>();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addCategory</w:t>
      </w:r>
      <w:r>
        <w:rPr>
          <w:color w:val="D4D4D4"/>
        </w:rPr>
        <w:t>.</w:t>
      </w:r>
      <w:r>
        <w:rPr>
          <w:color w:val="DBDBAA"/>
        </w:rPr>
        <w:t>reset</w:t>
      </w:r>
      <w:r>
        <w:rPr>
          <w:color w:val="D4D4D4"/>
        </w:rPr>
        <w:t>();</w:t>
      </w:r>
    </w:p>
    <w:p>
      <w:pPr>
        <w:pStyle w:val="10"/>
        <w:spacing w:line="525" w:lineRule="auto"/>
        <w:ind w:left="815" w:right="7332" w:hanging="105"/>
      </w:pPr>
      <w:r>
        <w:rPr>
          <w:color w:val="D4D4D4"/>
        </w:rPr>
        <w:t xml:space="preserve">} </w:t>
      </w:r>
      <w:r>
        <w:rPr>
          <w:color w:val="C486BF"/>
        </w:rPr>
        <w:t xml:space="preserve">catch 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 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console</w:t>
      </w:r>
      <w:r>
        <w:rPr>
          <w:color w:val="D4D4D4"/>
        </w:rPr>
        <w:t>.</w:t>
      </w:r>
      <w:r>
        <w:rPr>
          <w:color w:val="DBDBAA"/>
        </w:rPr>
        <w:t>log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);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setMessage</w:t>
      </w:r>
      <w:r>
        <w:rPr>
          <w:color w:val="D4D4D4"/>
        </w:rPr>
        <w:t>(</w:t>
      </w:r>
      <w:r>
        <w:rPr>
          <w:color w:val="CD9078"/>
        </w:rPr>
        <w:t>'fail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added'</w:t>
      </w:r>
      <w:r>
        <w:rPr>
          <w:color w:val="D4D4D4"/>
        </w:rPr>
        <w:t>);</w:t>
      </w:r>
    </w:p>
    <w:p>
      <w:pPr>
        <w:pStyle w:val="10"/>
        <w:spacing w:line="238" w:lineRule="exact"/>
        <w:ind w:left="710"/>
      </w:pPr>
      <w:r>
        <w:rPr>
          <w:color w:val="D4D4D4"/>
        </w:rPr>
        <w:t>}</w:t>
      </w:r>
    </w:p>
    <w:p>
      <w:pPr>
        <w:pStyle w:val="10"/>
        <w:spacing w:before="5"/>
        <w:rPr>
          <w:sz w:val="16"/>
        </w:rPr>
      </w:pPr>
    </w:p>
    <w:p>
      <w:pPr>
        <w:pStyle w:val="10"/>
        <w:spacing w:before="91"/>
        <w:ind w:left="605"/>
      </w:pPr>
      <w:r>
        <w:rPr>
          <w:color w:val="D4D4D4"/>
        </w:rPr>
        <w:t>}</w:t>
      </w:r>
    </w:p>
    <w:p>
      <w:pPr>
        <w:pStyle w:val="10"/>
        <w:spacing w:before="11"/>
        <w:rPr>
          <w:sz w:val="24"/>
        </w:rPr>
      </w:pPr>
    </w:p>
    <w:p>
      <w:pPr>
        <w:pStyle w:val="10"/>
        <w:spacing w:line="525" w:lineRule="auto"/>
        <w:ind w:left="605" w:right="7385"/>
      </w:pPr>
      <w:r>
        <w:rPr>
          <w:color w:val="6A9954"/>
        </w:rPr>
        <w:t>// set error messages</w:t>
      </w:r>
      <w:r>
        <w:rPr>
          <w:color w:val="6A9954"/>
          <w:spacing w:val="1"/>
        </w:rPr>
        <w:t xml:space="preserve"> </w:t>
      </w:r>
      <w:r>
        <w:rPr>
          <w:color w:val="DBDBAA"/>
        </w:rPr>
        <w:t>setMessage</w:t>
      </w:r>
      <w:r>
        <w:rPr>
          <w:color w:val="D4D4D4"/>
        </w:rPr>
        <w:t>(</w:t>
      </w:r>
      <w:r>
        <w:rPr>
          <w:color w:val="9CDBFE"/>
        </w:rPr>
        <w:t>message</w:t>
      </w:r>
      <w:r>
        <w:rPr>
          <w:color w:val="D4D4D4"/>
        </w:rPr>
        <w:t xml:space="preserve">: </w:t>
      </w:r>
      <w:r>
        <w:rPr>
          <w:color w:val="4EC8B0"/>
        </w:rPr>
        <w:t>any</w:t>
      </w:r>
      <w:r>
        <w:rPr>
          <w:color w:val="D4D4D4"/>
        </w:rPr>
        <w:t xml:space="preserve">): </w:t>
      </w:r>
      <w:r>
        <w:rPr>
          <w:color w:val="4EC8B0"/>
        </w:rPr>
        <w:t xml:space="preserve">void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successMessage </w:t>
      </w:r>
      <w:r>
        <w:rPr>
          <w:color w:val="D4D4D4"/>
        </w:rPr>
        <w:t xml:space="preserve">= </w:t>
      </w:r>
      <w:r>
        <w:rPr>
          <w:color w:val="9CDBFE"/>
        </w:rPr>
        <w:t>message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DBDBAA"/>
        </w:rPr>
        <w:t>setTimeout</w:t>
      </w:r>
      <w:r>
        <w:rPr>
          <w:color w:val="D4D4D4"/>
        </w:rPr>
        <w:t>(()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</w:p>
    <w:p>
      <w:pPr>
        <w:pStyle w:val="10"/>
        <w:spacing w:line="237" w:lineRule="exact"/>
        <w:ind w:left="815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successMessage </w:t>
      </w:r>
      <w:r>
        <w:rPr>
          <w:color w:val="D4D4D4"/>
        </w:rPr>
        <w:t xml:space="preserve">= </w:t>
      </w:r>
      <w:r>
        <w:rPr>
          <w:color w:val="CD9078"/>
        </w:rPr>
        <w:t>''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 xml:space="preserve">}, </w:t>
      </w:r>
      <w:r>
        <w:rPr>
          <w:color w:val="B4CDA7"/>
        </w:rPr>
        <w:t>2000</w:t>
      </w:r>
      <w:r>
        <w:rPr>
          <w:color w:val="D4D4D4"/>
        </w:rPr>
        <w:t>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};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5806" w:hanging="105"/>
      </w:pPr>
      <w:r>
        <w:rPr>
          <w:color w:val="DBDBAA"/>
        </w:rPr>
        <w:t>toggleAddCategory</w:t>
      </w:r>
      <w:r>
        <w:rPr>
          <w:color w:val="D4D4D4"/>
        </w:rPr>
        <w:t xml:space="preserve">(): </w:t>
      </w:r>
      <w:r>
        <w:rPr>
          <w:color w:val="4EC8B0"/>
        </w:rPr>
        <w:t xml:space="preserve">void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showAddCategory</w:t>
      </w:r>
      <w:r>
        <w:rPr>
          <w:color w:val="9CDBFE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!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showAddCategory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6A9954"/>
        </w:rPr>
        <w:t>// get category list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spacing w:before="80" w:line="525" w:lineRule="auto"/>
        <w:ind w:left="710" w:right="6886" w:hanging="105"/>
      </w:pPr>
      <w:r>
        <w:pict>
          <v:shape id="_x0000_s1093" o:spid="_x0000_s1093" style="position:absolute;left:0pt;margin-left:72pt;margin-top:3.95pt;height:582.05pt;width:468pt;mso-position-horizontal-relative:page;z-index:-251620352;mso-width-relative:page;mso-height-relative:page;" fillcolor="#1D1D1D" filled="t" stroked="f" coordorigin="1440,80" coordsize="9360,11641" path="m10800,80l1440,80,1440,600,1440,640,1440,11720,10800,11720,10800,600,10800,8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569CD5"/>
        </w:rPr>
        <w:t>async</w:t>
      </w:r>
      <w:r>
        <w:rPr>
          <w:color w:val="569CD5"/>
          <w:spacing w:val="-7"/>
        </w:rPr>
        <w:t xml:space="preserve"> </w:t>
      </w:r>
      <w:r>
        <w:rPr>
          <w:color w:val="DBDBAA"/>
        </w:rPr>
        <w:t>getCategorys</w:t>
      </w:r>
      <w:r>
        <w:rPr>
          <w:color w:val="D4D4D4"/>
        </w:rPr>
        <w:t>():</w:t>
      </w:r>
      <w:r>
        <w:rPr>
          <w:color w:val="D4D4D4"/>
          <w:spacing w:val="-6"/>
        </w:rPr>
        <w:t xml:space="preserve"> </w:t>
      </w:r>
      <w:r>
        <w:rPr>
          <w:color w:val="4EC8B0"/>
        </w:rPr>
        <w:t>Promise</w:t>
      </w:r>
      <w:r>
        <w:rPr>
          <w:color w:val="D4D4D4"/>
        </w:rPr>
        <w:t>&lt;</w:t>
      </w:r>
      <w:r>
        <w:rPr>
          <w:color w:val="4EC8B0"/>
        </w:rPr>
        <w:t>void</w:t>
      </w:r>
      <w:r>
        <w:rPr>
          <w:color w:val="D4D4D4"/>
        </w:rPr>
        <w:t>&gt;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9"/>
        </w:rPr>
        <w:t xml:space="preserve"> </w:t>
      </w:r>
      <w:r>
        <w:rPr>
          <w:color w:val="C486BF"/>
        </w:rPr>
        <w:t xml:space="preserve">try </w:t>
      </w:r>
      <w:r>
        <w:rPr>
          <w:color w:val="D4D4D4"/>
        </w:rPr>
        <w:t>{</w:t>
      </w:r>
    </w:p>
    <w:p>
      <w:pPr>
        <w:pStyle w:val="10"/>
        <w:spacing w:line="239" w:lineRule="exact"/>
        <w:ind w:left="815"/>
      </w:pP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 xml:space="preserve">categoryList </w:t>
      </w:r>
      <w:r>
        <w:rPr>
          <w:color w:val="D4D4D4"/>
        </w:rPr>
        <w:t xml:space="preserve">= </w:t>
      </w:r>
      <w:r>
        <w:rPr>
          <w:color w:val="C486BF"/>
        </w:rPr>
        <w:t xml:space="preserve">await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categoryServe</w:t>
      </w:r>
      <w:r>
        <w:rPr>
          <w:color w:val="D4D4D4"/>
        </w:rPr>
        <w:t>.</w:t>
      </w:r>
      <w:r>
        <w:rPr>
          <w:color w:val="DBDBAA"/>
        </w:rPr>
        <w:t>getCategory</w:t>
      </w:r>
      <w:r>
        <w:rPr>
          <w:color w:val="D4D4D4"/>
        </w:rPr>
        <w:t>();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8502" w:hanging="105"/>
      </w:pPr>
      <w:r>
        <w:rPr>
          <w:color w:val="D4D4D4"/>
        </w:rPr>
        <w:t xml:space="preserve">} </w:t>
      </w:r>
      <w:r>
        <w:rPr>
          <w:color w:val="C486BF"/>
        </w:rPr>
        <w:t xml:space="preserve">catch 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 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console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log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error</w:t>
      </w:r>
      <w:r>
        <w:rPr>
          <w:color w:val="D4D4D4"/>
          <w:spacing w:val="-1"/>
        </w:rPr>
        <w:t>);</w:t>
      </w:r>
    </w:p>
    <w:p>
      <w:pPr>
        <w:pStyle w:val="10"/>
        <w:spacing w:line="239" w:lineRule="exact"/>
        <w:ind w:left="71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6A9954"/>
        </w:rPr>
        <w:t>// delete category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525" w:lineRule="auto"/>
        <w:ind w:left="710" w:right="6087" w:hanging="105"/>
      </w:pPr>
      <w:r>
        <w:rPr>
          <w:color w:val="569CD5"/>
        </w:rPr>
        <w:t>async</w:t>
      </w:r>
      <w:r>
        <w:rPr>
          <w:color w:val="569CD5"/>
          <w:spacing w:val="-5"/>
        </w:rPr>
        <w:t xml:space="preserve"> </w:t>
      </w:r>
      <w:r>
        <w:rPr>
          <w:color w:val="DBDBAA"/>
        </w:rPr>
        <w:t>deleteCategory</w:t>
      </w:r>
      <w:r>
        <w:rPr>
          <w:color w:val="D4D4D4"/>
        </w:rPr>
        <w:t>(</w:t>
      </w:r>
      <w:r>
        <w:rPr>
          <w:color w:val="9CDBFE"/>
        </w:rPr>
        <w:t>id</w:t>
      </w:r>
      <w:r>
        <w:rPr>
          <w:color w:val="D4D4D4"/>
        </w:rPr>
        <w:t>:</w:t>
      </w:r>
      <w:r>
        <w:rPr>
          <w:color w:val="D4D4D4"/>
          <w:spacing w:val="-5"/>
        </w:rPr>
        <w:t xml:space="preserve"> </w:t>
      </w:r>
      <w:r>
        <w:rPr>
          <w:color w:val="4EC8B0"/>
        </w:rPr>
        <w:t>any</w:t>
      </w:r>
      <w:r>
        <w:rPr>
          <w:color w:val="D4D4D4"/>
        </w:rPr>
        <w:t>):</w:t>
      </w:r>
      <w:r>
        <w:rPr>
          <w:color w:val="D4D4D4"/>
          <w:spacing w:val="-5"/>
        </w:rPr>
        <w:t xml:space="preserve"> </w:t>
      </w:r>
      <w:r>
        <w:rPr>
          <w:color w:val="4EC8B0"/>
        </w:rPr>
        <w:t>Promise</w:t>
      </w:r>
      <w:r>
        <w:rPr>
          <w:color w:val="D4D4D4"/>
        </w:rPr>
        <w:t>&lt;</w:t>
      </w:r>
      <w:r>
        <w:rPr>
          <w:color w:val="4EC8B0"/>
        </w:rPr>
        <w:t>void</w:t>
      </w:r>
      <w:r>
        <w:rPr>
          <w:color w:val="D4D4D4"/>
        </w:rPr>
        <w:t>&gt;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9"/>
        </w:rPr>
        <w:t xml:space="preserve"> </w:t>
      </w:r>
      <w:r>
        <w:rPr>
          <w:color w:val="C486BF"/>
        </w:rPr>
        <w:t xml:space="preserve">try </w:t>
      </w:r>
      <w:r>
        <w:rPr>
          <w:color w:val="D4D4D4"/>
        </w:rPr>
        <w:t>{</w:t>
      </w:r>
    </w:p>
    <w:p>
      <w:pPr>
        <w:pStyle w:val="10"/>
        <w:spacing w:line="525" w:lineRule="auto"/>
        <w:ind w:left="815" w:right="6162"/>
      </w:pPr>
      <w:r>
        <w:rPr>
          <w:color w:val="C486BF"/>
        </w:rPr>
        <w:t xml:space="preserve">await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categoryServe</w:t>
      </w:r>
      <w:r>
        <w:rPr>
          <w:color w:val="D4D4D4"/>
        </w:rPr>
        <w:t>.</w:t>
      </w:r>
      <w:r>
        <w:rPr>
          <w:color w:val="DBDBAA"/>
        </w:rPr>
        <w:t>deleteCategory</w:t>
      </w:r>
      <w:r>
        <w:rPr>
          <w:color w:val="D4D4D4"/>
        </w:rPr>
        <w:t>(</w:t>
      </w:r>
      <w:r>
        <w:rPr>
          <w:color w:val="9CDBFE"/>
        </w:rPr>
        <w:t>id</w:t>
      </w:r>
      <w:r>
        <w:rPr>
          <w:color w:val="D4D4D4"/>
        </w:rPr>
        <w:t>);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getCategorys</w:t>
      </w:r>
      <w:r>
        <w:rPr>
          <w:color w:val="D4D4D4"/>
        </w:rPr>
        <w:t>();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setMessage</w:t>
      </w:r>
      <w:r>
        <w:rPr>
          <w:color w:val="D4D4D4"/>
        </w:rPr>
        <w:t>(</w:t>
      </w:r>
      <w:r>
        <w:rPr>
          <w:color w:val="CD9078"/>
        </w:rPr>
        <w:t>"successfully Deteted"</w:t>
      </w:r>
      <w:r>
        <w:rPr>
          <w:color w:val="D4D4D4"/>
        </w:rPr>
        <w:t>);</w:t>
      </w:r>
    </w:p>
    <w:p>
      <w:pPr>
        <w:pStyle w:val="10"/>
        <w:spacing w:line="525" w:lineRule="auto"/>
        <w:ind w:left="815" w:right="7251" w:hanging="105"/>
      </w:pPr>
      <w:r>
        <w:rPr>
          <w:color w:val="D4D4D4"/>
        </w:rPr>
        <w:t xml:space="preserve">} </w:t>
      </w:r>
      <w:r>
        <w:rPr>
          <w:color w:val="C486BF"/>
        </w:rPr>
        <w:t xml:space="preserve">catch 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 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console</w:t>
      </w:r>
      <w:r>
        <w:rPr>
          <w:color w:val="D4D4D4"/>
        </w:rPr>
        <w:t>.</w:t>
      </w:r>
      <w:r>
        <w:rPr>
          <w:color w:val="DBDBAA"/>
        </w:rPr>
        <w:t>log</w:t>
      </w:r>
      <w:r>
        <w:rPr>
          <w:color w:val="D4D4D4"/>
        </w:rPr>
        <w:t>(</w:t>
      </w:r>
      <w:r>
        <w:rPr>
          <w:color w:val="9CDBFE"/>
        </w:rPr>
        <w:t>error</w:t>
      </w:r>
      <w:r>
        <w:rPr>
          <w:color w:val="D4D4D4"/>
        </w:rPr>
        <w:t>);</w:t>
      </w:r>
      <w:r>
        <w:rPr>
          <w:color w:val="D4D4D4"/>
          <w:spacing w:val="1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DBDBAA"/>
        </w:rPr>
        <w:t>setMessage</w:t>
      </w:r>
      <w:r>
        <w:rPr>
          <w:color w:val="D4D4D4"/>
        </w:rPr>
        <w:t>(</w:t>
      </w:r>
      <w:r>
        <w:rPr>
          <w:color w:val="CD9078"/>
        </w:rPr>
        <w:t>"Fail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delete"</w:t>
      </w:r>
      <w:r>
        <w:rPr>
          <w:color w:val="D4D4D4"/>
        </w:rPr>
        <w:t>)</w:t>
      </w:r>
    </w:p>
    <w:p>
      <w:pPr>
        <w:pStyle w:val="10"/>
        <w:spacing w:line="238" w:lineRule="exact"/>
        <w:ind w:left="710"/>
      </w:pPr>
      <w:r>
        <w:rPr>
          <w:color w:val="D4D4D4"/>
        </w:rPr>
        <w:t>}</w:t>
      </w:r>
    </w:p>
    <w:p>
      <w:pPr>
        <w:pStyle w:val="10"/>
        <w:spacing w:before="4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}</w: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0"/>
        <w:rPr>
          <w:sz w:val="22"/>
        </w:rPr>
      </w:pPr>
    </w:p>
    <w:p>
      <w:pPr>
        <w:pStyle w:val="10"/>
        <w:spacing w:before="91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4"/>
        <w:rPr>
          <w:sz w:val="24"/>
        </w:rPr>
      </w:pPr>
    </w:p>
    <w:p>
      <w:pPr>
        <w:pStyle w:val="13"/>
        <w:numPr>
          <w:ilvl w:val="0"/>
          <w:numId w:val="21"/>
        </w:numPr>
        <w:tabs>
          <w:tab w:val="left" w:pos="735"/>
        </w:tabs>
        <w:spacing w:before="0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category.module.ts</w:t>
      </w:r>
    </w:p>
    <w:p>
      <w:pPr>
        <w:pStyle w:val="10"/>
        <w:rPr>
          <w:sz w:val="18"/>
        </w:rPr>
      </w:pPr>
      <w:r>
        <w:pict>
          <v:shape id="_x0000_s1094" o:spid="_x0000_s1094" o:spt="202" type="#_x0000_t202" style="position:absolute;left:0pt;margin-left:72pt;margin-top:11.5pt;height:28pt;width:468pt;mso-position-horizontal-relative:page;mso-wrap-distance-bottom:0pt;mso-wrap-distance-top:0pt;z-index:-25158144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95" o:spid="_x0000_s1095" o:spt="202" type="#_x0000_t202" style="height:503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right="3115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CategoryRoutingModule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'./category-routing.module'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CategoryComponent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'./category.component'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ReactiveFormsModule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'@angular/forms'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7"/>
                    <w:rPr>
                      <w:sz w:val="28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7262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CategoryComponent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837" w:hanging="105"/>
                  </w:pP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CategoryRoutingModule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ReactiveFormsModule</w:t>
                  </w:r>
                </w:p>
                <w:p>
                  <w:pPr>
                    <w:pStyle w:val="10"/>
                    <w:spacing w:line="237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CategoryModule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11"/>
        <w:rPr>
          <w:sz w:val="28"/>
        </w:rPr>
      </w:pPr>
    </w:p>
    <w:p>
      <w:pPr>
        <w:pStyle w:val="10"/>
        <w:spacing w:before="91"/>
        <w:ind w:left="500"/>
      </w:pPr>
      <w:r>
        <w:t>Orders</w:t>
      </w:r>
    </w:p>
    <w:p>
      <w:pPr>
        <w:pStyle w:val="10"/>
        <w:spacing w:before="6"/>
        <w:rPr>
          <w:sz w:val="20"/>
        </w:rPr>
      </w:pPr>
    </w:p>
    <w:p>
      <w:pPr>
        <w:pStyle w:val="10"/>
        <w:ind w:left="500"/>
      </w:pPr>
      <w:r>
        <w:t>i)orders-routing.module.ts</w:t>
      </w:r>
    </w:p>
    <w:p>
      <w:pPr>
        <w:pStyle w:val="10"/>
        <w:spacing w:before="6"/>
        <w:rPr>
          <w:sz w:val="18"/>
        </w:rPr>
      </w:pPr>
      <w:r>
        <w:pict>
          <v:shape id="_x0000_s1096" o:spid="_x0000_s1096" o:spt="202" type="#_x0000_t202" style="position:absolute;left:0pt;margin-left:72pt;margin-top:11.85pt;height:81.05pt;width:468pt;mso-position-horizontal-relative:page;mso-wrap-distance-bottom:0pt;mso-wrap-distance-top:0pt;z-index:-25158041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4122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Routes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OrdersComponent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'./orders.component'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097" o:spid="_x0000_s1097" o:spt="202" type="#_x0000_t202" style="height:239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0"/>
                    <w:rPr>
                      <w:sz w:val="23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Routes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[{ </w:t>
                  </w:r>
                  <w:r>
                    <w:rPr>
                      <w:color w:val="9CDBFE"/>
                    </w:rPr>
                    <w:t>path: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4EC8B0"/>
                    </w:rPr>
                    <w:t>component</w:t>
                  </w:r>
                  <w:r>
                    <w:rPr>
                      <w:color w:val="9CDBFE"/>
                    </w:rPr>
                    <w:t>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 xml:space="preserve">OrdersComponent </w:t>
                  </w:r>
                  <w:r>
                    <w:rPr>
                      <w:color w:val="D4D4D4"/>
                    </w:rPr>
                    <w:t>}];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387"/>
                  </w:pPr>
                  <w:r>
                    <w:rPr>
                      <w:color w:val="9CDBFE"/>
                    </w:rPr>
                    <w:t>imports:</w:t>
                  </w:r>
                  <w:r>
                    <w:rPr>
                      <w:color w:val="9CDBFE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forChild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)],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OrdersRoutingModule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8"/>
      </w:pPr>
    </w:p>
    <w:p>
      <w:pPr>
        <w:pStyle w:val="10"/>
        <w:spacing w:before="1"/>
        <w:ind w:left="500"/>
      </w:pPr>
      <w:r>
        <w:t>ii)orders.component.html</w:t>
      </w:r>
    </w:p>
    <w:p>
      <w:pPr>
        <w:pStyle w:val="10"/>
        <w:spacing w:before="7"/>
        <w:rPr>
          <w:sz w:val="18"/>
        </w:rPr>
      </w:pPr>
      <w:r>
        <w:pict>
          <v:shape id="_x0000_s1098" o:spid="_x0000_s1098" o:spt="202" type="#_x0000_t202" style="position:absolute;left:0pt;margin-left:72pt;margin-top:11.9pt;height:318.05pt;width:468pt;mso-position-horizontal-relative:page;mso-wrap-distance-bottom:0pt;mso-wrap-distance-top:0pt;z-index:-25157939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9" w:lineRule="exac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section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"d-flex justify-content-between"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h5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ORDERS LIST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h5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"fw-bold"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Total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orders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{{'343'}}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hr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420"/>
                  </w:pPr>
                  <w:r>
                    <w:rPr>
                      <w:color w:val="6A9954"/>
                    </w:rPr>
                    <w:t>&lt;!-- orders list 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"table-responsive"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table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"table table-striped table-hover</w:t>
                  </w:r>
                  <w:r>
                    <w:rPr>
                      <w:color w:val="CD9078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table-bordered"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right="6516"/>
                    <w:jc w:val="center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thead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spacing w:before="4"/>
                    <w:ind w:left="0" w:right="49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73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24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spacing w:before="80"/>
        <w:ind w:left="481" w:right="7536"/>
        <w:jc w:val="center"/>
      </w:pPr>
      <w:r>
        <w:pict>
          <v:shape id="_x0000_s1099" o:spid="_x0000_s1099" style="position:absolute;left:0pt;margin-left:72pt;margin-top:3.95pt;height:582.05pt;width:468pt;mso-position-horizontal-relative:page;z-index:-251619328;mso-width-relative:page;mso-height-relative:page;" fillcolor="#1D1D1D" filled="t" stroked="f" coordorigin="1440,80" coordsize="9360,11641" path="m10800,80l1440,80,1440,600,1440,640,1440,11720,10800,11720,10800,600,10800,8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#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User</w:t>
      </w:r>
      <w:r>
        <w:rPr>
          <w:color w:val="D4D4D4"/>
          <w:spacing w:val="-3"/>
        </w:rPr>
        <w:t xml:space="preserve"> </w:t>
      </w:r>
      <w:r>
        <w:rPr>
          <w:color w:val="D4D4D4"/>
        </w:rPr>
        <w:t>Name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970"/>
      </w:pPr>
      <w:r>
        <w:rPr>
          <w:color w:val="808080"/>
        </w:rPr>
        <w:t>&lt;</w:t>
      </w:r>
      <w:r>
        <w:rPr>
          <w:color w:val="569CD5"/>
        </w:rPr>
        <w:t>th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Product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Name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th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Product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Price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Order Date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478"/>
        <w:jc w:val="center"/>
      </w:pPr>
      <w:r>
        <w:rPr>
          <w:color w:val="808080"/>
        </w:rPr>
        <w:t>&lt;/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481" w:right="7559"/>
        <w:jc w:val="center"/>
      </w:pPr>
      <w:r>
        <w:rPr>
          <w:color w:val="808080"/>
        </w:rPr>
        <w:t>&lt;/</w:t>
      </w:r>
      <w:r>
        <w:rPr>
          <w:color w:val="569CD5"/>
        </w:rPr>
        <w:t>thead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5650"/>
        <w:jc w:val="center"/>
      </w:pPr>
      <w:r>
        <w:rPr>
          <w:color w:val="808080"/>
        </w:rPr>
        <w:t>&lt;</w:t>
      </w:r>
      <w:r>
        <w:rPr>
          <w:color w:val="569CD5"/>
        </w:rPr>
        <w:t xml:space="preserve">tbody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"align-middle"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</w:t>
      </w:r>
      <w:r>
        <w:rPr>
          <w:color w:val="569CD5"/>
        </w:rPr>
        <w:t xml:space="preserve">tr </w:t>
      </w:r>
      <w:r>
        <w:rPr>
          <w:color w:val="9CDBFE"/>
        </w:rPr>
        <w:t>*ngFor</w:t>
      </w:r>
      <w:r>
        <w:rPr>
          <w:color w:val="D4D4D4"/>
        </w:rPr>
        <w:t>=</w:t>
      </w:r>
      <w:r>
        <w:rPr>
          <w:color w:val="CD9078"/>
        </w:rPr>
        <w:t>"let t of [1,1,1,1,1,1,1,1,1], index as i"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th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  <w:r>
        <w:rPr>
          <w:color w:val="D4D4D4"/>
        </w:rPr>
        <w:t>{{i+1}}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481" w:right="5616"/>
        <w:jc w:val="center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Devendran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Dress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{{'322'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|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currency: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'INR'}}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{{'27-08-2022'}}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760"/>
      </w:pPr>
      <w:r>
        <w:rPr>
          <w:color w:val="808080"/>
        </w:rPr>
        <w:t>&lt;/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547"/>
        <w:jc w:val="center"/>
      </w:pPr>
      <w:r>
        <w:rPr>
          <w:color w:val="808080"/>
        </w:rPr>
        <w:t>&lt;/</w:t>
      </w:r>
      <w:r>
        <w:rPr>
          <w:color w:val="569CD5"/>
        </w:rPr>
        <w:t>tbody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388" w:right="7945"/>
        <w:jc w:val="center"/>
      </w:pPr>
      <w:r>
        <w:rPr>
          <w:color w:val="808080"/>
        </w:rPr>
        <w:t>&lt;/</w:t>
      </w:r>
      <w:r>
        <w:rPr>
          <w:color w:val="569CD5"/>
        </w:rPr>
        <w:t>table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9461"/>
        <w:jc w:val="center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9543"/>
        <w:jc w:val="center"/>
      </w:pPr>
      <w:r>
        <w:rPr>
          <w:color w:val="808080"/>
        </w:rPr>
        <w:t>&lt;/</w:t>
      </w:r>
      <w:r>
        <w:rPr>
          <w:color w:val="569CD5"/>
        </w:rPr>
        <w:t>section</w:t>
      </w:r>
      <w:r>
        <w:rPr>
          <w:color w:val="808080"/>
        </w:rPr>
        <w:t>&gt;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5"/>
        <w:rPr>
          <w:sz w:val="22"/>
        </w:rPr>
      </w:pPr>
    </w:p>
    <w:p>
      <w:pPr>
        <w:pStyle w:val="10"/>
        <w:ind w:left="481" w:right="7945"/>
        <w:jc w:val="center"/>
      </w:pPr>
      <w:r>
        <w:t>iii)orders.component.spec.ts</w:t>
      </w:r>
    </w:p>
    <w:p>
      <w:pPr>
        <w:pStyle w:val="10"/>
        <w:rPr>
          <w:sz w:val="18"/>
        </w:rPr>
      </w:pPr>
      <w:r>
        <w:pict>
          <v:shape id="_x0000_s1100" o:spid="_x0000_s1100" o:spt="202" type="#_x0000_t202" style="position:absolute;left:0pt;margin-left:72pt;margin-top:11.5pt;height:28pt;width:468pt;mso-position-horizontal-relative:page;mso-wrap-distance-bottom:0pt;mso-wrap-distance-top:0pt;z-index:-25157836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25" w:type="default"/>
          <w:pgSz w:w="12240" w:h="15840"/>
          <w:pgMar w:top="1360" w:right="320" w:bottom="1200" w:left="940" w:header="0" w:footer="1002" w:gutter="0"/>
          <w:pgNumType w:start="74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101" o:spid="_x0000_s1101" style="position:absolute;left:0pt;margin-left:72pt;margin-top:71.95pt;height:608pt;width:468pt;mso-position-horizontal-relative:page;mso-position-vertical-relative:page;z-index:-251619328;mso-width-relative:page;mso-height-relative:page;" fillcolor="#1D1D1D" filled="t" stroked="f" coordorigin="1440,1440" coordsize="9360,12160" path="m10800,1440l1440,1440,1440,1960,1440,2000,1440,13600,10800,1360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sz w:val="17"/>
        </w:rPr>
      </w:pPr>
    </w:p>
    <w:p>
      <w:pPr>
        <w:pStyle w:val="10"/>
        <w:spacing w:before="91"/>
        <w:ind w:left="500"/>
      </w:pPr>
      <w:r>
        <w:rPr>
          <w:color w:val="C486BF"/>
        </w:rPr>
        <w:t>import</w:t>
      </w:r>
      <w:r>
        <w:rPr>
          <w:color w:val="C486BF"/>
          <w:spacing w:val="-1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1"/>
        </w:rPr>
        <w:t xml:space="preserve"> </w:t>
      </w:r>
      <w:r>
        <w:rPr>
          <w:color w:val="9CDBFE"/>
        </w:rPr>
        <w:t xml:space="preserve">OrdersComponent </w:t>
      </w:r>
      <w:r>
        <w:rPr>
          <w:color w:val="D4D4D4"/>
        </w:rPr>
        <w:t>}</w:t>
      </w:r>
      <w:r>
        <w:rPr>
          <w:color w:val="D4D4D4"/>
          <w:spacing w:val="-1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1"/>
        </w:rPr>
        <w:t xml:space="preserve"> </w:t>
      </w:r>
      <w:r>
        <w:rPr>
          <w:color w:val="CD9078"/>
        </w:rPr>
        <w:t>'./orders.component'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605" w:right="7163" w:hanging="105"/>
      </w:pPr>
      <w:r>
        <w:rPr>
          <w:color w:val="DBDBAA"/>
        </w:rPr>
        <w:t>describe</w:t>
      </w:r>
      <w:r>
        <w:rPr>
          <w:color w:val="D4D4D4"/>
        </w:rPr>
        <w:t>(</w:t>
      </w:r>
      <w:r>
        <w:rPr>
          <w:color w:val="CD9078"/>
        </w:rPr>
        <w:t>'OrdersComponent'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 xml:space="preserve">let </w:t>
      </w:r>
      <w:r>
        <w:rPr>
          <w:color w:val="9CDBFE"/>
        </w:rPr>
        <w:t>component</w:t>
      </w:r>
      <w:r>
        <w:rPr>
          <w:color w:val="D4D4D4"/>
        </w:rPr>
        <w:t xml:space="preserve">: </w:t>
      </w:r>
      <w:r>
        <w:rPr>
          <w:color w:val="4EC8B0"/>
        </w:rPr>
        <w:t>OrdersComponent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569CD5"/>
        </w:rPr>
        <w:t>let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:</w:t>
      </w:r>
      <w:r>
        <w:rPr>
          <w:color w:val="D4D4D4"/>
          <w:spacing w:val="-2"/>
        </w:rPr>
        <w:t xml:space="preserve"> </w:t>
      </w:r>
      <w:r>
        <w:rPr>
          <w:color w:val="4EC8B0"/>
        </w:rPr>
        <w:t>ComponentFixture</w:t>
      </w:r>
      <w:r>
        <w:rPr>
          <w:color w:val="D4D4D4"/>
        </w:rPr>
        <w:t>&lt;</w:t>
      </w:r>
      <w:r>
        <w:rPr>
          <w:color w:val="4EC8B0"/>
        </w:rPr>
        <w:t>OrdersComponent</w:t>
      </w:r>
      <w:r>
        <w:rPr>
          <w:color w:val="D4D4D4"/>
        </w:rPr>
        <w:t>&gt;;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DBDBAA"/>
        </w:rPr>
        <w:t>beforeEach</w:t>
      </w:r>
      <w:r>
        <w:rPr>
          <w:color w:val="D4D4D4"/>
        </w:rPr>
        <w:t>(</w:t>
      </w:r>
      <w:r>
        <w:rPr>
          <w:color w:val="569CD5"/>
        </w:rPr>
        <w:t>async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5606" w:hanging="105"/>
      </w:pPr>
      <w:r>
        <w:rPr>
          <w:color w:val="C486BF"/>
          <w:spacing w:val="-2"/>
        </w:rPr>
        <w:t>await</w:t>
      </w:r>
      <w:r>
        <w:rPr>
          <w:color w:val="C486BF"/>
          <w:spacing w:val="10"/>
        </w:rPr>
        <w:t xml:space="preserve"> </w:t>
      </w:r>
      <w:r>
        <w:rPr>
          <w:color w:val="9CDBFE"/>
          <w:spacing w:val="-2"/>
        </w:rPr>
        <w:t>TestBed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configureTestingModule</w:t>
      </w:r>
      <w:r>
        <w:rPr>
          <w:color w:val="D4D4D4"/>
          <w:spacing w:val="-2"/>
        </w:rPr>
        <w:t>({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 xml:space="preserve">declarations: </w:t>
      </w:r>
      <w:r>
        <w:rPr>
          <w:color w:val="D4D4D4"/>
        </w:rPr>
        <w:t xml:space="preserve">[ </w:t>
      </w:r>
      <w:r>
        <w:rPr>
          <w:color w:val="4EC8B0"/>
        </w:rPr>
        <w:t xml:space="preserve">OrdersComponent </w:t>
      </w:r>
      <w:r>
        <w:rPr>
          <w:color w:val="D4D4D4"/>
        </w:rPr>
        <w:t>]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.</w:t>
      </w:r>
      <w:r>
        <w:rPr>
          <w:color w:val="DBDBAA"/>
        </w:rPr>
        <w:t>compileComponents</w:t>
      </w:r>
      <w:r>
        <w:rPr>
          <w:color w:val="D4D4D4"/>
        </w:rPr>
        <w:t>();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4761"/>
      </w:pPr>
      <w:r>
        <w:rPr>
          <w:color w:val="9CDBFE"/>
          <w:spacing w:val="-1"/>
        </w:rPr>
        <w:t>fixture</w:t>
      </w:r>
      <w:r>
        <w:rPr>
          <w:color w:val="9CDBFE"/>
          <w:spacing w:val="1"/>
        </w:rPr>
        <w:t xml:space="preserve"> </w:t>
      </w:r>
      <w:r>
        <w:rPr>
          <w:color w:val="D4D4D4"/>
          <w:spacing w:val="-1"/>
        </w:rPr>
        <w:t>=</w:t>
      </w:r>
      <w:r>
        <w:rPr>
          <w:color w:val="D4D4D4"/>
          <w:spacing w:val="2"/>
        </w:rPr>
        <w:t xml:space="preserve">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createComponent</w:t>
      </w:r>
      <w:r>
        <w:rPr>
          <w:color w:val="D4D4D4"/>
          <w:spacing w:val="-1"/>
        </w:rPr>
        <w:t>(</w:t>
      </w:r>
      <w:r>
        <w:rPr>
          <w:color w:val="4EC8B0"/>
          <w:spacing w:val="-1"/>
        </w:rPr>
        <w:t>OrdersComponent</w:t>
      </w:r>
      <w:r>
        <w:rPr>
          <w:color w:val="D4D4D4"/>
          <w:spacing w:val="-1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 xml:space="preserve">component </w:t>
      </w:r>
      <w:r>
        <w:rPr>
          <w:color w:val="D4D4D4"/>
        </w:rPr>
        <w:t xml:space="preserve">=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9CDBFE"/>
        </w:rPr>
        <w:t>componentInstance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DBDBAA"/>
        </w:rPr>
        <w:t>detectChanges</w:t>
      </w:r>
      <w:r>
        <w:rPr>
          <w:color w:val="D4D4D4"/>
        </w:rPr>
        <w:t>();</w:t>
      </w:r>
    </w:p>
    <w:p>
      <w:pPr>
        <w:pStyle w:val="10"/>
        <w:spacing w:line="238" w:lineRule="exact"/>
        <w:ind w:left="605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7265" w:hanging="105"/>
      </w:pPr>
      <w:r>
        <w:rPr>
          <w:color w:val="DBDBAA"/>
        </w:rPr>
        <w:t>it</w:t>
      </w:r>
      <w:r>
        <w:rPr>
          <w:color w:val="D4D4D4"/>
        </w:rPr>
        <w:t>(</w:t>
      </w:r>
      <w:r>
        <w:rPr>
          <w:color w:val="CD9078"/>
        </w:rPr>
        <w:t>'should create'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DBDBAA"/>
          <w:spacing w:val="-1"/>
        </w:rPr>
        <w:t>expect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component</w:t>
      </w:r>
      <w:r>
        <w:rPr>
          <w:color w:val="D4D4D4"/>
          <w:spacing w:val="-1"/>
        </w:rPr>
        <w:t>).</w:t>
      </w:r>
      <w:r>
        <w:rPr>
          <w:color w:val="DBDBAA"/>
          <w:spacing w:val="-1"/>
        </w:rPr>
        <w:t>toBeTruthy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3"/>
        <w:rPr>
          <w:sz w:val="24"/>
        </w:rPr>
      </w:pPr>
    </w:p>
    <w:p>
      <w:pPr>
        <w:pStyle w:val="10"/>
        <w:spacing w:before="1"/>
        <w:ind w:left="500"/>
      </w:pPr>
      <w:r>
        <w:t>iv)orders.component.ts</w:t>
      </w:r>
    </w:p>
    <w:p>
      <w:pPr>
        <w:spacing w:after="0"/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02" o:spid="_x0000_s1102" o:spt="202" type="#_x0000_t202" style="height:371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7276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13"/>
                    </w:rPr>
                    <w:t xml:space="preserve"> </w:t>
                  </w:r>
                  <w:r>
                    <w:rPr>
                      <w:color w:val="CD9078"/>
                    </w:rPr>
                    <w:t>'app-orders'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525" w:lineRule="auto"/>
                    <w:ind w:left="105" w:right="5648"/>
                  </w:pPr>
                  <w:r>
                    <w:rPr>
                      <w:color w:val="9CDBFE"/>
                    </w:rPr>
                    <w:t xml:space="preserve">templateUrl: </w:t>
                  </w:r>
                  <w:r>
                    <w:rPr>
                      <w:color w:val="CD9078"/>
                    </w:rPr>
                    <w:t>'./orders.component.html'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styleUrls: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'./orders.component.scss'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OrdersComponent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() 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1"/>
        <w:rPr>
          <w:sz w:val="29"/>
        </w:rPr>
      </w:pPr>
    </w:p>
    <w:p>
      <w:pPr>
        <w:pStyle w:val="10"/>
        <w:spacing w:before="91"/>
        <w:ind w:left="500"/>
      </w:pPr>
      <w:r>
        <w:t>v)orders.module.ts</w:t>
      </w:r>
    </w:p>
    <w:p>
      <w:pPr>
        <w:pStyle w:val="10"/>
        <w:spacing w:before="2"/>
        <w:rPr>
          <w:sz w:val="18"/>
        </w:rPr>
      </w:pPr>
      <w:r>
        <w:pict>
          <v:shape id="_x0000_s1103" o:spid="_x0000_s1103" o:spt="202" type="#_x0000_t202" style="position:absolute;left:0pt;margin-left:72pt;margin-top:11.65pt;height:239.05pt;width:468pt;mso-position-horizontal-relative:page;mso-wrap-distance-bottom:0pt;mso-wrap-distance-top:0pt;z-index:-25157734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3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right="3487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OrdersRoutingModule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'./orders-routing.module'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OrdersComponent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'./orders.component'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5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7959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declarations:</w:t>
                  </w:r>
                  <w:r>
                    <w:rPr>
                      <w:color w:val="9CDBFE"/>
                      <w:spacing w:val="-13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04" o:spid="_x0000_s1104" o:spt="202" type="#_x0000_t202" style="height:239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210"/>
                  </w:pPr>
                  <w:r>
                    <w:rPr>
                      <w:color w:val="4EC8B0"/>
                    </w:rPr>
                    <w:t>OrdersComponent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076" w:hanging="105"/>
                  </w:pP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OrdersRoutingModule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OrdersModule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2"/>
        <w:rPr>
          <w:sz w:val="20"/>
        </w:rPr>
      </w:pPr>
    </w:p>
    <w:p>
      <w:pPr>
        <w:pStyle w:val="10"/>
        <w:ind w:left="500"/>
      </w:pPr>
      <w:r>
        <w:t>Product</w:t>
      </w:r>
      <w:r>
        <w:rPr>
          <w:spacing w:val="-2"/>
        </w:rPr>
        <w:t xml:space="preserve"> </w:t>
      </w:r>
      <w:r>
        <w:t>list</w:t>
      </w:r>
    </w:p>
    <w:p>
      <w:pPr>
        <w:pStyle w:val="10"/>
        <w:spacing w:before="6"/>
        <w:rPr>
          <w:sz w:val="20"/>
        </w:rPr>
      </w:pPr>
    </w:p>
    <w:p>
      <w:pPr>
        <w:pStyle w:val="13"/>
        <w:numPr>
          <w:ilvl w:val="0"/>
          <w:numId w:val="22"/>
        </w:numPr>
        <w:tabs>
          <w:tab w:val="left" w:pos="630"/>
        </w:tabs>
        <w:spacing w:before="1" w:after="0" w:line="240" w:lineRule="auto"/>
        <w:ind w:left="629" w:right="0" w:hanging="130"/>
        <w:jc w:val="left"/>
        <w:rPr>
          <w:b/>
          <w:sz w:val="21"/>
        </w:rPr>
      </w:pPr>
      <w:r>
        <w:rPr>
          <w:b/>
          <w:sz w:val="21"/>
        </w:rPr>
        <w:t>product-list-routing.module.ts</w:t>
      </w:r>
    </w:p>
    <w:p>
      <w:pPr>
        <w:pStyle w:val="10"/>
        <w:spacing w:before="7"/>
        <w:rPr>
          <w:sz w:val="18"/>
        </w:rPr>
      </w:pPr>
      <w:r>
        <w:pict>
          <v:shape id="_x0000_s1105" o:spid="_x0000_s1105" o:spt="202" type="#_x0000_t202" style="position:absolute;left:0pt;margin-left:72pt;margin-top:11.9pt;height:318.05pt;width:468pt;mso-position-horizontal-relative:page;mso-wrap-distance-bottom:0pt;mso-wrap-distance-top:0pt;z-index:-25157632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9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Routes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ProductListComponent</w:t>
                  </w:r>
                  <w:r>
                    <w:rPr>
                      <w:color w:val="9CDBFE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'./product-list.component'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Routes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[{ </w:t>
                  </w:r>
                  <w:r>
                    <w:rPr>
                      <w:color w:val="9CDBFE"/>
                    </w:rPr>
                    <w:t>path: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component</w:t>
                  </w:r>
                  <w:r>
                    <w:rPr>
                      <w:color w:val="9CDBFE"/>
                    </w:rPr>
                    <w:t>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 xml:space="preserve">ProductListComponent </w:t>
                  </w:r>
                  <w:r>
                    <w:rPr>
                      <w:color w:val="D4D4D4"/>
                    </w:rPr>
                    <w:t>}];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5388"/>
                  </w:pPr>
                  <w:r>
                    <w:rPr>
                      <w:color w:val="9CDBFE"/>
                      <w:spacing w:val="-1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forChild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)],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ProductListRoutingModule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3"/>
                    <w:rPr>
                      <w:sz w:val="24"/>
                    </w:rPr>
                  </w:pPr>
                </w:p>
                <w:p>
                  <w:pPr>
                    <w:spacing w:before="0"/>
                    <w:ind w:left="0" w:right="49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77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26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spacing w:before="4"/>
        <w:rPr>
          <w:sz w:val="28"/>
        </w:rPr>
      </w:pPr>
      <w:r>
        <w:pict>
          <v:shape id="_x0000_s1106" o:spid="_x0000_s1106" style="position:absolute;left:0pt;margin-left:72pt;margin-top:120pt;height:608pt;width:468pt;mso-position-horizontal-relative:page;mso-position-vertical-relative:page;z-index:-251618304;mso-width-relative:page;mso-height-relative:page;" fillcolor="#1D1D1D" filled="t" stroked="f" coordorigin="1440,2400" coordsize="9360,12160" path="m10800,2400l1440,2400,1440,2920,1440,2960,1440,14560,10800,14560,10800,2920,10800,240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3"/>
        <w:numPr>
          <w:ilvl w:val="0"/>
          <w:numId w:val="22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product-list.component.html</w:t>
      </w:r>
    </w:p>
    <w:p>
      <w:pPr>
        <w:pStyle w:val="10"/>
        <w:spacing w:before="7"/>
        <w:rPr>
          <w:sz w:val="20"/>
        </w:rPr>
      </w:pPr>
    </w:p>
    <w:p>
      <w:pPr>
        <w:pStyle w:val="10"/>
        <w:ind w:left="500"/>
      </w:pPr>
      <w:r>
        <w:rPr>
          <w:color w:val="808080"/>
        </w:rPr>
        <w:t>&lt;</w:t>
      </w:r>
      <w:r>
        <w:rPr>
          <w:color w:val="569CD5"/>
        </w:rPr>
        <w:t>section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"container-fluid"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"d-flex justify-content-between"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h5</w:t>
      </w:r>
      <w:r>
        <w:rPr>
          <w:color w:val="808080"/>
        </w:rPr>
        <w:t>&gt;</w:t>
      </w:r>
      <w:r>
        <w:rPr>
          <w:color w:val="D4D4D4"/>
        </w:rPr>
        <w:t>PRODUCTS LIST</w:t>
      </w:r>
      <w:r>
        <w:rPr>
          <w:color w:val="808080"/>
        </w:rPr>
        <w:t>&lt;/</w:t>
      </w:r>
      <w:r>
        <w:rPr>
          <w:color w:val="569CD5"/>
        </w:rPr>
        <w:t>h5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p</w:t>
      </w:r>
      <w:r>
        <w:rPr>
          <w:color w:val="569CD5"/>
          <w:spacing w:val="-6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"fw-bold"</w:t>
      </w:r>
      <w:r>
        <w:rPr>
          <w:color w:val="808080"/>
        </w:rPr>
        <w:t>&gt;</w:t>
      </w:r>
      <w:r>
        <w:rPr>
          <w:color w:val="D4D4D4"/>
        </w:rPr>
        <w:t>Total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products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{{'343'}}</w:t>
      </w:r>
      <w:r>
        <w:rPr>
          <w:color w:val="808080"/>
        </w:rPr>
        <w:t>&lt;/</w:t>
      </w:r>
      <w:r>
        <w:rPr>
          <w:color w:val="569CD5"/>
        </w:rPr>
        <w:t>p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hr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1340" w:right="6068" w:hanging="21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43"/>
        </w:rPr>
        <w:t xml:space="preserve"> </w:t>
      </w:r>
      <w:r>
        <w:rPr>
          <w:color w:val="9CDBFE"/>
        </w:rPr>
        <w:t>*ngIf</w:t>
      </w:r>
      <w:r>
        <w:rPr>
          <w:color w:val="D4D4D4"/>
        </w:rPr>
        <w:t>=</w:t>
      </w:r>
      <w:r>
        <w:rPr>
          <w:color w:val="CD9078"/>
        </w:rPr>
        <w:t>"productsList.length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===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0"</w:t>
      </w:r>
      <w:r>
        <w:rPr>
          <w:color w:val="808080"/>
        </w:rPr>
        <w:t>&gt;</w:t>
      </w:r>
      <w:r>
        <w:rPr>
          <w:color w:val="808080"/>
          <w:spacing w:val="-49"/>
        </w:rPr>
        <w:t xml:space="preserve"> </w:t>
      </w:r>
      <w:r>
        <w:rPr>
          <w:color w:val="D4D4D4"/>
        </w:rPr>
        <w:t>Loading</w:t>
      </w:r>
    </w:p>
    <w:p>
      <w:pPr>
        <w:pStyle w:val="10"/>
        <w:spacing w:line="239" w:lineRule="exact"/>
        <w:ind w:left="134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"spinner-border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text-dark</w:t>
      </w:r>
      <w:r>
        <w:rPr>
          <w:color w:val="CD9078"/>
          <w:spacing w:val="2"/>
        </w:rPr>
        <w:t xml:space="preserve"> </w:t>
      </w:r>
      <w:r>
        <w:rPr>
          <w:color w:val="CD9078"/>
        </w:rPr>
        <w:t>ms-3"</w:t>
      </w:r>
      <w:r>
        <w:rPr>
          <w:color w:val="CD9078"/>
          <w:spacing w:val="-2"/>
        </w:rPr>
        <w:t xml:space="preserve"> </w:t>
      </w:r>
      <w:r>
        <w:rPr>
          <w:color w:val="9CDBFE"/>
        </w:rPr>
        <w:t>style</w:t>
      </w:r>
      <w:r>
        <w:rPr>
          <w:color w:val="D4D4D4"/>
        </w:rPr>
        <w:t>=</w:t>
      </w:r>
      <w:r>
        <w:rPr>
          <w:color w:val="CD9078"/>
        </w:rPr>
        <w:t>"vertical-align: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bottom;"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role</w:t>
      </w:r>
      <w:r>
        <w:rPr>
          <w:color w:val="D4D4D4"/>
        </w:rPr>
        <w:t>=</w:t>
      </w:r>
      <w:r>
        <w:rPr>
          <w:color w:val="CD9078"/>
        </w:rPr>
        <w:t>"status"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</w:t>
      </w:r>
      <w:r>
        <w:rPr>
          <w:color w:val="569CD5"/>
        </w:rPr>
        <w:t xml:space="preserve">span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"visually-hidden"</w:t>
      </w:r>
      <w:r>
        <w:rPr>
          <w:color w:val="808080"/>
        </w:rPr>
        <w:t>&gt;</w:t>
      </w:r>
      <w:r>
        <w:rPr>
          <w:color w:val="D4D4D4"/>
        </w:rPr>
        <w:t>Loading...</w:t>
      </w: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6A9954"/>
        </w:rPr>
        <w:t>&lt;!--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list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of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products --&gt;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"col-12"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*ngIf</w:t>
      </w:r>
      <w:r>
        <w:rPr>
          <w:color w:val="D4D4D4"/>
        </w:rPr>
        <w:t>=</w:t>
      </w:r>
      <w:r>
        <w:rPr>
          <w:color w:val="CD9078"/>
        </w:rPr>
        <w:t>"productsList.length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&gt; 0"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"table-responsive"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>table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"table table-striped table-hover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table-bordered"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550"/>
      </w:pPr>
      <w:r>
        <w:rPr>
          <w:color w:val="808080"/>
        </w:rPr>
        <w:t>&lt;</w:t>
      </w:r>
      <w:r>
        <w:rPr>
          <w:color w:val="569CD5"/>
        </w:rPr>
        <w:t>thead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#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Image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th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Product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Name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Description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spacing w:after="0"/>
        <w:sectPr>
          <w:footerReference r:id="rId27" w:type="default"/>
          <w:pgSz w:w="12240" w:h="15840"/>
          <w:pgMar w:top="1500" w:right="320" w:bottom="1200" w:left="940" w:header="0" w:footer="1002" w:gutter="0"/>
          <w:pgNumType w:start="78"/>
          <w:cols w:space="720" w:num="1"/>
        </w:sectPr>
      </w:pPr>
    </w:p>
    <w:p>
      <w:pPr>
        <w:pStyle w:val="10"/>
        <w:spacing w:before="80"/>
        <w:ind w:left="1970"/>
      </w:pPr>
      <w:r>
        <w:pict>
          <v:shape id="_x0000_s1107" o:spid="_x0000_s1107" style="position:absolute;left:0pt;margin-left:72pt;margin-top:71.95pt;height:625.05pt;width:468pt;mso-position-horizontal-relative:page;mso-position-vertical-relative:page;z-index:-251618304;mso-width-relative:page;mso-height-relative:page;" fillcolor="#1D1D1D" filled="t" stroked="f" coordorigin="1440,1440" coordsize="9360,12501" path="m10800,1440l1440,1440,1440,1960,1440,2000,1440,13940,10800,1394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Price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th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"col"</w:t>
      </w:r>
      <w:r>
        <w:rPr>
          <w:color w:val="808080"/>
        </w:rPr>
        <w:t>&gt;</w:t>
      </w:r>
      <w:r>
        <w:rPr>
          <w:color w:val="D4D4D4"/>
        </w:rPr>
        <w:t>Delete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7478"/>
        <w:jc w:val="center"/>
      </w:pPr>
      <w:r>
        <w:rPr>
          <w:color w:val="808080"/>
        </w:rPr>
        <w:t>&lt;/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481" w:right="7559"/>
        <w:jc w:val="center"/>
      </w:pPr>
      <w:r>
        <w:rPr>
          <w:color w:val="808080"/>
        </w:rPr>
        <w:t>&lt;/</w:t>
      </w:r>
      <w:r>
        <w:rPr>
          <w:color w:val="569CD5"/>
        </w:rPr>
        <w:t>thead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</w:t>
      </w:r>
      <w:r>
        <w:rPr>
          <w:color w:val="569CD5"/>
        </w:rPr>
        <w:t xml:space="preserve">tbody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"align-middle"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</w:t>
      </w:r>
      <w:r>
        <w:rPr>
          <w:color w:val="569CD5"/>
        </w:rPr>
        <w:t>tr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*ngFor</w:t>
      </w:r>
      <w:r>
        <w:rPr>
          <w:color w:val="D4D4D4"/>
        </w:rPr>
        <w:t>=</w:t>
      </w:r>
      <w:r>
        <w:rPr>
          <w:color w:val="CD9078"/>
        </w:rPr>
        <w:t>"let p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of productsList,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index as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i"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th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scope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  <w:r>
        <w:rPr>
          <w:color w:val="D4D4D4"/>
        </w:rPr>
        <w:t>{{i+1}}</w:t>
      </w:r>
      <w:r>
        <w:rPr>
          <w:color w:val="808080"/>
        </w:rPr>
        <w:t>&lt;/</w:t>
      </w:r>
      <w:r>
        <w:rPr>
          <w:color w:val="569CD5"/>
        </w:rPr>
        <w:t>th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326" w:lineRule="auto"/>
        <w:ind w:left="500" w:right="2844" w:firstLine="14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&gt;&lt;</w:t>
      </w:r>
      <w:r>
        <w:rPr>
          <w:color w:val="569CD5"/>
        </w:rPr>
        <w:t>img</w:t>
      </w:r>
      <w:r>
        <w:rPr>
          <w:color w:val="569CD5"/>
          <w:spacing w:val="-8"/>
        </w:rPr>
        <w:t xml:space="preserve"> </w:t>
      </w:r>
      <w:r>
        <w:rPr>
          <w:color w:val="9CDBFE"/>
        </w:rPr>
        <w:t>src</w:t>
      </w:r>
      <w:r>
        <w:rPr>
          <w:color w:val="D4D4D4"/>
        </w:rPr>
        <w:t>=</w:t>
      </w:r>
      <w:r>
        <w:rPr>
          <w:color w:val="CD9078"/>
        </w:rPr>
        <w:t>"{{BASE_URL}}{{p.IMAGE}}"</w:t>
      </w:r>
      <w:r>
        <w:rPr>
          <w:color w:val="CD9078"/>
          <w:spacing w:val="-8"/>
        </w:rPr>
        <w:t xml:space="preserve"> </w:t>
      </w:r>
      <w:r>
        <w:rPr>
          <w:color w:val="9CDBFE"/>
        </w:rPr>
        <w:t>alt</w:t>
      </w:r>
      <w:r>
        <w:rPr>
          <w:color w:val="D4D4D4"/>
        </w:rPr>
        <w:t>=</w:t>
      </w:r>
      <w:r>
        <w:rPr>
          <w:color w:val="CD9078"/>
        </w:rPr>
        <w:t>"Product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image"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"product-img"</w:t>
      </w:r>
      <w:r>
        <w:rPr>
          <w:color w:val="CD9078"/>
          <w:spacing w:val="-1"/>
        </w:rPr>
        <w:t xml:space="preserve"> </w:t>
      </w:r>
      <w:r>
        <w:rPr>
          <w:color w:val="808080"/>
        </w:rPr>
        <w:t>/&gt;&lt;/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2"/>
        <w:rPr>
          <w:sz w:val="17"/>
        </w:rPr>
      </w:pPr>
    </w:p>
    <w:p>
      <w:pPr>
        <w:pStyle w:val="10"/>
        <w:spacing w:before="1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{{p.PRODUCT_NAME}}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{{p.DESCRIPTION}}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  <w:r>
        <w:rPr>
          <w:color w:val="D4D4D4"/>
        </w:rPr>
        <w:t>{{p.PRICE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|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currency: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'INR'}}</w:t>
      </w: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525" w:lineRule="auto"/>
        <w:ind w:left="2390" w:right="2512" w:hanging="210"/>
      </w:pPr>
      <w:r>
        <w:rPr>
          <w:color w:val="808080"/>
        </w:rPr>
        <w:t>&lt;</w:t>
      </w:r>
      <w:r>
        <w:rPr>
          <w:color w:val="569CD5"/>
        </w:rPr>
        <w:t>span</w:t>
      </w:r>
      <w:r>
        <w:rPr>
          <w:color w:val="569CD5"/>
          <w:spacing w:val="-7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"material-symbols-outlined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cursor-pointer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text-danger"</w:t>
      </w:r>
      <w:r>
        <w:rPr>
          <w:color w:val="808080"/>
        </w:rPr>
        <w:t>&gt;</w:t>
      </w:r>
      <w:r>
        <w:rPr>
          <w:color w:val="808080"/>
          <w:spacing w:val="-49"/>
        </w:rPr>
        <w:t xml:space="preserve"> </w:t>
      </w:r>
      <w:r>
        <w:rPr>
          <w:color w:val="D4D4D4"/>
        </w:rPr>
        <w:t>delete</w:t>
      </w:r>
    </w:p>
    <w:p>
      <w:pPr>
        <w:pStyle w:val="10"/>
        <w:spacing w:line="239" w:lineRule="exact"/>
        <w:ind w:left="2180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&lt;/</w:t>
      </w:r>
      <w:r>
        <w:rPr>
          <w:color w:val="569CD5"/>
        </w:rPr>
        <w:t>td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&lt;/</w:t>
      </w:r>
      <w:r>
        <w:rPr>
          <w:color w:val="569CD5"/>
        </w:rPr>
        <w:t>tr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&lt;/</w:t>
      </w:r>
      <w:r>
        <w:rPr>
          <w:color w:val="569CD5"/>
        </w:rPr>
        <w:t>tbody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&lt;/</w:t>
      </w:r>
      <w:r>
        <w:rPr>
          <w:color w:val="569CD5"/>
        </w:rPr>
        <w:t>table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481" w:right="9461"/>
        <w:jc w:val="center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481" w:right="9543"/>
        <w:jc w:val="center"/>
      </w:pPr>
      <w:r>
        <w:rPr>
          <w:color w:val="808080"/>
        </w:rPr>
        <w:t>&lt;/</w:t>
      </w:r>
      <w:r>
        <w:rPr>
          <w:color w:val="569CD5"/>
        </w:rPr>
        <w:t>section</w:t>
      </w:r>
      <w:r>
        <w:rPr>
          <w:color w:val="808080"/>
        </w:rPr>
        <w:t>&gt;</w:t>
      </w:r>
    </w:p>
    <w:p>
      <w:pPr>
        <w:spacing w:after="0"/>
        <w:jc w:val="center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3"/>
        <w:numPr>
          <w:ilvl w:val="0"/>
          <w:numId w:val="22"/>
        </w:numPr>
        <w:tabs>
          <w:tab w:val="left" w:pos="746"/>
        </w:tabs>
        <w:spacing w:before="80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product-list.component.scss</w:t>
      </w:r>
    </w:p>
    <w:p>
      <w:pPr>
        <w:pStyle w:val="10"/>
        <w:spacing w:before="7"/>
        <w:rPr>
          <w:sz w:val="18"/>
        </w:rPr>
      </w:pPr>
      <w:r>
        <w:pict>
          <v:shape id="_x0000_s1108" o:spid="_x0000_s1108" o:spt="202" type="#_x0000_t202" style="position:absolute;left:0pt;margin-left:72pt;margin-top:11.9pt;height:107.05pt;width:468pt;mso-position-horizontal-relative:page;mso-wrap-distance-bottom:0pt;mso-wrap-distance-top:0pt;z-index:-25157529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771" w:hanging="210"/>
                  </w:pPr>
                  <w:r>
                    <w:rPr>
                      <w:color w:val="D6B97D"/>
                    </w:rPr>
                    <w:t xml:space="preserve">.product-img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4.5rem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8" w:lineRule="exact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"/>
        <w:rPr>
          <w:sz w:val="22"/>
        </w:rPr>
      </w:pPr>
    </w:p>
    <w:p>
      <w:pPr>
        <w:pStyle w:val="13"/>
        <w:numPr>
          <w:ilvl w:val="0"/>
          <w:numId w:val="22"/>
        </w:numPr>
        <w:tabs>
          <w:tab w:val="left" w:pos="735"/>
        </w:tabs>
        <w:spacing w:before="0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product-list.component.spec.ts</w:t>
      </w:r>
    </w:p>
    <w:p>
      <w:pPr>
        <w:pStyle w:val="10"/>
        <w:spacing w:before="8"/>
        <w:rPr>
          <w:sz w:val="18"/>
        </w:rPr>
      </w:pPr>
      <w:r>
        <w:pict>
          <v:shape id="_x0000_s1109" o:spid="_x0000_s1109" o:spt="202" type="#_x0000_t202" style="position:absolute;left:0pt;margin-left:72pt;margin-top:11.9pt;height:424.05pt;width:468pt;mso-position-horizontal-relative:page;mso-wrap-distance-bottom:0pt;mso-wrap-distance-top:0pt;z-index:-25157427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9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ProductListComponent</w:t>
                  </w:r>
                  <w:r>
                    <w:rPr>
                      <w:color w:val="9CDBFE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'./product-list.component'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630" w:hanging="105"/>
                  </w:pPr>
                  <w:r>
                    <w:rPr>
                      <w:color w:val="DBDBAA"/>
                    </w:rPr>
                    <w:t>describe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'ProductListComponent'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ProductListComponent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4EC8B0"/>
                    </w:rPr>
                    <w:t>ComponentFixture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ProductListComponent</w:t>
                  </w:r>
                  <w:r>
                    <w:rPr>
                      <w:color w:val="D4D4D4"/>
                    </w:rPr>
                    <w:t>&gt;;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beforeEach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315" w:right="5456" w:hanging="105"/>
                  </w:pPr>
                  <w:r>
                    <w:rPr>
                      <w:color w:val="C486BF"/>
                      <w:spacing w:val="-1"/>
                    </w:rPr>
                    <w:t xml:space="preserve">await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configureTestingModule</w:t>
                  </w:r>
                  <w:r>
                    <w:rPr>
                      <w:color w:val="D4D4D4"/>
                      <w:spacing w:val="-1"/>
                    </w:rPr>
                    <w:t>({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declarations:</w:t>
                  </w:r>
                  <w:r>
                    <w:rPr>
                      <w:color w:val="9CDBFE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4EC8B0"/>
                    </w:rPr>
                    <w:t>ProductListComponent</w:t>
                  </w:r>
                  <w:r>
                    <w:rPr>
                      <w:color w:val="4EC8B0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compileComponents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7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0" w:lineRule="atLeast"/>
                    <w:ind w:left="210" w:right="3058"/>
                  </w:pPr>
                  <w:r>
                    <w:rPr>
                      <w:color w:val="9CDBFE"/>
                      <w:spacing w:val="-1"/>
                    </w:rPr>
                    <w:t>fixture</w:t>
                  </w:r>
                  <w:r>
                    <w:rPr>
                      <w:color w:val="9CDBFE"/>
                      <w:spacing w:val="2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=</w:t>
                  </w:r>
                  <w:r>
                    <w:rPr>
                      <w:color w:val="D4D4D4"/>
                      <w:spacing w:val="2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createComponent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4EC8B0"/>
                      <w:spacing w:val="-1"/>
                    </w:rPr>
                    <w:t>ProductListComponent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62"/>
                    <w:ind w:left="0" w:right="49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80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28" w:type="default"/>
          <w:pgSz w:w="12240" w:h="15840"/>
          <w:pgMar w:top="136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10" o:spid="_x0000_s1110" o:spt="202" type="#_x0000_t202" style="height:186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210"/>
                  </w:pP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145" w:hanging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 create'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  <w:spacing w:val="-1"/>
                    </w:rPr>
                    <w:t>expect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component</w:t>
                  </w:r>
                  <w:r>
                    <w:rPr>
                      <w:color w:val="D4D4D4"/>
                      <w:spacing w:val="-1"/>
                    </w:rPr>
                    <w:t>).</w:t>
                  </w:r>
                  <w:r>
                    <w:rPr>
                      <w:color w:val="DBDBAA"/>
                      <w:spacing w:val="-1"/>
                    </w:rPr>
                    <w:t>toBeTruthy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spacing w:before="11"/>
        <w:rPr>
          <w:sz w:val="17"/>
        </w:rPr>
      </w:pPr>
    </w:p>
    <w:p>
      <w:pPr>
        <w:pStyle w:val="13"/>
        <w:numPr>
          <w:ilvl w:val="0"/>
          <w:numId w:val="22"/>
        </w:numPr>
        <w:tabs>
          <w:tab w:val="left" w:pos="676"/>
        </w:tabs>
        <w:spacing w:before="0" w:after="0" w:line="240" w:lineRule="auto"/>
        <w:ind w:left="675" w:right="0" w:hanging="176"/>
        <w:jc w:val="left"/>
        <w:rPr>
          <w:b/>
          <w:sz w:val="21"/>
        </w:rPr>
      </w:pPr>
      <w:r>
        <w:rPr>
          <w:b/>
          <w:sz w:val="21"/>
        </w:rPr>
        <w:t>product-list.component.ts</w:t>
      </w:r>
    </w:p>
    <w:p>
      <w:pPr>
        <w:pStyle w:val="10"/>
        <w:spacing w:before="7"/>
        <w:rPr>
          <w:sz w:val="17"/>
        </w:rPr>
      </w:pPr>
      <w:r>
        <w:pict>
          <v:shape id="_x0000_s1111" o:spid="_x0000_s1111" o:spt="202" type="#_x0000_t202" style="position:absolute;left:0pt;margin-left:72pt;margin-top:11.3pt;height:424.05pt;width:468pt;mso-position-horizontal-relative:page;mso-wrap-distance-bottom:0pt;mso-wrap-distance-top:0pt;z-index:-25157324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9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ProductService</w:t>
                  </w:r>
                  <w:r>
                    <w:rPr>
                      <w:color w:val="9CDBFE"/>
                      <w:spacing w:val="-3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3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3"/>
                    </w:rPr>
                    <w:t xml:space="preserve"> </w:t>
                  </w:r>
                  <w:r>
                    <w:rPr>
                      <w:color w:val="CD9078"/>
                    </w:rPr>
                    <w:t>'src/app/services/product/product.service'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'app-product-list'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194"/>
                  </w:pPr>
                  <w:r>
                    <w:rPr>
                      <w:color w:val="9CDBFE"/>
                      <w:spacing w:val="-1"/>
                    </w:rPr>
                    <w:t xml:space="preserve">templateUrl: </w:t>
                  </w:r>
                  <w:r>
                    <w:rPr>
                      <w:color w:val="CD9078"/>
                    </w:rPr>
                    <w:t>'./product-list.component.html'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styleUrls: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'./product-list.component.scss'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52" w:right="4243" w:hanging="53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4EC8B0"/>
                    </w:rPr>
                    <w:t>ProductListComponent</w:t>
                  </w:r>
                  <w:r>
                    <w:rPr>
                      <w:color w:val="4EC8B0"/>
                      <w:spacing w:val="-4"/>
                    </w:rPr>
                    <w:t xml:space="preserve"> </w:t>
                  </w:r>
                  <w:r>
                    <w:rPr>
                      <w:color w:val="569CD5"/>
                    </w:rPr>
                    <w:t>implements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4EC8B0"/>
                    </w:rPr>
                    <w:t>OnInit</w:t>
                  </w:r>
                  <w:r>
                    <w:rPr>
                      <w:color w:val="4EC8B0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>productsList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4EC8B0"/>
                    </w:rPr>
                    <w:t>any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= [];</w:t>
                  </w:r>
                </w:p>
                <w:p>
                  <w:pPr>
                    <w:pStyle w:val="10"/>
                    <w:spacing w:line="239" w:lineRule="exact"/>
                    <w:ind w:left="52"/>
                  </w:pPr>
                  <w:r>
                    <w:rPr>
                      <w:color w:val="9CDBFE"/>
                    </w:rPr>
                    <w:t>BASE_URL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 xml:space="preserve">any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D9078"/>
                    </w:rPr>
                    <w:t>'http://127.0.0.1:5000/uploads/'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210"/>
                  </w:pPr>
                  <w:r>
                    <w:rPr>
                      <w:color w:val="569CD5"/>
                    </w:rPr>
                    <w:t>private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productServe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4EC8B0"/>
                    </w:rPr>
                    <w:t>ProductService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) { }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footerReference r:id="rId29" w:type="default"/>
          <w:pgSz w:w="12240" w:h="15840"/>
          <w:pgMar w:top="1440" w:right="320" w:bottom="1200" w:left="940" w:header="0" w:footer="1002" w:gutter="0"/>
          <w:pgNumType w:start="81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12" o:spid="_x0000_s1112" o:spt="202" type="#_x0000_t202" style="height:450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486" w:hanging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569CD5"/>
                      <w:spacing w:val="-1"/>
                    </w:rPr>
                    <w:t>this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getProducts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5925" w:hanging="105"/>
                  </w:pP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1"/>
                    </w:rPr>
                    <w:t xml:space="preserve"> </w:t>
                  </w:r>
                  <w:r>
                    <w:rPr>
                      <w:color w:val="DBDBAA"/>
                    </w:rPr>
                    <w:t>getProducts</w:t>
                  </w:r>
                  <w:r>
                    <w:rPr>
                      <w:color w:val="D4D4D4"/>
                    </w:rPr>
                    <w:t>():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4EC8B0"/>
                    </w:rPr>
                    <w:t>Promise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void</w:t>
                  </w:r>
                  <w:r>
                    <w:rPr>
                      <w:color w:val="D4D4D4"/>
                    </w:rPr>
                    <w:t>&gt;{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try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line="525" w:lineRule="auto"/>
                    <w:ind w:left="315" w:right="3833"/>
                  </w:pP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productsList</w:t>
                  </w:r>
                  <w:r>
                    <w:rPr>
                      <w:color w:val="9CDBFE"/>
                      <w:spacing w:val="-9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C486BF"/>
                    </w:rPr>
                    <w:t>await</w:t>
                  </w:r>
                  <w:r>
                    <w:rPr>
                      <w:color w:val="C486BF"/>
                      <w:spacing w:val="-9"/>
                    </w:rPr>
                    <w:t xml:space="preserve"> </w:t>
                  </w: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productServe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getProducts</w:t>
                  </w:r>
                  <w:r>
                    <w:rPr>
                      <w:color w:val="D4D4D4"/>
                    </w:rPr>
                    <w:t>();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console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log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productsList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'00000000000'</w:t>
                  </w:r>
                  <w:r>
                    <w:rPr>
                      <w:color w:val="D4D4D4"/>
                    </w:rPr>
                    <w:t>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5"/>
                    <w:rPr>
                      <w:sz w:val="23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315" w:right="7382" w:hanging="105"/>
                  </w:pP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catch 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error</w:t>
                  </w:r>
                  <w:r>
                    <w:rPr>
                      <w:color w:val="D4D4D4"/>
                    </w:rPr>
                    <w:t>) 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console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log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error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7"/>
                    <w:rPr>
                      <w:sz w:val="28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5"/>
        <w:rPr>
          <w:sz w:val="28"/>
        </w:rPr>
      </w:pPr>
    </w:p>
    <w:p>
      <w:pPr>
        <w:pStyle w:val="13"/>
        <w:numPr>
          <w:ilvl w:val="0"/>
          <w:numId w:val="22"/>
        </w:numPr>
        <w:tabs>
          <w:tab w:val="left" w:pos="735"/>
        </w:tabs>
        <w:spacing w:before="92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product-list.module.ts</w:t>
      </w:r>
    </w:p>
    <w:p>
      <w:pPr>
        <w:pStyle w:val="10"/>
        <w:spacing w:before="10"/>
        <w:rPr>
          <w:sz w:val="17"/>
        </w:rPr>
      </w:pPr>
      <w:r>
        <w:pict>
          <v:shape id="_x0000_s1113" o:spid="_x0000_s1113" o:spt="202" type="#_x0000_t202" style="position:absolute;left:0pt;margin-left:72pt;margin-top:11.45pt;height:160pt;width:468pt;mso-position-horizontal-relative:page;mso-wrap-distance-bottom:0pt;mso-wrap-distance-top:0pt;z-index:-25157222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right="259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9CDBFE"/>
                    </w:rPr>
                    <w:t>ProductListRoutingModule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'./product-list-routing.module'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ProductListComponent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'./product-list.component'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14" o:spid="_x0000_s1114" o:spt="202" type="#_x0000_t202" style="height:318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0"/>
                    <w:rPr>
                      <w:sz w:val="23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7071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ProductListComponent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560" w:hanging="105"/>
                  </w:pP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4EC8B0"/>
                    </w:rPr>
                    <w:t>ProductListRoutingModule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ProductListModule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7"/>
        <w:rPr>
          <w:sz w:val="28"/>
        </w:rPr>
      </w:pPr>
    </w:p>
    <w:p>
      <w:pPr>
        <w:pStyle w:val="10"/>
        <w:spacing w:before="91" w:line="475" w:lineRule="auto"/>
        <w:ind w:left="500" w:right="7782"/>
      </w:pPr>
      <w:r>
        <w:t>Component/admin-shell</w:t>
      </w:r>
      <w:r>
        <w:rPr>
          <w:spacing w:val="1"/>
        </w:rPr>
        <w:t xml:space="preserve"> </w:t>
      </w:r>
      <w:r>
        <w:t>i)admin-shell.component.html</w:t>
      </w: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15" o:spid="_x0000_s1115" o:spt="202" type="#_x0000_t202" style="height:266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"container-fluid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h-100"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h-100 flex-nowrap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position-fixed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w-100"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6A9954"/>
                    </w:rPr>
                    <w:t>&lt;!-- nav bar</w:t>
                  </w:r>
                  <w:r>
                    <w:rPr>
                      <w:color w:val="6A9954"/>
                      <w:spacing w:val="-4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"col-8 col-md-3 col-lg-2 h-100 nav-con" </w:t>
                  </w:r>
                  <w:r>
                    <w:rPr>
                      <w:color w:val="9CDBFE"/>
                    </w:rPr>
                    <w:t>*ngIf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"showNav"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6A9954"/>
                    </w:rPr>
                    <w:t>&lt;!-- logo image 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"fw-bold text-dark"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img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"logo-img"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src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"/assets/logo.png"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808080"/>
                    </w:rPr>
                    <w:t>/&gt;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span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"d-none d-md-inline"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New Fashion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"d-md-none"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New Fashion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after="0"/>
        <w:rPr>
          <w:sz w:val="20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80"/>
        <w:ind w:left="1340"/>
      </w:pPr>
      <w:r>
        <w:pict>
          <v:shape id="_x0000_s1116" o:spid="_x0000_s1116" style="position:absolute;left:0pt;margin-left:72pt;margin-top:71.95pt;height:664.05pt;width:468pt;mso-position-horizontal-relative:page;mso-position-vertical-relative:page;z-index:-251617280;mso-width-relative:page;mso-height-relative:page;" fillcolor="#1D1D1D" filled="t" stroked="f" coordorigin="1440,1440" coordsize="9360,13281" path="m10800,1440l1440,1440,1440,1960,1440,2000,1440,14720,10800,1472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hr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 xml:space="preserve">nav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"nav-bar"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>ul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326" w:lineRule="auto"/>
        <w:ind w:left="500" w:right="2651" w:firstLine="1050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"mt-2"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"py-3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ps-3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nav-link"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"/admin"</w:t>
      </w:r>
    </w:p>
    <w:p>
      <w:pPr>
        <w:pStyle w:val="10"/>
        <w:spacing w:before="3"/>
        <w:rPr>
          <w:sz w:val="17"/>
        </w:rPr>
      </w:pPr>
    </w:p>
    <w:p>
      <w:pPr>
        <w:pStyle w:val="10"/>
        <w:spacing w:line="525" w:lineRule="auto"/>
        <w:ind w:left="1970" w:right="3918"/>
      </w:pPr>
      <w:r>
        <w:rPr>
          <w:color w:val="9CDBFE"/>
          <w:spacing w:val="-1"/>
        </w:rPr>
        <w:t>[routerLinkActiveOptions]</w:t>
      </w:r>
      <w:r>
        <w:rPr>
          <w:color w:val="D4D4D4"/>
          <w:spacing w:val="-1"/>
        </w:rPr>
        <w:t>=</w:t>
      </w:r>
      <w:r>
        <w:rPr>
          <w:color w:val="CD9078"/>
          <w:spacing w:val="-1"/>
        </w:rPr>
        <w:t>"{exact:true}"</w:t>
      </w:r>
      <w:r>
        <w:rPr>
          <w:color w:val="808080"/>
          <w:spacing w:val="-1"/>
        </w:rPr>
        <w:t>&gt;</w:t>
      </w:r>
      <w:r>
        <w:rPr>
          <w:color w:val="D4D4D4"/>
          <w:spacing w:val="-1"/>
        </w:rPr>
        <w:t>Products</w:t>
      </w:r>
      <w:r>
        <w:rPr>
          <w:color w:val="D4D4D4"/>
          <w:spacing w:val="-50"/>
        </w:rPr>
        <w:t xml:space="preserve"> </w:t>
      </w:r>
      <w:r>
        <w:rPr>
          <w:color w:val="D4D4D4"/>
        </w:rPr>
        <w:t>List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line="326" w:lineRule="auto"/>
        <w:ind w:left="500" w:right="2651" w:firstLine="1050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"mt-2"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"py-3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ps-3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nav-link"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"orders"</w:t>
      </w:r>
    </w:p>
    <w:p>
      <w:pPr>
        <w:pStyle w:val="10"/>
        <w:spacing w:before="197" w:line="525" w:lineRule="auto"/>
        <w:ind w:left="1970" w:right="3918"/>
      </w:pPr>
      <w:r>
        <w:rPr>
          <w:color w:val="9CDBFE"/>
          <w:spacing w:val="-1"/>
        </w:rPr>
        <w:t>[routerLinkActiveOptions]</w:t>
      </w:r>
      <w:r>
        <w:rPr>
          <w:color w:val="D4D4D4"/>
          <w:spacing w:val="-1"/>
        </w:rPr>
        <w:t>=</w:t>
      </w:r>
      <w:r>
        <w:rPr>
          <w:color w:val="CD9078"/>
          <w:spacing w:val="-1"/>
        </w:rPr>
        <w:t>"{exact:true}"</w:t>
      </w:r>
      <w:r>
        <w:rPr>
          <w:color w:val="808080"/>
          <w:spacing w:val="-1"/>
        </w:rPr>
        <w:t>&gt;</w:t>
      </w:r>
      <w:r>
        <w:rPr>
          <w:color w:val="D4D4D4"/>
          <w:spacing w:val="-1"/>
        </w:rPr>
        <w:t>Orders</w:t>
      </w:r>
      <w:r>
        <w:rPr>
          <w:color w:val="D4D4D4"/>
          <w:spacing w:val="-50"/>
        </w:rPr>
        <w:t xml:space="preserve"> </w:t>
      </w:r>
      <w:r>
        <w:rPr>
          <w:color w:val="D4D4D4"/>
        </w:rPr>
        <w:t>List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line="326" w:lineRule="auto"/>
        <w:ind w:left="500" w:right="2651" w:firstLine="1050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"mt-2"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"py-3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ps-3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nav-link"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"category"</w:t>
      </w:r>
    </w:p>
    <w:p>
      <w:pPr>
        <w:pStyle w:val="10"/>
        <w:spacing w:before="196" w:line="525" w:lineRule="auto"/>
        <w:ind w:left="1970" w:right="3918"/>
      </w:pPr>
      <w:r>
        <w:rPr>
          <w:color w:val="9CDBFE"/>
          <w:spacing w:val="-1"/>
        </w:rPr>
        <w:t>[routerLinkActiveOptions]</w:t>
      </w:r>
      <w:r>
        <w:rPr>
          <w:color w:val="D4D4D4"/>
          <w:spacing w:val="-1"/>
        </w:rPr>
        <w:t>=</w:t>
      </w:r>
      <w:r>
        <w:rPr>
          <w:color w:val="CD9078"/>
          <w:spacing w:val="-1"/>
        </w:rPr>
        <w:t>"{exact:true}"</w:t>
      </w:r>
      <w:r>
        <w:rPr>
          <w:color w:val="808080"/>
          <w:spacing w:val="-1"/>
        </w:rPr>
        <w:t>&gt;</w:t>
      </w:r>
      <w:r>
        <w:rPr>
          <w:color w:val="D4D4D4"/>
          <w:spacing w:val="-1"/>
        </w:rPr>
        <w:t>Category</w:t>
      </w:r>
      <w:r>
        <w:rPr>
          <w:color w:val="D4D4D4"/>
          <w:spacing w:val="-50"/>
        </w:rPr>
        <w:t xml:space="preserve"> </w:t>
      </w:r>
      <w:r>
        <w:rPr>
          <w:color w:val="D4D4D4"/>
        </w:rPr>
        <w:t>List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line="326" w:lineRule="auto"/>
        <w:ind w:left="500" w:right="2653" w:firstLine="1050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"mt-2"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"py-3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ps-3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nav-link"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"add-product"</w:t>
      </w:r>
    </w:p>
    <w:p>
      <w:pPr>
        <w:pStyle w:val="10"/>
        <w:spacing w:before="196" w:line="525" w:lineRule="auto"/>
        <w:ind w:left="1970" w:right="4406"/>
      </w:pPr>
      <w:r>
        <w:rPr>
          <w:color w:val="9CDBFE"/>
          <w:spacing w:val="-1"/>
        </w:rPr>
        <w:t>[routerLinkActiveOptions]</w:t>
      </w:r>
      <w:r>
        <w:rPr>
          <w:color w:val="D4D4D4"/>
          <w:spacing w:val="-1"/>
        </w:rPr>
        <w:t>=</w:t>
      </w:r>
      <w:r>
        <w:rPr>
          <w:color w:val="CD9078"/>
          <w:spacing w:val="-1"/>
        </w:rPr>
        <w:t>"{exact:true}"</w:t>
      </w:r>
      <w:r>
        <w:rPr>
          <w:color w:val="808080"/>
          <w:spacing w:val="-1"/>
        </w:rPr>
        <w:t>&gt;</w:t>
      </w:r>
      <w:r>
        <w:rPr>
          <w:color w:val="D4D4D4"/>
          <w:spacing w:val="-1"/>
        </w:rPr>
        <w:t>Add</w:t>
      </w:r>
      <w:r>
        <w:rPr>
          <w:color w:val="D4D4D4"/>
          <w:spacing w:val="-50"/>
        </w:rPr>
        <w:t xml:space="preserve"> </w:t>
      </w:r>
      <w:r>
        <w:rPr>
          <w:color w:val="D4D4D4"/>
        </w:rPr>
        <w:t>Products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line="326" w:lineRule="auto"/>
        <w:ind w:left="500" w:right="1753" w:firstLine="1050"/>
      </w:pPr>
      <w:r>
        <w:rPr>
          <w:color w:val="808080"/>
        </w:rPr>
        <w:t>&lt;</w:t>
      </w:r>
      <w:r>
        <w:rPr>
          <w:color w:val="569CD5"/>
        </w:rPr>
        <w:t xml:space="preserve">li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"mt-2 position-fixed bottom-0 mb-4"</w:t>
      </w:r>
      <w:r>
        <w:rPr>
          <w:color w:val="808080"/>
        </w:rPr>
        <w:t>&gt;&lt;</w:t>
      </w:r>
      <w:r>
        <w:rPr>
          <w:color w:val="569CD5"/>
        </w:rPr>
        <w:t xml:space="preserve">a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"py-3 px-3 px-md-5 nav-link</w:t>
      </w:r>
      <w:r>
        <w:rPr>
          <w:color w:val="CD9078"/>
          <w:spacing w:val="-51"/>
        </w:rPr>
        <w:t xml:space="preserve"> </w:t>
      </w:r>
      <w:r>
        <w:rPr>
          <w:color w:val="CD9078"/>
        </w:rPr>
        <w:t>border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border-dark"</w:t>
      </w:r>
      <w:r>
        <w:rPr>
          <w:color w:val="CD9078"/>
          <w:spacing w:val="3"/>
        </w:rPr>
        <w:t xml:space="preserve"> </w:t>
      </w:r>
      <w:r>
        <w:rPr>
          <w:color w:val="9CDBFE"/>
        </w:rPr>
        <w:t>(click)</w:t>
      </w:r>
      <w:r>
        <w:rPr>
          <w:color w:val="D4D4D4"/>
        </w:rPr>
        <w:t>=</w:t>
      </w:r>
      <w:r>
        <w:rPr>
          <w:color w:val="CD9078"/>
        </w:rPr>
        <w:t>"logout()"</w:t>
      </w:r>
      <w:r>
        <w:rPr>
          <w:color w:val="808080"/>
        </w:rPr>
        <w:t>&gt;&lt;</w:t>
      </w:r>
      <w:r>
        <w:rPr>
          <w:color w:val="569CD5"/>
        </w:rPr>
        <w:t>span</w:t>
      </w:r>
    </w:p>
    <w:p>
      <w:pPr>
        <w:pStyle w:val="10"/>
        <w:spacing w:before="197" w:line="525" w:lineRule="auto"/>
        <w:ind w:left="2180" w:right="2693"/>
      </w:pP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"material-symbols-outlined" </w:t>
      </w:r>
      <w:r>
        <w:rPr>
          <w:color w:val="9CDBFE"/>
        </w:rPr>
        <w:t>style</w:t>
      </w:r>
      <w:r>
        <w:rPr>
          <w:color w:val="D4D4D4"/>
        </w:rPr>
        <w:t>=</w:t>
      </w:r>
      <w:r>
        <w:rPr>
          <w:color w:val="CD9078"/>
        </w:rPr>
        <w:t>"vertical-align: bottom;"</w:t>
      </w:r>
      <w:r>
        <w:rPr>
          <w:color w:val="808080"/>
        </w:rPr>
        <w:t>&gt;</w:t>
      </w:r>
      <w:r>
        <w:rPr>
          <w:color w:val="808080"/>
          <w:spacing w:val="-51"/>
        </w:rPr>
        <w:t xml:space="preserve"> </w:t>
      </w:r>
      <w:r>
        <w:rPr>
          <w:color w:val="D4D4D4"/>
        </w:rPr>
        <w:t>logout</w:t>
      </w:r>
    </w:p>
    <w:p>
      <w:pPr>
        <w:pStyle w:val="10"/>
        <w:spacing w:line="239" w:lineRule="exact"/>
        <w:ind w:left="1970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 &lt;</w:t>
      </w:r>
      <w:r>
        <w:rPr>
          <w:color w:val="569CD5"/>
        </w:rPr>
        <w:t xml:space="preserve">span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"ms-3"</w:t>
      </w:r>
      <w:r>
        <w:rPr>
          <w:color w:val="808080"/>
        </w:rPr>
        <w:t>&gt;</w:t>
      </w:r>
      <w:r>
        <w:rPr>
          <w:color w:val="D4D4D4"/>
        </w:rPr>
        <w:t>Log Out</w:t>
      </w: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before="11"/>
        <w:rPr>
          <w:sz w:val="16"/>
        </w:rPr>
      </w:pPr>
    </w:p>
    <w:p>
      <w:pPr>
        <w:pStyle w:val="10"/>
        <w:spacing w:before="91"/>
        <w:ind w:left="1340"/>
      </w:pPr>
      <w:r>
        <w:rPr>
          <w:color w:val="808080"/>
        </w:rPr>
        <w:t>&lt;/</w:t>
      </w:r>
      <w:r>
        <w:rPr>
          <w:color w:val="569CD5"/>
        </w:rPr>
        <w:t>ul</w:t>
      </w:r>
      <w:r>
        <w:rPr>
          <w:color w:val="808080"/>
        </w:rPr>
        <w:t>&gt;</w:t>
      </w:r>
    </w:p>
    <w:p>
      <w:pPr>
        <w:pStyle w:val="10"/>
        <w:spacing w:before="8"/>
        <w:rPr>
          <w:sz w:val="19"/>
        </w:rPr>
      </w:pPr>
    </w:p>
    <w:p>
      <w:pPr>
        <w:pStyle w:val="6"/>
        <w:spacing w:before="0"/>
        <w:ind w:left="64" w:right="1182"/>
        <w:jc w:val="center"/>
      </w:pPr>
      <w:r>
        <w:t>84</w:t>
      </w:r>
    </w:p>
    <w:p>
      <w:pPr>
        <w:spacing w:after="0"/>
        <w:jc w:val="center"/>
        <w:sectPr>
          <w:footerReference r:id="rId30" w:type="default"/>
          <w:pgSz w:w="12240" w:h="15840"/>
          <w:pgMar w:top="136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17" o:spid="_x0000_s1117" o:spt="202" type="#_x0000_t202" style="height:503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nav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6A9954"/>
                    </w:rPr>
                    <w:t>&lt;!-- top nav content 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col-md-9 col-lg-10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p-0 flex-fill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overflow-scroll"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"d-flex top-nav px-3 py-3 w-100 justify-content-between"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0" w:right="1459" w:hanging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"material-symbols-outlined</w:t>
                  </w:r>
                  <w:r>
                    <w:rPr>
                      <w:color w:val="CD9078"/>
                      <w:spacing w:val="-7"/>
                    </w:rPr>
                    <w:t xml:space="preserve"> </w:t>
                  </w:r>
                  <w:r>
                    <w:rPr>
                      <w:color w:val="CD9078"/>
                    </w:rPr>
                    <w:t>cursor-pointer"</w:t>
                  </w:r>
                  <w:r>
                    <w:rPr>
                      <w:color w:val="CD9078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(click)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"toggleNav()"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0"/>
                    </w:rPr>
                    <w:t xml:space="preserve"> </w:t>
                  </w:r>
                  <w:r>
                    <w:rPr>
                      <w:color w:val="D4D4D4"/>
                    </w:rPr>
                    <w:t>menu</w:t>
                  </w:r>
                </w:p>
                <w:p>
                  <w:pPr>
                    <w:pStyle w:val="10"/>
                    <w:spacing w:line="239" w:lineRule="exact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1050"/>
                  </w:pPr>
                  <w:r>
                    <w:rPr>
                      <w:color w:val="D4D4D4"/>
                    </w:rPr>
                    <w:t>profile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main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content of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route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main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"p-1 p-md-3"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router-outlet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69CD5"/>
                    </w:rPr>
                    <w:t>router-outlet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main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2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11"/>
        <w:rPr>
          <w:sz w:val="28"/>
        </w:rPr>
      </w:pPr>
    </w:p>
    <w:p>
      <w:pPr>
        <w:pStyle w:val="10"/>
        <w:spacing w:before="91"/>
        <w:ind w:left="500"/>
      </w:pPr>
      <w:r>
        <w:t>ii)admin-shell.component.scss</w:t>
      </w:r>
    </w:p>
    <w:p>
      <w:pPr>
        <w:pStyle w:val="10"/>
        <w:spacing w:before="3"/>
        <w:rPr>
          <w:sz w:val="18"/>
        </w:rPr>
      </w:pPr>
      <w:r>
        <w:pict>
          <v:shape id="_x0000_s1118" o:spid="_x0000_s1118" o:spt="202" type="#_x0000_t202" style="position:absolute;left:0pt;margin-left:72pt;margin-top:11.65pt;height:107pt;width:468pt;mso-position-horizontal-relative:page;mso-wrap-distance-bottom:0pt;mso-wrap-distance-top:0pt;z-index:-25157120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2"/>
                  </w:pPr>
                  <w:r>
                    <w:rPr>
                      <w:color w:val="D6B97D"/>
                    </w:rPr>
                    <w:t>.nav-con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D6B97D"/>
                    </w:rPr>
                    <w:t xml:space="preserve">.top-nav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9CDBFE"/>
                    </w:rPr>
                    <w:t>background-color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DBDBAA"/>
                    </w:rPr>
                    <w:t>var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--primary-color</w:t>
                  </w:r>
                  <w:r>
                    <w:rPr>
                      <w:color w:val="D4D4D4"/>
                    </w:rPr>
                    <w:t>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6B97D"/>
                    </w:rPr>
                    <w:t xml:space="preserve">a </w:t>
                  </w:r>
                  <w:r>
                    <w:rPr>
                      <w:color w:val="D4D4D4"/>
                    </w:rPr>
                    <w:t>{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31" w:type="default"/>
          <w:pgSz w:w="12240" w:h="15840"/>
          <w:pgMar w:top="1440" w:right="320" w:bottom="1200" w:left="940" w:header="0" w:footer="1002" w:gutter="0"/>
          <w:pgNumType w:start="85"/>
          <w:cols w:space="720" w:num="1"/>
        </w:sectPr>
      </w:pPr>
    </w:p>
    <w:p>
      <w:pPr>
        <w:pStyle w:val="10"/>
        <w:spacing w:before="80" w:line="525" w:lineRule="auto"/>
        <w:ind w:left="710" w:right="8261"/>
      </w:pPr>
      <w:r>
        <w:pict>
          <v:shape id="_x0000_s1119" o:spid="_x0000_s1119" style="position:absolute;left:0pt;margin-left:72pt;margin-top:71.95pt;height:661pt;width:468pt;mso-position-horizontal-relative:page;mso-position-vertical-relative:page;z-index:-251616256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</w:rPr>
        <w:t>text-decoration</w:t>
      </w:r>
      <w:r>
        <w:rPr>
          <w:color w:val="D4D4D4"/>
        </w:rPr>
        <w:t xml:space="preserve">: </w:t>
      </w:r>
      <w:r>
        <w:rPr>
          <w:color w:val="CD9078"/>
        </w:rPr>
        <w:t>none</w:t>
      </w:r>
      <w:r>
        <w:rPr>
          <w:color w:val="D4D4D4"/>
        </w:rPr>
        <w:t>;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color</w:t>
      </w:r>
      <w:r>
        <w:rPr>
          <w:color w:val="D4D4D4"/>
        </w:rPr>
        <w:t xml:space="preserve">: </w:t>
      </w:r>
      <w:r>
        <w:rPr>
          <w:color w:val="CD9078"/>
        </w:rPr>
        <w:t>black</w:t>
      </w:r>
      <w:r>
        <w:rPr>
          <w:color w:val="D4D4D4"/>
        </w:rPr>
        <w:t>;</w:t>
      </w:r>
    </w:p>
    <w:p>
      <w:pPr>
        <w:pStyle w:val="10"/>
        <w:spacing w:line="239" w:lineRule="exact"/>
        <w:ind w:left="50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8897" w:hanging="210"/>
      </w:pPr>
      <w:r>
        <w:rPr>
          <w:color w:val="D6B97D"/>
        </w:rPr>
        <w:t xml:space="preserve">.nav-bar </w:t>
      </w:r>
      <w:r>
        <w:rPr>
          <w:color w:val="D4D4D4"/>
        </w:rPr>
        <w:t xml:space="preserve">&gt; </w:t>
      </w:r>
      <w:r>
        <w:rPr>
          <w:color w:val="D6B97D"/>
        </w:rPr>
        <w:t xml:space="preserve">ul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list-style</w:t>
      </w:r>
      <w:r>
        <w:rPr>
          <w:color w:val="D4D4D4"/>
        </w:rPr>
        <w:t>:</w:t>
      </w:r>
      <w:r>
        <w:rPr>
          <w:color w:val="D4D4D4"/>
          <w:spacing w:val="-13"/>
        </w:rPr>
        <w:t xml:space="preserve"> </w:t>
      </w:r>
      <w:r>
        <w:rPr>
          <w:color w:val="CD9078"/>
        </w:rPr>
        <w:t>none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9CDBFE"/>
        </w:rPr>
        <w:t>font-weight</w:t>
      </w:r>
      <w:r>
        <w:rPr>
          <w:color w:val="D4D4D4"/>
        </w:rPr>
        <w:t xml:space="preserve">: </w:t>
      </w:r>
      <w:r>
        <w:rPr>
          <w:color w:val="CD9078"/>
        </w:rPr>
        <w:t>bold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D6B97D"/>
        </w:rPr>
        <w:t xml:space="preserve">.nav-bar a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710"/>
      </w:pPr>
      <w:r>
        <w:rPr>
          <w:color w:val="9CDBFE"/>
        </w:rPr>
        <w:t>border-radius</w:t>
      </w:r>
      <w:r>
        <w:rPr>
          <w:color w:val="D4D4D4"/>
        </w:rPr>
        <w:t>:</w:t>
      </w:r>
      <w:r>
        <w:rPr>
          <w:color w:val="D4D4D4"/>
          <w:spacing w:val="-4"/>
        </w:rPr>
        <w:t xml:space="preserve"> </w:t>
      </w:r>
      <w:r>
        <w:rPr>
          <w:color w:val="B4CDA7"/>
        </w:rPr>
        <w:t>10px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8902" w:hanging="210"/>
      </w:pPr>
      <w:r>
        <w:rPr>
          <w:color w:val="D6B97D"/>
        </w:rPr>
        <w:t xml:space="preserve">.top-nav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position</w:t>
      </w:r>
      <w:r>
        <w:rPr>
          <w:color w:val="D4D4D4"/>
        </w:rPr>
        <w:t xml:space="preserve">: </w:t>
      </w:r>
      <w:r>
        <w:rPr>
          <w:color w:val="CD9078"/>
        </w:rPr>
        <w:t>fixed</w:t>
      </w:r>
      <w:r>
        <w:rPr>
          <w:color w:val="D4D4D4"/>
        </w:rPr>
        <w:t>;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top</w:t>
      </w:r>
      <w:r>
        <w:rPr>
          <w:color w:val="D4D4D4"/>
        </w:rPr>
        <w:t xml:space="preserve">: </w:t>
      </w:r>
      <w:r>
        <w:rPr>
          <w:color w:val="B4CDA7"/>
        </w:rPr>
        <w:t>0</w:t>
      </w:r>
      <w:r>
        <w:rPr>
          <w:color w:val="D4D4D4"/>
        </w:rPr>
        <w:t>;</w:t>
      </w:r>
    </w:p>
    <w:p>
      <w:pPr>
        <w:pStyle w:val="10"/>
        <w:spacing w:line="238" w:lineRule="exact"/>
        <w:ind w:left="50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6B97D"/>
        </w:rPr>
        <w:t xml:space="preserve">main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margin-top</w:t>
      </w:r>
      <w:r>
        <w:rPr>
          <w:color w:val="D4D4D4"/>
        </w:rPr>
        <w:t xml:space="preserve">: </w:t>
      </w:r>
      <w:r>
        <w:rPr>
          <w:color w:val="B4CDA7"/>
        </w:rPr>
        <w:t>60px</w:t>
      </w:r>
      <w:r>
        <w:rPr>
          <w:color w:val="D4D4D4"/>
        </w:rPr>
        <w:t>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6B97D"/>
        </w:rPr>
        <w:t>.nav-link:hover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7979" w:hanging="210"/>
      </w:pPr>
      <w:r>
        <w:rPr>
          <w:color w:val="D6B97D"/>
        </w:rPr>
        <w:t xml:space="preserve">.nav-link.active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background-color</w:t>
      </w:r>
      <w:r>
        <w:rPr>
          <w:color w:val="D4D4D4"/>
          <w:spacing w:val="-1"/>
        </w:rPr>
        <w:t>:</w:t>
      </w:r>
      <w:r>
        <w:rPr>
          <w:color w:val="D4D4D4"/>
          <w:spacing w:val="-4"/>
        </w:rPr>
        <w:t xml:space="preserve"> </w:t>
      </w:r>
      <w:r>
        <w:rPr>
          <w:color w:val="CD9078"/>
        </w:rPr>
        <w:t>white</w:t>
      </w:r>
      <w:r>
        <w:rPr>
          <w:color w:val="D4D4D4"/>
        </w:rPr>
        <w:t>;</w:t>
      </w:r>
    </w:p>
    <w:p>
      <w:pPr>
        <w:pStyle w:val="10"/>
        <w:spacing w:line="239" w:lineRule="exact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D6B97D"/>
        </w:rPr>
        <w:t xml:space="preserve">.logo-img </w:t>
      </w:r>
      <w:r>
        <w:rPr>
          <w:color w:val="D4D4D4"/>
        </w:rPr>
        <w:t>{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8"/>
        <w:rPr>
          <w:sz w:val="29"/>
        </w:rPr>
      </w:pPr>
    </w:p>
    <w:p>
      <w:pPr>
        <w:pStyle w:val="10"/>
        <w:spacing w:before="91"/>
        <w:ind w:left="500"/>
      </w:pPr>
      <w:r>
        <w:pict>
          <v:shape id="_x0000_s1120" o:spid="_x0000_s1120" o:spt="202" type="#_x0000_t202" style="position:absolute;left:0pt;margin-left:72pt;margin-top:-74.6pt;height:81pt;width:468pt;mso-position-horizontal-relative:page;z-index:25166233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929"/>
                  </w:pP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</v:shape>
        </w:pict>
      </w:r>
      <w:r>
        <w:t>iii)admin-shell.component.spec.ts</w:t>
      </w:r>
    </w:p>
    <w:p>
      <w:pPr>
        <w:pStyle w:val="10"/>
        <w:spacing w:before="5"/>
        <w:rPr>
          <w:sz w:val="18"/>
        </w:rPr>
      </w:pPr>
      <w:r>
        <w:pict>
          <v:shape id="_x0000_s1121" o:spid="_x0000_s1121" o:spt="202" type="#_x0000_t202" style="position:absolute;left:0pt;margin-left:72pt;margin-top:11.75pt;height:556pt;width:468pt;mso-position-horizontal-relative:page;mso-wrap-distance-bottom:0pt;mso-wrap-distance-top:0pt;z-index:-25157017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AdminShellComponent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'./admin-shell.component'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5622" w:hanging="105"/>
                  </w:pPr>
                  <w:r>
                    <w:rPr>
                      <w:color w:val="DBDBAA"/>
                    </w:rPr>
                    <w:t>describe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'AdminShellComponent'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569CD5"/>
                    </w:rPr>
                    <w:t xml:space="preserve">let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AdminShellComponent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4EC8B0"/>
                    </w:rPr>
                    <w:t>ComponentFixture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AdminShellComponent</w:t>
                  </w:r>
                  <w:r>
                    <w:rPr>
                      <w:color w:val="D4D4D4"/>
                    </w:rPr>
                    <w:t>&gt;;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BDBAA"/>
                    </w:rPr>
                    <w:t>beforeEach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315" w:right="5465" w:hanging="105"/>
                  </w:pPr>
                  <w:r>
                    <w:rPr>
                      <w:color w:val="C486BF"/>
                      <w:spacing w:val="-1"/>
                    </w:rPr>
                    <w:t xml:space="preserve">await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configureTestingModule</w:t>
                  </w:r>
                  <w:r>
                    <w:rPr>
                      <w:color w:val="D4D4D4"/>
                      <w:spacing w:val="-1"/>
                    </w:rPr>
                    <w:t>({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declarations: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4EC8B0"/>
                    </w:rPr>
                    <w:t>AdminShellComponent</w:t>
                  </w:r>
                  <w:r>
                    <w:rPr>
                      <w:color w:val="4EC8B0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compileComponents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3487"/>
                  </w:pPr>
                  <w:r>
                    <w:rPr>
                      <w:color w:val="9CDBFE"/>
                      <w:spacing w:val="-1"/>
                    </w:rPr>
                    <w:t>fixture</w:t>
                  </w:r>
                  <w:r>
                    <w:rPr>
                      <w:color w:val="9CDBFE"/>
                      <w:spacing w:val="3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=</w:t>
                  </w:r>
                  <w:r>
                    <w:rPr>
                      <w:color w:val="D4D4D4"/>
                      <w:spacing w:val="4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createComponent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4EC8B0"/>
                      <w:spacing w:val="-1"/>
                    </w:rPr>
                    <w:t>AdminShellComponent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component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145" w:hanging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 create'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  <w:spacing w:val="-1"/>
                    </w:rPr>
                    <w:t>expect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component</w:t>
                  </w:r>
                  <w:r>
                    <w:rPr>
                      <w:color w:val="D4D4D4"/>
                      <w:spacing w:val="-1"/>
                    </w:rPr>
                    <w:t>).</w:t>
                  </w:r>
                  <w:r>
                    <w:rPr>
                      <w:color w:val="DBDBAA"/>
                      <w:spacing w:val="-1"/>
                    </w:rPr>
                    <w:t>toBeTruthy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8"/>
        <w:rPr>
          <w:sz w:val="29"/>
        </w:rPr>
      </w:pPr>
    </w:p>
    <w:p>
      <w:pPr>
        <w:pStyle w:val="10"/>
        <w:spacing w:before="91"/>
        <w:ind w:left="500"/>
      </w:pPr>
      <w:r>
        <w:pict>
          <v:shape id="_x0000_s1122" o:spid="_x0000_s1122" o:spt="202" type="#_x0000_t202" style="position:absolute;left:0pt;margin-left:72pt;margin-top:-74.6pt;height:81pt;width:468pt;mso-position-horizontal-relative:page;z-index:25166336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</v:shape>
        </w:pict>
      </w:r>
      <w:r>
        <w:t>iv)admin-shell.component.ts</w:t>
      </w:r>
    </w:p>
    <w:p>
      <w:pPr>
        <w:pStyle w:val="10"/>
        <w:spacing w:before="5"/>
        <w:rPr>
          <w:sz w:val="18"/>
        </w:rPr>
      </w:pPr>
      <w:r>
        <w:pict>
          <v:shape id="_x0000_s1123" o:spid="_x0000_s1123" o:spt="202" type="#_x0000_t202" style="position:absolute;left:0pt;margin-left:72pt;margin-top:11.75pt;height:556pt;width:468pt;mso-position-horizontal-relative:page;mso-wrap-distance-bottom:0pt;mso-wrap-distance-top:0pt;z-index:-25156915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AuthService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'src/app/services/auth/auth.service'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9CDBFE"/>
                    </w:rPr>
                    <w:t xml:space="preserve">selector: </w:t>
                  </w:r>
                  <w:r>
                    <w:rPr>
                      <w:color w:val="CD9078"/>
                    </w:rPr>
                    <w:t>'app-admin-shell'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181"/>
                  </w:pPr>
                  <w:r>
                    <w:rPr>
                      <w:color w:val="9CDBFE"/>
                    </w:rPr>
                    <w:t xml:space="preserve">templateUrl: </w:t>
                  </w:r>
                  <w:r>
                    <w:rPr>
                      <w:color w:val="CD9078"/>
                    </w:rPr>
                    <w:t>'./admin-shell.component.html'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styleUrls: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'./admin-shell.component.scss'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4234" w:hanging="105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AdminShellComponent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showNav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569CD5"/>
                    </w:rPr>
                    <w:t>true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569CD5"/>
                    </w:rPr>
                    <w:t xml:space="preserve">private </w:t>
                  </w:r>
                  <w:r>
                    <w:rPr>
                      <w:color w:val="9CDBFE"/>
                    </w:rPr>
                    <w:t>authServe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AuthService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) 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388" w:hanging="53"/>
                  </w:pPr>
                  <w:r>
                    <w:rPr>
                      <w:color w:val="DBDBAA"/>
                    </w:rPr>
                    <w:t>toggleNav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showNav</w:t>
                  </w:r>
                  <w:r>
                    <w:rPr>
                      <w:color w:val="9CDBFE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!</w:t>
                  </w: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showNav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157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018" w:hanging="53"/>
                  </w:pPr>
                  <w:r>
                    <w:rPr>
                      <w:color w:val="DBDBAA"/>
                    </w:rPr>
                    <w:t>logout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authServe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logout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57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24" o:spid="_x0000_s1124" o:spt="202" type="#_x0000_t202" style="height:134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0"/>
                    <w:rPr>
                      <w:sz w:val="23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3"/>
        <w:rPr>
          <w:sz w:val="28"/>
        </w:rPr>
      </w:pPr>
    </w:p>
    <w:p>
      <w:pPr>
        <w:pStyle w:val="10"/>
        <w:spacing w:before="91"/>
        <w:ind w:left="500"/>
      </w:pPr>
      <w:r>
        <w:t>v)admin-shell.module.ts</w:t>
      </w:r>
    </w:p>
    <w:p>
      <w:pPr>
        <w:pStyle w:val="10"/>
        <w:rPr>
          <w:sz w:val="19"/>
        </w:rPr>
      </w:pPr>
      <w:r>
        <w:pict>
          <v:shape id="_x0000_s1125" o:spid="_x0000_s1125" o:spt="202" type="#_x0000_t202" style="position:absolute;left:0pt;margin-left:72pt;margin-top:12.1pt;height:476pt;width:468pt;mso-position-horizontal-relative:page;mso-wrap-distance-bottom:0pt;mso-wrap-distance-top:0pt;z-index:-25156812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5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336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AdminShellComponent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'./admin-shell.component'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RouterModule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7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7071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AdminShellComponent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560" w:hanging="105"/>
                  </w:pP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AdminShellModule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1"/>
        <w:rPr>
          <w:sz w:val="20"/>
        </w:rPr>
      </w:pPr>
    </w:p>
    <w:p>
      <w:pPr>
        <w:pStyle w:val="10"/>
        <w:spacing w:line="475" w:lineRule="auto"/>
        <w:ind w:left="500" w:right="8301"/>
      </w:pPr>
      <w:r>
        <w:t>Footer</w:t>
      </w:r>
      <w:r>
        <w:rPr>
          <w:spacing w:val="1"/>
        </w:rPr>
        <w:t xml:space="preserve"> </w:t>
      </w:r>
      <w:r>
        <w:rPr>
          <w:spacing w:val="-1"/>
        </w:rPr>
        <w:t>i)footer.component.html</w:t>
      </w: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26" o:spid="_x0000_s1126" o:spt="202" type="#_x0000_t202" style="height:81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footer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"p-4</w:t>
                  </w:r>
                  <w:r>
                    <w:rPr>
                      <w:color w:val="CD9078"/>
                      <w:spacing w:val="1"/>
                    </w:rPr>
                    <w:t xml:space="preserve"> </w:t>
                  </w:r>
                  <w:r>
                    <w:rPr>
                      <w:color w:val="CD9078"/>
                    </w:rPr>
                    <w:t>shadow-lg text-center</w:t>
                  </w:r>
                  <w:r>
                    <w:rPr>
                      <w:color w:val="CD9078"/>
                      <w:spacing w:val="-3"/>
                    </w:rPr>
                    <w:t xml:space="preserve"> </w:t>
                  </w:r>
                  <w:r>
                    <w:rPr>
                      <w:color w:val="CD9078"/>
                    </w:rPr>
                    <w:t>bg-white"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© Design and developed by NEW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TEAM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footer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8"/>
        <w:rPr>
          <w:sz w:val="27"/>
        </w:rPr>
      </w:pPr>
    </w:p>
    <w:p>
      <w:pPr>
        <w:pStyle w:val="13"/>
        <w:numPr>
          <w:ilvl w:val="0"/>
          <w:numId w:val="23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footer.component.spec.ts</w:t>
      </w:r>
    </w:p>
    <w:p>
      <w:pPr>
        <w:pStyle w:val="10"/>
        <w:spacing w:before="9"/>
        <w:rPr>
          <w:sz w:val="16"/>
        </w:rPr>
      </w:pPr>
      <w:r>
        <w:pict>
          <v:group id="_x0000_s1127" o:spid="_x0000_s1127" o:spt="203" style="position:absolute;left:0pt;margin-left:72pt;margin-top:11.6pt;height:402.1pt;width:468pt;mso-position-horizontal-relative:page;mso-wrap-distance-bottom:0pt;mso-wrap-distance-top:0pt;z-index:-251567104;mso-width-relative:page;mso-height-relative:page;" coordorigin="1440,232" coordsize="9360,8042">
            <o:lock v:ext="edit"/>
            <v:shape id="_x0000_s1128" o:spid="_x0000_s1128" style="position:absolute;left:1440;top:232;height:7960;width:9360;" fillcolor="#1D1D1D" filled="t" stroked="f" coordorigin="1440,232" coordsize="9360,7960" path="m10800,232l1440,232,1440,772,1440,792,1440,8192,10800,8192,10800,772,10800,232xe">
              <v:path arrowok="t"/>
              <v:fill on="t" focussize="0,0"/>
              <v:stroke on="f"/>
              <v:imagedata o:title=""/>
              <o:lock v:ext="edit"/>
            </v:shape>
            <v:shape id="_x0000_s1129" o:spid="_x0000_s1129" o:spt="202" type="#_x0000_t202" style="position:absolute;left:1440;top:245;height:233;width:621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33" w:lineRule="exact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C486BF"/>
                        <w:sz w:val="21"/>
                      </w:rPr>
                      <w:t>import</w:t>
                    </w:r>
                    <w:r>
                      <w:rPr>
                        <w:b/>
                        <w:color w:val="C486BF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{</w:t>
                    </w:r>
                    <w:r>
                      <w:rPr>
                        <w:b/>
                        <w:color w:val="D4D4D4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ComponentFixture</w:t>
                    </w:r>
                    <w:r>
                      <w:rPr>
                        <w:b/>
                        <w:color w:val="D4D4D4"/>
                        <w:sz w:val="21"/>
                      </w:rPr>
                      <w:t>,</w:t>
                    </w:r>
                    <w:r>
                      <w:rPr>
                        <w:b/>
                        <w:color w:val="D4D4D4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TestBed</w:t>
                    </w:r>
                    <w:r>
                      <w:rPr>
                        <w:b/>
                        <w:color w:val="9CDBFE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}</w:t>
                    </w:r>
                    <w:r>
                      <w:rPr>
                        <w:b/>
                        <w:color w:val="D4D4D4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486BF"/>
                        <w:sz w:val="21"/>
                      </w:rPr>
                      <w:t>from</w:t>
                    </w:r>
                    <w:r>
                      <w:rPr>
                        <w:b/>
                        <w:color w:val="C486BF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D9078"/>
                        <w:sz w:val="21"/>
                      </w:rPr>
                      <w:t>'@angular/core/testing'</w:t>
                    </w:r>
                    <w:r>
                      <w:rPr>
                        <w:b/>
                        <w:color w:val="D4D4D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1130" o:spid="_x0000_s1130" o:spt="202" type="#_x0000_t202" style="position:absolute;left:1440;top:1301;height:233;width:500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33" w:lineRule="exact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C486BF"/>
                        <w:sz w:val="21"/>
                      </w:rPr>
                      <w:t>import</w:t>
                    </w:r>
                    <w:r>
                      <w:rPr>
                        <w:b/>
                        <w:color w:val="C486BF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{</w:t>
                    </w:r>
                    <w:r>
                      <w:rPr>
                        <w:b/>
                        <w:color w:val="D4D4D4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FooterComponent</w:t>
                    </w:r>
                    <w:r>
                      <w:rPr>
                        <w:b/>
                        <w:color w:val="9CDBFE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}</w:t>
                    </w:r>
                    <w:r>
                      <w:rPr>
                        <w:b/>
                        <w:color w:val="D4D4D4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486BF"/>
                        <w:sz w:val="21"/>
                      </w:rPr>
                      <w:t>from</w:t>
                    </w:r>
                    <w:r>
                      <w:rPr>
                        <w:b/>
                        <w:color w:val="C486BF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CD9078"/>
                        <w:sz w:val="21"/>
                      </w:rPr>
                      <w:t>'./footer.component'</w:t>
                    </w:r>
                    <w:r>
                      <w:rPr>
                        <w:b/>
                        <w:color w:val="D4D4D4"/>
                        <w:sz w:val="21"/>
                      </w:rPr>
                      <w:t>;</w:t>
                    </w:r>
                  </w:p>
                </w:txbxContent>
              </v:textbox>
            </v:shape>
            <v:shape id="_x0000_s1131" o:spid="_x0000_s1131" o:spt="202" type="#_x0000_t202" style="position:absolute;left:1440;top:2356;height:1289;width:479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525" w:lineRule="auto"/>
                      <w:ind w:left="105" w:right="1520" w:hanging="105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DBDBAA"/>
                        <w:sz w:val="21"/>
                      </w:rPr>
                      <w:t>describe</w:t>
                    </w:r>
                    <w:r>
                      <w:rPr>
                        <w:b/>
                        <w:color w:val="D4D4D4"/>
                        <w:sz w:val="21"/>
                      </w:rPr>
                      <w:t>(</w:t>
                    </w:r>
                    <w:r>
                      <w:rPr>
                        <w:b/>
                        <w:color w:val="CD9078"/>
                        <w:sz w:val="21"/>
                      </w:rPr>
                      <w:t>'FooterComponent'</w:t>
                    </w:r>
                    <w:r>
                      <w:rPr>
                        <w:b/>
                        <w:color w:val="D4D4D4"/>
                        <w:sz w:val="21"/>
                      </w:rPr>
                      <w:t xml:space="preserve">, () </w:t>
                    </w:r>
                    <w:r>
                      <w:rPr>
                        <w:b/>
                        <w:color w:val="569CD5"/>
                        <w:sz w:val="21"/>
                      </w:rPr>
                      <w:t xml:space="preserve">=&gt; </w:t>
                    </w:r>
                    <w:r>
                      <w:rPr>
                        <w:b/>
                        <w:color w:val="D4D4D4"/>
                        <w:sz w:val="21"/>
                      </w:rPr>
                      <w:t>{</w:t>
                    </w:r>
                    <w:r>
                      <w:rPr>
                        <w:b/>
                        <w:color w:val="D4D4D4"/>
                        <w:spacing w:val="-50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569CD5"/>
                        <w:sz w:val="21"/>
                      </w:rPr>
                      <w:t xml:space="preserve">let </w:t>
                    </w:r>
                    <w:r>
                      <w:rPr>
                        <w:b/>
                        <w:color w:val="9CDBFE"/>
                        <w:sz w:val="21"/>
                      </w:rPr>
                      <w:t>component</w:t>
                    </w:r>
                    <w:r>
                      <w:rPr>
                        <w:b/>
                        <w:color w:val="D4D4D4"/>
                        <w:sz w:val="21"/>
                      </w:rPr>
                      <w:t xml:space="preserve">: </w:t>
                    </w:r>
                    <w:r>
                      <w:rPr>
                        <w:b/>
                        <w:color w:val="4EC8B0"/>
                        <w:sz w:val="21"/>
                      </w:rPr>
                      <w:t>FooterComponent</w:t>
                    </w:r>
                    <w:r>
                      <w:rPr>
                        <w:b/>
                        <w:color w:val="D4D4D4"/>
                        <w:sz w:val="21"/>
                      </w:rPr>
                      <w:t>;</w:t>
                    </w:r>
                  </w:p>
                  <w:p>
                    <w:pPr>
                      <w:spacing w:before="0" w:line="239" w:lineRule="exact"/>
                      <w:ind w:left="105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569CD5"/>
                        <w:sz w:val="21"/>
                      </w:rPr>
                      <w:t>let</w:t>
                    </w:r>
                    <w:r>
                      <w:rPr>
                        <w:b/>
                        <w:color w:val="569CD5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fixture</w:t>
                    </w:r>
                    <w:r>
                      <w:rPr>
                        <w:b/>
                        <w:color w:val="D4D4D4"/>
                        <w:sz w:val="21"/>
                      </w:rPr>
                      <w:t>:</w:t>
                    </w:r>
                    <w:r>
                      <w:rPr>
                        <w:b/>
                        <w:color w:val="D4D4D4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4EC8B0"/>
                        <w:sz w:val="21"/>
                      </w:rPr>
                      <w:t>ComponentFixture</w:t>
                    </w:r>
                    <w:r>
                      <w:rPr>
                        <w:b/>
                        <w:color w:val="D4D4D4"/>
                        <w:sz w:val="21"/>
                      </w:rPr>
                      <w:t>&lt;</w:t>
                    </w:r>
                    <w:r>
                      <w:rPr>
                        <w:b/>
                        <w:color w:val="4EC8B0"/>
                        <w:sz w:val="21"/>
                      </w:rPr>
                      <w:t>FooterComponent</w:t>
                    </w:r>
                    <w:r>
                      <w:rPr>
                        <w:b/>
                        <w:color w:val="D4D4D4"/>
                        <w:sz w:val="21"/>
                      </w:rPr>
                      <w:t>&gt;;</w:t>
                    </w:r>
                  </w:p>
                </w:txbxContent>
              </v:textbox>
            </v:shape>
            <v:shape id="_x0000_s1132" o:spid="_x0000_s1132" o:spt="202" type="#_x0000_t202" style="position:absolute;left:1545;top:4467;height:2344;width:377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33" w:lineRule="exact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DBDBAA"/>
                        <w:sz w:val="21"/>
                      </w:rPr>
                      <w:t>beforeEach</w:t>
                    </w:r>
                    <w:r>
                      <w:rPr>
                        <w:b/>
                        <w:color w:val="D4D4D4"/>
                        <w:sz w:val="21"/>
                      </w:rPr>
                      <w:t>(</w:t>
                    </w:r>
                    <w:r>
                      <w:rPr>
                        <w:b/>
                        <w:color w:val="569CD5"/>
                        <w:sz w:val="21"/>
                      </w:rPr>
                      <w:t>async</w:t>
                    </w:r>
                    <w:r>
                      <w:rPr>
                        <w:b/>
                        <w:color w:val="569CD5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()</w:t>
                    </w:r>
                    <w:r>
                      <w:rPr>
                        <w:b/>
                        <w:color w:val="D4D4D4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569CD5"/>
                        <w:sz w:val="21"/>
                      </w:rPr>
                      <w:t>=&gt;</w:t>
                    </w:r>
                    <w:r>
                      <w:rPr>
                        <w:b/>
                        <w:color w:val="569CD5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{</w:t>
                    </w:r>
                  </w:p>
                  <w:p>
                    <w:pPr>
                      <w:spacing w:before="10" w:line="240" w:lineRule="auto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before="0" w:line="525" w:lineRule="auto"/>
                      <w:ind w:left="210" w:right="0" w:hanging="105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C486BF"/>
                        <w:spacing w:val="-2"/>
                        <w:sz w:val="21"/>
                      </w:rPr>
                      <w:t>await</w:t>
                    </w:r>
                    <w:r>
                      <w:rPr>
                        <w:b/>
                        <w:color w:val="C486BF"/>
                        <w:spacing w:val="9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pacing w:val="-2"/>
                        <w:sz w:val="21"/>
                      </w:rPr>
                      <w:t>TestBed</w:t>
                    </w:r>
                    <w:r>
                      <w:rPr>
                        <w:b/>
                        <w:color w:val="D4D4D4"/>
                        <w:spacing w:val="-2"/>
                        <w:sz w:val="21"/>
                      </w:rPr>
                      <w:t>.</w:t>
                    </w:r>
                    <w:r>
                      <w:rPr>
                        <w:b/>
                        <w:color w:val="DBDBAA"/>
                        <w:spacing w:val="-2"/>
                        <w:sz w:val="21"/>
                      </w:rPr>
                      <w:t>configureTestingModule</w:t>
                    </w:r>
                    <w:r>
                      <w:rPr>
                        <w:b/>
                        <w:color w:val="D4D4D4"/>
                        <w:spacing w:val="-2"/>
                        <w:sz w:val="21"/>
                      </w:rPr>
                      <w:t>({</w:t>
                    </w:r>
                    <w:r>
                      <w:rPr>
                        <w:b/>
                        <w:color w:val="D4D4D4"/>
                        <w:spacing w:val="-49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 xml:space="preserve">declarations: </w:t>
                    </w:r>
                    <w:r>
                      <w:rPr>
                        <w:b/>
                        <w:color w:val="D4D4D4"/>
                        <w:sz w:val="21"/>
                      </w:rPr>
                      <w:t xml:space="preserve">[ </w:t>
                    </w:r>
                    <w:r>
                      <w:rPr>
                        <w:b/>
                        <w:color w:val="4EC8B0"/>
                        <w:sz w:val="21"/>
                      </w:rPr>
                      <w:t xml:space="preserve">FooterComponent </w:t>
                    </w:r>
                    <w:r>
                      <w:rPr>
                        <w:b/>
                        <w:color w:val="D4D4D4"/>
                        <w:sz w:val="21"/>
                      </w:rPr>
                      <w:t>]</w:t>
                    </w:r>
                  </w:p>
                  <w:p>
                    <w:pPr>
                      <w:spacing w:before="0" w:line="239" w:lineRule="exact"/>
                      <w:ind w:left="105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D4D4D4"/>
                        <w:sz w:val="21"/>
                      </w:rPr>
                      <w:t>})</w:t>
                    </w:r>
                  </w:p>
                  <w:p>
                    <w:pPr>
                      <w:spacing w:before="10" w:line="240" w:lineRule="auto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before="0"/>
                      <w:ind w:left="105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D4D4D4"/>
                        <w:sz w:val="21"/>
                      </w:rPr>
                      <w:t>.</w:t>
                    </w:r>
                    <w:r>
                      <w:rPr>
                        <w:b/>
                        <w:color w:val="DBDBAA"/>
                        <w:sz w:val="21"/>
                      </w:rPr>
                      <w:t>compileComponents</w:t>
                    </w:r>
                    <w:r>
                      <w:rPr>
                        <w:b/>
                        <w:color w:val="D4D4D4"/>
                        <w:sz w:val="21"/>
                      </w:rPr>
                      <w:t>();</w:t>
                    </w:r>
                  </w:p>
                </w:txbxContent>
              </v:textbox>
            </v:shape>
            <v:shape id="_x0000_s1133" o:spid="_x0000_s1133" o:spt="202" type="#_x0000_t202" style="position:absolute;left:1650;top:7633;height:641;width:506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33" w:lineRule="exact"/>
                      <w:ind w:left="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9CDBFE"/>
                        <w:sz w:val="21"/>
                      </w:rPr>
                      <w:t>fixture</w:t>
                    </w:r>
                    <w:r>
                      <w:rPr>
                        <w:b/>
                        <w:color w:val="9CDBFE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D4D4D4"/>
                        <w:sz w:val="21"/>
                      </w:rPr>
                      <w:t>=</w:t>
                    </w:r>
                    <w:r>
                      <w:rPr>
                        <w:b/>
                        <w:color w:val="D4D4D4"/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b/>
                        <w:color w:val="9CDBFE"/>
                        <w:sz w:val="21"/>
                      </w:rPr>
                      <w:t>TestBed</w:t>
                    </w:r>
                    <w:r>
                      <w:rPr>
                        <w:b/>
                        <w:color w:val="D4D4D4"/>
                        <w:sz w:val="21"/>
                      </w:rPr>
                      <w:t>.</w:t>
                    </w:r>
                    <w:r>
                      <w:rPr>
                        <w:b/>
                        <w:color w:val="DBDBAA"/>
                        <w:sz w:val="21"/>
                      </w:rPr>
                      <w:t>createComponent</w:t>
                    </w:r>
                    <w:r>
                      <w:rPr>
                        <w:b/>
                        <w:color w:val="D4D4D4"/>
                        <w:sz w:val="21"/>
                      </w:rPr>
                      <w:t>(</w:t>
                    </w:r>
                    <w:r>
                      <w:rPr>
                        <w:b/>
                        <w:color w:val="4EC8B0"/>
                        <w:sz w:val="21"/>
                      </w:rPr>
                      <w:t>FooterComponent</w:t>
                    </w:r>
                    <w:r>
                      <w:rPr>
                        <w:b/>
                        <w:color w:val="D4D4D4"/>
                        <w:sz w:val="21"/>
                      </w:rPr>
                      <w:t>);</w:t>
                    </w:r>
                  </w:p>
                  <w:p>
                    <w:pPr>
                      <w:spacing w:before="154"/>
                      <w:ind w:left="0" w:right="732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90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spacing w:after="0"/>
        <w:rPr>
          <w:sz w:val="16"/>
        </w:rPr>
        <w:sectPr>
          <w:footerReference r:id="rId32" w:type="default"/>
          <w:pgSz w:w="12240" w:h="15840"/>
          <w:pgMar w:top="150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34" o:spid="_x0000_s1134" o:spt="202" type="#_x0000_t202" style="height:239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5452"/>
                  </w:pP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9CDBFE"/>
                      <w:spacing w:val="-9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9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145" w:hanging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 create'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  <w:spacing w:val="-1"/>
                    </w:rPr>
                    <w:t>expect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component</w:t>
                  </w:r>
                  <w:r>
                    <w:rPr>
                      <w:color w:val="D4D4D4"/>
                      <w:spacing w:val="-1"/>
                    </w:rPr>
                    <w:t>).</w:t>
                  </w:r>
                  <w:r>
                    <w:rPr>
                      <w:color w:val="DBDBAA"/>
                      <w:spacing w:val="-1"/>
                    </w:rPr>
                    <w:t>toBeTruthy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2"/>
        <w:rPr>
          <w:sz w:val="29"/>
        </w:rPr>
      </w:pPr>
    </w:p>
    <w:p>
      <w:pPr>
        <w:pStyle w:val="13"/>
        <w:numPr>
          <w:ilvl w:val="0"/>
          <w:numId w:val="23"/>
        </w:numPr>
        <w:tabs>
          <w:tab w:val="left" w:pos="746"/>
        </w:tabs>
        <w:spacing w:before="91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footer.component.ts</w:t>
      </w:r>
    </w:p>
    <w:p>
      <w:pPr>
        <w:pStyle w:val="10"/>
        <w:spacing w:before="1"/>
        <w:rPr>
          <w:sz w:val="18"/>
        </w:rPr>
      </w:pPr>
      <w:r>
        <w:pict>
          <v:shape id="_x0000_s1135" o:spid="_x0000_s1135" o:spt="202" type="#_x0000_t202" style="position:absolute;left:0pt;margin-left:72pt;margin-top:11.6pt;height:371pt;width:468pt;mso-position-horizontal-relative:page;mso-wrap-distance-bottom:0pt;mso-wrap-distance-top:0pt;z-index:-25156608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7323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13"/>
                    </w:rPr>
                    <w:t xml:space="preserve"> </w:t>
                  </w:r>
                  <w:r>
                    <w:rPr>
                      <w:color w:val="CD9078"/>
                    </w:rPr>
                    <w:t>'app-footer'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525" w:lineRule="auto"/>
                    <w:ind w:left="105" w:right="5560"/>
                  </w:pPr>
                  <w:r>
                    <w:rPr>
                      <w:color w:val="9CDBFE"/>
                      <w:spacing w:val="-1"/>
                    </w:rPr>
                    <w:t>templateUrl:</w:t>
                  </w:r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CD9078"/>
                      <w:spacing w:val="-1"/>
                    </w:rPr>
                    <w:t>'./footer.component.html'</w:t>
                  </w:r>
                  <w:r>
                    <w:rPr>
                      <w:color w:val="D4D4D4"/>
                      <w:spacing w:val="-1"/>
                    </w:rPr>
                    <w:t>,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>styleUrls: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'./footer.component.scss'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7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FooterComponent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() 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33" w:type="default"/>
          <w:pgSz w:w="12240" w:h="15840"/>
          <w:pgMar w:top="1440" w:right="320" w:bottom="1180" w:left="940" w:header="0" w:footer="986" w:gutter="0"/>
          <w:pgNumType w:start="91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36" o:spid="_x0000_s1136" o:spt="202" type="#_x0000_t202" style="height:54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2"/>
      </w:pPr>
    </w:p>
    <w:p>
      <w:pPr>
        <w:pStyle w:val="13"/>
        <w:numPr>
          <w:ilvl w:val="0"/>
          <w:numId w:val="23"/>
        </w:numPr>
        <w:tabs>
          <w:tab w:val="left" w:pos="735"/>
        </w:tabs>
        <w:spacing w:before="0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footer.module.ts</w:t>
      </w:r>
    </w:p>
    <w:p>
      <w:pPr>
        <w:pStyle w:val="10"/>
        <w:spacing w:before="10"/>
        <w:rPr>
          <w:sz w:val="17"/>
        </w:rPr>
      </w:pPr>
      <w:r>
        <w:pict>
          <v:shape id="_x0000_s1137" o:spid="_x0000_s1137" o:spt="202" type="#_x0000_t202" style="position:absolute;left:0pt;margin-left:72pt;margin-top:11.5pt;height:450.05pt;width:468pt;mso-position-horizontal-relative:page;mso-wrap-distance-bottom:0pt;mso-wrap-distance-top:0pt;z-index:-25156505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4366"/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FooterComponent</w:t>
                  </w:r>
                  <w:r>
                    <w:rPr>
                      <w:color w:val="9CDBFE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CD9078"/>
                    </w:rPr>
                    <w:t>'./footer.component'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7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6178"/>
                  </w:pP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4EC8B0"/>
                    </w:rPr>
                    <w:t>FooterComponent</w:t>
                  </w:r>
                  <w:r>
                    <w:rPr>
                      <w:color w:val="D4D4D4"/>
                    </w:rPr>
                    <w:t>],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9CDBFE"/>
                    </w:rPr>
                    <w:t>CommonModule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210" w:right="7485" w:hanging="105"/>
                  </w:pP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FooterComponent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FooterModule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spacing w:before="3"/>
        <w:rPr>
          <w:sz w:val="18"/>
        </w:rPr>
      </w:pPr>
    </w:p>
    <w:p>
      <w:pPr>
        <w:pStyle w:val="10"/>
        <w:ind w:left="500"/>
      </w:pPr>
      <w:r>
        <w:t>Navbar</w:t>
      </w:r>
    </w:p>
    <w:p>
      <w:pPr>
        <w:pStyle w:val="10"/>
        <w:spacing w:before="6"/>
        <w:rPr>
          <w:sz w:val="20"/>
        </w:rPr>
      </w:pPr>
    </w:p>
    <w:p>
      <w:pPr>
        <w:pStyle w:val="13"/>
        <w:numPr>
          <w:ilvl w:val="0"/>
          <w:numId w:val="24"/>
        </w:numPr>
        <w:tabs>
          <w:tab w:val="left" w:pos="630"/>
        </w:tabs>
        <w:spacing w:before="0" w:after="0" w:line="240" w:lineRule="auto"/>
        <w:ind w:left="629" w:right="0" w:hanging="130"/>
        <w:jc w:val="left"/>
        <w:rPr>
          <w:b/>
          <w:sz w:val="21"/>
        </w:rPr>
      </w:pPr>
      <w:r>
        <w:rPr>
          <w:b/>
          <w:sz w:val="21"/>
        </w:rPr>
        <w:t>nav-bar.component.html</w:t>
      </w:r>
    </w:p>
    <w:p>
      <w:pPr>
        <w:spacing w:after="0" w:line="240" w:lineRule="auto"/>
        <w:jc w:val="left"/>
        <w:rPr>
          <w:sz w:val="21"/>
        </w:rPr>
        <w:sectPr>
          <w:pgSz w:w="12240" w:h="15840"/>
          <w:pgMar w:top="1440" w:right="320" w:bottom="1180" w:left="940" w:header="0" w:footer="986" w:gutter="0"/>
          <w:cols w:space="720" w:num="1"/>
        </w:sectPr>
      </w:pPr>
    </w:p>
    <w:p>
      <w:pPr>
        <w:pStyle w:val="10"/>
        <w:spacing w:before="80"/>
        <w:ind w:left="500"/>
      </w:pPr>
      <w:r>
        <w:pict>
          <v:shape id="_x0000_s1138" o:spid="_x0000_s1138" style="position:absolute;left:0pt;margin-left:72pt;margin-top:71.95pt;height:651pt;width:468pt;mso-position-horizontal-relative:page;mso-position-vertical-relative:page;z-index:-251615232;mso-width-relative:page;mso-height-relative:page;" fillcolor="#1D1D1D" filled="t" stroked="f" coordorigin="1440,1440" coordsize="9360,13020" path="m10800,1440l1440,1440,1440,1960,1440,2000,1440,14460,10800,144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</w:t>
      </w:r>
      <w:r>
        <w:rPr>
          <w:color w:val="569CD5"/>
        </w:rPr>
        <w:t>section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"container-fluid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nav-bar"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right="8577"/>
        <w:jc w:val="right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right="8673"/>
        <w:jc w:val="right"/>
      </w:pPr>
      <w:r>
        <w:rPr>
          <w:color w:val="6A9954"/>
        </w:rPr>
        <w:t>&lt;!-- nav bar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--&gt;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 xml:space="preserve">nav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"col-12 p-0 p-md-3 pb-0 shadow-sm"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section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"col-10 col-md-3 col-lg-4 fw-bold text-dark fs-4"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</w:t>
      </w:r>
      <w:r>
        <w:rPr>
          <w:color w:val="569CD5"/>
        </w:rPr>
        <w:t>img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"logo-img"</w:t>
      </w:r>
      <w:r>
        <w:rPr>
          <w:color w:val="CD9078"/>
          <w:spacing w:val="-1"/>
        </w:rPr>
        <w:t xml:space="preserve"> </w:t>
      </w:r>
      <w:r>
        <w:rPr>
          <w:color w:val="9CDBFE"/>
        </w:rPr>
        <w:t>src</w:t>
      </w:r>
      <w:r>
        <w:rPr>
          <w:color w:val="D4D4D4"/>
        </w:rPr>
        <w:t>=</w:t>
      </w:r>
      <w:r>
        <w:rPr>
          <w:color w:val="CD9078"/>
        </w:rPr>
        <w:t>"/assets/logo.png"</w:t>
      </w:r>
      <w:r>
        <w:rPr>
          <w:color w:val="CD9078"/>
          <w:spacing w:val="-1"/>
        </w:rPr>
        <w:t xml:space="preserve"> </w:t>
      </w:r>
      <w:r>
        <w:rPr>
          <w:color w:val="808080"/>
        </w:rPr>
        <w:t>/&gt;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550"/>
      </w:pPr>
      <w:r>
        <w:rPr>
          <w:color w:val="808080"/>
        </w:rPr>
        <w:t>&lt;</w:t>
      </w:r>
      <w:r>
        <w:rPr>
          <w:color w:val="569CD5"/>
        </w:rPr>
        <w:t>span</w:t>
      </w:r>
      <w:r>
        <w:rPr>
          <w:color w:val="808080"/>
        </w:rPr>
        <w:t>&gt;</w:t>
      </w:r>
      <w:r>
        <w:rPr>
          <w:color w:val="D4D4D4"/>
        </w:rPr>
        <w:t>New Fashion</w:t>
      </w: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"col-2 d-md-none align-self-center"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1760" w:right="2719" w:hanging="210"/>
      </w:pPr>
      <w:r>
        <w:rPr>
          <w:color w:val="808080"/>
        </w:rPr>
        <w:t>&lt;</w:t>
      </w:r>
      <w:r>
        <w:rPr>
          <w:color w:val="569CD5"/>
        </w:rPr>
        <w:t>span</w:t>
      </w:r>
      <w:r>
        <w:rPr>
          <w:color w:val="569CD5"/>
          <w:spacing w:val="-6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"material-symbols-outlined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text-dark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fw-bold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cursor-pointer"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(click)</w:t>
      </w:r>
      <w:r>
        <w:rPr>
          <w:color w:val="D4D4D4"/>
        </w:rPr>
        <w:t>=</w:t>
      </w:r>
      <w:r>
        <w:rPr>
          <w:color w:val="CD9078"/>
        </w:rPr>
        <w:t>"toggleMobileNav()"</w:t>
      </w:r>
      <w:r>
        <w:rPr>
          <w:color w:val="808080"/>
        </w:rPr>
        <w:t>&gt;</w:t>
      </w:r>
    </w:p>
    <w:p>
      <w:pPr>
        <w:pStyle w:val="10"/>
        <w:spacing w:line="239" w:lineRule="exact"/>
        <w:ind w:left="1760"/>
      </w:pPr>
      <w:r>
        <w:rPr>
          <w:color w:val="D4D4D4"/>
        </w:rPr>
        <w:t>menu_open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550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"col-12 col-md-9 col-lg-8 d-none d-md-block"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55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"row"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76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"nav-items col-7 align-self-center"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ul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"d-flex"</w:t>
      </w:r>
      <w:r>
        <w:rPr>
          <w:color w:val="808080"/>
        </w:rPr>
        <w:t>&gt;</w:t>
      </w:r>
    </w:p>
    <w:p>
      <w:pPr>
        <w:pStyle w:val="10"/>
        <w:spacing w:before="11"/>
        <w:rPr>
          <w:sz w:val="16"/>
        </w:rPr>
      </w:pPr>
    </w:p>
    <w:p>
      <w:pPr>
        <w:pStyle w:val="10"/>
        <w:spacing w:before="91"/>
        <w:ind w:left="2180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"nav-item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px-3"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"nav-link"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</w:p>
    <w:p>
      <w:pPr>
        <w:pStyle w:val="10"/>
        <w:spacing w:before="86"/>
        <w:ind w:left="500"/>
      </w:pP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'/'</w:t>
      </w:r>
    </w:p>
    <w:p>
      <w:pPr>
        <w:pStyle w:val="10"/>
        <w:rPr>
          <w:sz w:val="17"/>
        </w:rPr>
      </w:pPr>
    </w:p>
    <w:p>
      <w:pPr>
        <w:pStyle w:val="10"/>
        <w:spacing w:before="91"/>
        <w:ind w:left="481" w:right="806"/>
        <w:jc w:val="center"/>
      </w:pPr>
      <w:r>
        <w:rPr>
          <w:color w:val="9CDBFE"/>
        </w:rPr>
        <w:t>[routerLinkActiveOptions]</w:t>
      </w:r>
      <w:r>
        <w:rPr>
          <w:color w:val="D4D4D4"/>
        </w:rPr>
        <w:t>=</w:t>
      </w:r>
      <w:r>
        <w:rPr>
          <w:color w:val="CD9078"/>
        </w:rPr>
        <w:t>"{exact:true}"</w:t>
      </w:r>
      <w:r>
        <w:rPr>
          <w:color w:val="808080"/>
        </w:rPr>
        <w:t>&gt;</w:t>
      </w:r>
      <w:r>
        <w:rPr>
          <w:color w:val="D4D4D4"/>
        </w:rPr>
        <w:t>HOME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2600" w:right="2074" w:hanging="420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5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"nav-item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px-3"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5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"nav-link"</w:t>
      </w:r>
      <w:r>
        <w:rPr>
          <w:color w:val="CD9078"/>
          <w:spacing w:val="-5"/>
        </w:rPr>
        <w:t xml:space="preserve">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"/products"</w:t>
      </w:r>
      <w:r>
        <w:rPr>
          <w:color w:val="808080"/>
        </w:rPr>
        <w:t>&gt;</w:t>
      </w:r>
      <w:r>
        <w:rPr>
          <w:color w:val="D4D4D4"/>
        </w:rPr>
        <w:t>PRODUCTS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line="239" w:lineRule="exact"/>
        <w:ind w:left="481" w:right="380"/>
        <w:jc w:val="center"/>
      </w:pPr>
      <w:r>
        <w:rPr>
          <w:color w:val="808080"/>
        </w:rPr>
        <w:t>&lt;</w:t>
      </w:r>
      <w:r>
        <w:rPr>
          <w:color w:val="569CD5"/>
        </w:rPr>
        <w:t>li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"nav-item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px-3"</w:t>
      </w:r>
      <w:r>
        <w:rPr>
          <w:color w:val="808080"/>
        </w:rPr>
        <w:t>&gt;&lt;</w:t>
      </w:r>
      <w:r>
        <w:rPr>
          <w:color w:val="569CD5"/>
        </w:rPr>
        <w:t>a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"nav-link"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</w:p>
    <w:p>
      <w:pPr>
        <w:spacing w:after="0" w:line="239" w:lineRule="exact"/>
        <w:jc w:val="center"/>
        <w:sectPr>
          <w:pgSz w:w="12240" w:h="15840"/>
          <w:pgMar w:top="1360" w:right="320" w:bottom="1200" w:left="940" w:header="0" w:footer="986" w:gutter="0"/>
          <w:cols w:space="720" w:num="1"/>
        </w:sectPr>
      </w:pPr>
    </w:p>
    <w:p>
      <w:pPr>
        <w:pStyle w:val="10"/>
        <w:spacing w:before="80"/>
        <w:ind w:left="2600"/>
      </w:pPr>
      <w:r>
        <w:pict>
          <v:shape id="_x0000_s1139" o:spid="_x0000_s1139" style="position:absolute;left:0pt;margin-left:72pt;margin-top:71.95pt;height:668pt;width:468pt;mso-position-horizontal-relative:page;mso-position-vertical-relative:page;z-index:-251615232;mso-width-relative:page;mso-height-relative:page;" fillcolor="#1D1D1D" filled="t" stroked="f" coordorigin="1440,1440" coordsize="9360,13360" path="m10800,1440l1440,1440,1440,1960,1440,2000,1440,14800,10800,1480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</w:rPr>
        <w:t>routerLink</w:t>
      </w:r>
      <w:r>
        <w:rPr>
          <w:color w:val="D4D4D4"/>
        </w:rPr>
        <w:t>=</w:t>
      </w:r>
      <w:r>
        <w:rPr>
          <w:color w:val="CD9078"/>
        </w:rPr>
        <w:t>"/cart"</w:t>
      </w:r>
      <w:r>
        <w:rPr>
          <w:color w:val="808080"/>
        </w:rPr>
        <w:t>&gt;</w:t>
      </w:r>
      <w:r>
        <w:rPr>
          <w:color w:val="D4D4D4"/>
        </w:rPr>
        <w:t>CART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&gt;&lt;/</w:t>
      </w:r>
      <w:r>
        <w:rPr>
          <w:color w:val="569CD5"/>
        </w:rPr>
        <w:t>li</w:t>
      </w:r>
      <w:r>
        <w:rPr>
          <w:color w:val="808080"/>
        </w:rPr>
        <w:t>&gt;</w:t>
      </w:r>
    </w:p>
    <w:p>
      <w:pPr>
        <w:pStyle w:val="10"/>
        <w:spacing w:before="11"/>
        <w:rPr>
          <w:sz w:val="16"/>
        </w:rPr>
      </w:pPr>
    </w:p>
    <w:p>
      <w:pPr>
        <w:pStyle w:val="10"/>
        <w:spacing w:before="91"/>
        <w:ind w:left="1970"/>
      </w:pPr>
      <w:r>
        <w:rPr>
          <w:color w:val="808080"/>
        </w:rPr>
        <w:t>&lt;/</w:t>
      </w:r>
      <w:r>
        <w:rPr>
          <w:color w:val="569CD5"/>
        </w:rPr>
        <w:t>ul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760"/>
      </w:pPr>
      <w:r>
        <w:rPr>
          <w:color w:val="6A9954"/>
        </w:rPr>
        <w:t>&lt;!-- login btn --&gt;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76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"col-5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row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justify-content-end"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808080"/>
        </w:rPr>
        <w:t>&lt;</w:t>
      </w:r>
      <w:r>
        <w:rPr>
          <w:color w:val="569CD5"/>
        </w:rPr>
        <w:t xml:space="preserve">button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"col-5 primary-btn" </w:t>
      </w:r>
      <w:r>
        <w:rPr>
          <w:color w:val="9CDBFE"/>
        </w:rPr>
        <w:t>(click)</w:t>
      </w:r>
      <w:r>
        <w:rPr>
          <w:color w:val="D4D4D4"/>
        </w:rPr>
        <w:t>=</w:t>
      </w:r>
      <w:r>
        <w:rPr>
          <w:color w:val="CD9078"/>
        </w:rPr>
        <w:t>"logOut()"</w:t>
      </w:r>
      <w:r>
        <w:rPr>
          <w:color w:val="808080"/>
        </w:rPr>
        <w:t>&gt;</w:t>
      </w:r>
      <w:r>
        <w:rPr>
          <w:color w:val="D4D4D4"/>
        </w:rPr>
        <w:t>Log Out</w:t>
      </w:r>
      <w:r>
        <w:rPr>
          <w:color w:val="808080"/>
        </w:rPr>
        <w:t>&lt;/</w:t>
      </w:r>
      <w:r>
        <w:rPr>
          <w:color w:val="569CD5"/>
        </w:rPr>
        <w:t>button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970"/>
      </w:pPr>
      <w:r>
        <w:rPr>
          <w:color w:val="6A9954"/>
        </w:rPr>
        <w:t>&lt;!--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&lt;button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class="col-5 secondary-btn"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routerLink="/signup"&gt;Sig up&lt;/button&gt;</w:t>
      </w:r>
      <w:r>
        <w:rPr>
          <w:color w:val="6A9954"/>
          <w:spacing w:val="-1"/>
        </w:rPr>
        <w:t xml:space="preserve"> </w:t>
      </w:r>
      <w:r>
        <w:rPr>
          <w:color w:val="6A9954"/>
        </w:rPr>
        <w:t>--&gt;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76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right="8850"/>
        <w:jc w:val="right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225" w:right="7945"/>
        <w:jc w:val="center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43" w:right="7945"/>
        <w:jc w:val="center"/>
      </w:pPr>
      <w:r>
        <w:rPr>
          <w:color w:val="808080"/>
        </w:rPr>
        <w:t>&lt;/</w:t>
      </w:r>
      <w:r>
        <w:rPr>
          <w:color w:val="569CD5"/>
        </w:rPr>
        <w:t>section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920"/>
      </w:pPr>
      <w:r>
        <w:rPr>
          <w:color w:val="808080"/>
        </w:rPr>
        <w:t>&lt;/</w:t>
      </w:r>
      <w:r>
        <w:rPr>
          <w:color w:val="569CD5"/>
        </w:rPr>
        <w:t>nav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6A9954"/>
        </w:rPr>
        <w:t>&lt;!-- mobile side navbar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--&gt;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326" w:lineRule="auto"/>
        <w:ind w:left="500" w:right="1806" w:firstLine="210"/>
      </w:pPr>
      <w:r>
        <w:rPr>
          <w:color w:val="808080"/>
        </w:rPr>
        <w:t>&lt;</w:t>
      </w:r>
      <w:r>
        <w:rPr>
          <w:color w:val="569CD5"/>
        </w:rPr>
        <w:t xml:space="preserve">section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 xml:space="preserve">"position-fixed side-nav-wrapper" </w:t>
      </w:r>
      <w:r>
        <w:rPr>
          <w:color w:val="9CDBFE"/>
        </w:rPr>
        <w:t>[ngClass]</w:t>
      </w:r>
      <w:r>
        <w:rPr>
          <w:color w:val="D4D4D4"/>
        </w:rPr>
        <w:t>=</w:t>
      </w:r>
      <w:r>
        <w:rPr>
          <w:color w:val="CD9078"/>
        </w:rPr>
        <w:t>"isMobileNavOpen ? 'showNav' :</w:t>
      </w:r>
      <w:r>
        <w:rPr>
          <w:color w:val="CD9078"/>
          <w:spacing w:val="-51"/>
        </w:rPr>
        <w:t xml:space="preserve"> </w:t>
      </w:r>
      <w:r>
        <w:rPr>
          <w:color w:val="CD9078"/>
        </w:rPr>
        <w:t>'hideNav'"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spacing w:before="1"/>
        <w:ind w:left="92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"p-3 w-75 h-100 side-nav text-dark"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"text-end"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326" w:lineRule="auto"/>
        <w:ind w:left="500" w:right="3824" w:firstLine="840"/>
      </w:pPr>
      <w:r>
        <w:rPr>
          <w:color w:val="808080"/>
        </w:rPr>
        <w:t>&lt;</w:t>
      </w:r>
      <w:r>
        <w:rPr>
          <w:color w:val="569CD5"/>
        </w:rPr>
        <w:t>span</w:t>
      </w:r>
      <w:r>
        <w:rPr>
          <w:color w:val="569CD5"/>
          <w:spacing w:val="-8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"material-symbols-outlined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cursor-pointer</w:t>
      </w:r>
      <w:r>
        <w:rPr>
          <w:color w:val="CD9078"/>
          <w:spacing w:val="-11"/>
        </w:rPr>
        <w:t xml:space="preserve"> </w:t>
      </w:r>
      <w:r>
        <w:rPr>
          <w:color w:val="CD9078"/>
        </w:rPr>
        <w:t>fw-bold"</w:t>
      </w:r>
      <w:r>
        <w:rPr>
          <w:color w:val="CD9078"/>
          <w:spacing w:val="-50"/>
        </w:rPr>
        <w:t xml:space="preserve"> </w:t>
      </w:r>
      <w:r>
        <w:rPr>
          <w:color w:val="9CDBFE"/>
        </w:rPr>
        <w:t>(click)</w:t>
      </w:r>
      <w:r>
        <w:rPr>
          <w:color w:val="D4D4D4"/>
        </w:rPr>
        <w:t>=</w:t>
      </w:r>
      <w:r>
        <w:rPr>
          <w:color w:val="CD9078"/>
        </w:rPr>
        <w:t>"toggleMobileNav()"</w:t>
      </w:r>
      <w:r>
        <w:rPr>
          <w:color w:val="808080"/>
        </w:rPr>
        <w:t>&gt;</w:t>
      </w:r>
    </w:p>
    <w:p>
      <w:pPr>
        <w:pStyle w:val="10"/>
        <w:spacing w:before="3"/>
        <w:rPr>
          <w:sz w:val="17"/>
        </w:rPr>
      </w:pPr>
    </w:p>
    <w:p>
      <w:pPr>
        <w:pStyle w:val="10"/>
        <w:ind w:right="8868"/>
        <w:jc w:val="right"/>
      </w:pPr>
      <w:r>
        <w:rPr>
          <w:color w:val="D4D4D4"/>
        </w:rPr>
        <w:t>cancel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right="8920"/>
        <w:jc w:val="right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"nav-links-container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h-100</w:t>
      </w:r>
      <w:r>
        <w:rPr>
          <w:color w:val="CD9078"/>
          <w:spacing w:val="3"/>
        </w:rPr>
        <w:t xml:space="preserve"> </w:t>
      </w:r>
      <w:r>
        <w:rPr>
          <w:color w:val="CD9078"/>
        </w:rPr>
        <w:t xml:space="preserve">justify-content-center" </w:t>
      </w:r>
      <w:r>
        <w:rPr>
          <w:color w:val="9CDBFE"/>
        </w:rPr>
        <w:t>(click)</w:t>
      </w:r>
      <w:r>
        <w:rPr>
          <w:color w:val="D4D4D4"/>
        </w:rPr>
        <w:t>=</w:t>
      </w:r>
      <w:r>
        <w:rPr>
          <w:color w:val="CD9078"/>
        </w:rPr>
        <w:t>"toggleMobileNav()"</w:t>
      </w:r>
      <w:r>
        <w:rPr>
          <w:color w:val="808080"/>
        </w:rPr>
        <w:t>&gt;</w:t>
      </w:r>
    </w:p>
    <w:p>
      <w:pPr>
        <w:pStyle w:val="10"/>
        <w:spacing w:before="8" w:line="520" w:lineRule="atLeast"/>
        <w:ind w:left="1550" w:right="2586" w:hanging="210"/>
      </w:pPr>
      <w:r>
        <w:rPr>
          <w:color w:val="808080"/>
        </w:rPr>
        <w:t>&lt;</w:t>
      </w:r>
      <w:r>
        <w:rPr>
          <w:color w:val="569CD5"/>
        </w:rPr>
        <w:t>a</w:t>
      </w:r>
      <w:r>
        <w:rPr>
          <w:color w:val="569CD5"/>
          <w:spacing w:val="-6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"text-dark</w:t>
      </w:r>
      <w:r>
        <w:rPr>
          <w:color w:val="CD9078"/>
          <w:spacing w:val="-6"/>
        </w:rPr>
        <w:t xml:space="preserve"> </w:t>
      </w:r>
      <w:r>
        <w:rPr>
          <w:color w:val="CD9078"/>
        </w:rPr>
        <w:t>nav-link"</w:t>
      </w:r>
      <w:r>
        <w:rPr>
          <w:color w:val="CD9078"/>
          <w:spacing w:val="-6"/>
        </w:rPr>
        <w:t xml:space="preserve"> </w:t>
      </w:r>
      <w:r>
        <w:rPr>
          <w:color w:val="9CDBFE"/>
        </w:rPr>
        <w:t>routerLinkActive</w:t>
      </w:r>
      <w:r>
        <w:rPr>
          <w:color w:val="D4D4D4"/>
        </w:rPr>
        <w:t>=</w:t>
      </w:r>
      <w:r>
        <w:rPr>
          <w:color w:val="CD9078"/>
        </w:rPr>
        <w:t>"active"</w:t>
      </w:r>
      <w:r>
        <w:rPr>
          <w:color w:val="CD9078"/>
          <w:spacing w:val="-6"/>
        </w:rPr>
        <w:t xml:space="preserve"> </w:t>
      </w:r>
      <w:r>
        <w:rPr>
          <w:color w:val="9CDBFE"/>
        </w:rPr>
        <w:t>[routerLink]</w:t>
      </w:r>
      <w:r>
        <w:rPr>
          <w:color w:val="D4D4D4"/>
        </w:rPr>
        <w:t>=</w:t>
      </w:r>
      <w:r>
        <w:rPr>
          <w:color w:val="CD9078"/>
        </w:rPr>
        <w:t>"['/']"</w:t>
      </w:r>
      <w:r>
        <w:rPr>
          <w:color w:val="CD9078"/>
          <w:spacing w:val="-49"/>
        </w:rPr>
        <w:t xml:space="preserve"> </w:t>
      </w:r>
      <w:r>
        <w:rPr>
          <w:color w:val="9CDBFE"/>
        </w:rPr>
        <w:t>[routerLinkActiveOptions]</w:t>
      </w:r>
      <w:r>
        <w:rPr>
          <w:color w:val="D4D4D4"/>
        </w:rPr>
        <w:t>=</w:t>
      </w:r>
      <w:r>
        <w:rPr>
          <w:color w:val="CD9078"/>
        </w:rPr>
        <w:t>"{exact:true}"</w:t>
      </w:r>
      <w:r>
        <w:rPr>
          <w:color w:val="808080"/>
        </w:rPr>
        <w:t>&gt;</w:t>
      </w:r>
      <w:r>
        <w:rPr>
          <w:color w:val="D4D4D4"/>
        </w:rPr>
        <w:t>Home</w:t>
      </w:r>
      <w:r>
        <w:rPr>
          <w:color w:val="808080"/>
        </w:rPr>
        <w:t>&lt;/</w:t>
      </w:r>
      <w:r>
        <w:rPr>
          <w:color w:val="569CD5"/>
        </w:rPr>
        <w:t>a</w:t>
      </w:r>
      <w:r>
        <w:rPr>
          <w:color w:val="808080"/>
        </w:rPr>
        <w:t>&gt;</w:t>
      </w:r>
    </w:p>
    <w:p>
      <w:pPr>
        <w:pStyle w:val="6"/>
        <w:spacing w:before="162"/>
        <w:ind w:left="64" w:right="1182"/>
        <w:jc w:val="center"/>
      </w:pPr>
      <w:r>
        <w:t>94</w:t>
      </w:r>
    </w:p>
    <w:p>
      <w:pPr>
        <w:spacing w:after="0"/>
        <w:jc w:val="center"/>
        <w:sectPr>
          <w:footerReference r:id="rId34" w:type="default"/>
          <w:pgSz w:w="12240" w:h="15840"/>
          <w:pgMar w:top="136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40" o:spid="_x0000_s1140" o:spt="202" type="#_x0000_t202" style="height:298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326" w:lineRule="auto"/>
                    <w:ind w:right="3324" w:firstLine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569CD5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"text-dark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nav-link"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9CDBFE"/>
                    </w:rPr>
                    <w:t>routerLinkActive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"active"</w:t>
                  </w:r>
                  <w:r>
                    <w:rPr>
                      <w:color w:val="CD9078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[routerLink]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"['/products']"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Products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3"/>
                    <w:rPr>
                      <w:sz w:val="17"/>
                    </w:rPr>
                  </w:pPr>
                </w:p>
                <w:p>
                  <w:pPr>
                    <w:pStyle w:val="10"/>
                    <w:spacing w:line="326" w:lineRule="auto"/>
                    <w:ind w:right="3324" w:firstLine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569CD5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"text-dark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nav-link"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9CDBFE"/>
                    </w:rPr>
                    <w:t>routerLinkActive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"active"</w:t>
                  </w:r>
                  <w:r>
                    <w:rPr>
                      <w:color w:val="CD9078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[routerLink]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"['/contact']"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Contact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3"/>
                    <w:rPr>
                      <w:sz w:val="17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"text-dark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nav-link"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routerLinkActive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"active"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[routerLink]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"['/cart']"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Cart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button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"primary-btn mt-2" </w:t>
                  </w:r>
                  <w:r>
                    <w:rPr>
                      <w:color w:val="9CDBFE"/>
                    </w:rPr>
                    <w:t>(click)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"logOut()"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Log Out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button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7940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right="8022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9"/>
        </w:rPr>
      </w:pPr>
    </w:p>
    <w:p>
      <w:pPr>
        <w:pStyle w:val="13"/>
        <w:numPr>
          <w:ilvl w:val="0"/>
          <w:numId w:val="24"/>
        </w:numPr>
        <w:tabs>
          <w:tab w:val="left" w:pos="688"/>
        </w:tabs>
        <w:spacing w:before="92" w:after="0" w:line="240" w:lineRule="auto"/>
        <w:ind w:left="687" w:right="0" w:hanging="188"/>
        <w:jc w:val="left"/>
        <w:rPr>
          <w:b/>
          <w:sz w:val="21"/>
        </w:rPr>
      </w:pPr>
      <w:r>
        <w:pict>
          <v:shape id="_x0000_s1141" o:spid="_x0000_s1141" o:spt="202" type="#_x0000_t202" style="position:absolute;left:0pt;margin-left:72pt;margin-top:28.05pt;height:319.05pt;width:468pt;mso-position-horizontal-relative:page;z-index:-25161420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8" w:line="525" w:lineRule="auto"/>
                    <w:ind w:right="8202"/>
                  </w:pPr>
                  <w:r>
                    <w:rPr>
                      <w:color w:val="D6B97D"/>
                    </w:rPr>
                    <w:t>.nav-items a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D6B97D"/>
                    </w:rPr>
                    <w:t xml:space="preserve">ul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9CDBFE"/>
                    </w:rPr>
                    <w:t>color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black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159"/>
                  </w:pPr>
                  <w:r>
                    <w:rPr>
                      <w:color w:val="9CDBFE"/>
                    </w:rPr>
                    <w:t>text-decoration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none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list-style-type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none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font-weight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bold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margin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7" w:lineRule="exact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929" w:hanging="210"/>
                  </w:pPr>
                  <w:r>
                    <w:rPr>
                      <w:color w:val="D6B97D"/>
                    </w:rPr>
                    <w:t xml:space="preserve">.logo-img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8" w:lineRule="exact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</v:shape>
        </w:pict>
      </w:r>
      <w:r>
        <w:rPr>
          <w:b/>
          <w:sz w:val="21"/>
        </w:rPr>
        <w:t>nav-bar.component.scss</w:t>
      </w:r>
    </w:p>
    <w:p>
      <w:pPr>
        <w:spacing w:after="0" w:line="240" w:lineRule="auto"/>
        <w:jc w:val="left"/>
        <w:rPr>
          <w:sz w:val="21"/>
        </w:rPr>
        <w:sectPr>
          <w:footerReference r:id="rId35" w:type="default"/>
          <w:pgSz w:w="12240" w:h="15840"/>
          <w:pgMar w:top="1440" w:right="320" w:bottom="1200" w:left="940" w:header="0" w:footer="1002" w:gutter="0"/>
          <w:pgNumType w:start="95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142" o:spid="_x0000_s1142" style="position:absolute;left:0pt;margin-left:72pt;margin-top:71.95pt;height:661pt;width:468pt;mso-position-horizontal-relative:page;mso-position-vertical-relative:page;z-index:-251613184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sz w:val="17"/>
        </w:rPr>
      </w:pPr>
    </w:p>
    <w:p>
      <w:pPr>
        <w:pStyle w:val="10"/>
        <w:spacing w:before="91"/>
        <w:ind w:left="500"/>
      </w:pPr>
      <w:r>
        <w:rPr>
          <w:color w:val="D6B97D"/>
        </w:rPr>
        <w:t xml:space="preserve">.nav-bar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7975"/>
      </w:pPr>
      <w:r>
        <w:rPr>
          <w:color w:val="9CDBFE"/>
          <w:spacing w:val="-1"/>
        </w:rPr>
        <w:t>background-color</w:t>
      </w:r>
      <w:r>
        <w:rPr>
          <w:color w:val="D4D4D4"/>
          <w:spacing w:val="-1"/>
        </w:rPr>
        <w:t xml:space="preserve">: </w:t>
      </w:r>
      <w:r>
        <w:rPr>
          <w:color w:val="CD9078"/>
        </w:rPr>
        <w:t>white</w:t>
      </w:r>
      <w:r>
        <w:rPr>
          <w:color w:val="D4D4D4"/>
        </w:rPr>
        <w:t>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position</w:t>
      </w:r>
      <w:r>
        <w:rPr>
          <w:color w:val="D4D4D4"/>
        </w:rPr>
        <w:t xml:space="preserve">: </w:t>
      </w:r>
      <w:r>
        <w:rPr>
          <w:color w:val="CD9078"/>
        </w:rPr>
        <w:t>fixed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9CDBFE"/>
        </w:rPr>
        <w:t>top</w:t>
      </w:r>
      <w:r>
        <w:rPr>
          <w:color w:val="D4D4D4"/>
        </w:rPr>
        <w:t xml:space="preserve">: </w:t>
      </w:r>
      <w:r>
        <w:rPr>
          <w:color w:val="B4CDA7"/>
        </w:rPr>
        <w:t>0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width</w:t>
      </w:r>
      <w:r>
        <w:rPr>
          <w:color w:val="D4D4D4"/>
        </w:rPr>
        <w:t xml:space="preserve">: </w:t>
      </w:r>
      <w:r>
        <w:rPr>
          <w:color w:val="B4CDA7"/>
        </w:rPr>
        <w:t>100%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z-index</w:t>
      </w:r>
      <w:r>
        <w:rPr>
          <w:color w:val="D4D4D4"/>
        </w:rPr>
        <w:t xml:space="preserve">: </w:t>
      </w:r>
      <w:r>
        <w:rPr>
          <w:color w:val="B4CDA7"/>
        </w:rPr>
        <w:t>5</w:t>
      </w:r>
      <w:r>
        <w:rPr>
          <w:color w:val="D4D4D4"/>
        </w:rPr>
        <w:t>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6A9954"/>
        </w:rPr>
        <w:t>/* nav bar</w:t>
      </w:r>
      <w:r>
        <w:rPr>
          <w:color w:val="6A9954"/>
          <w:spacing w:val="-4"/>
        </w:rPr>
        <w:t xml:space="preserve"> </w:t>
      </w:r>
      <w:r>
        <w:rPr>
          <w:color w:val="6A9954"/>
        </w:rPr>
        <w:t>*/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6B97D"/>
        </w:rPr>
        <w:t xml:space="preserve">.nav-link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line-height</w:t>
      </w:r>
      <w:r>
        <w:rPr>
          <w:color w:val="D4D4D4"/>
        </w:rPr>
        <w:t xml:space="preserve">: </w:t>
      </w:r>
      <w:r>
        <w:rPr>
          <w:color w:val="B4CDA7"/>
        </w:rPr>
        <w:t>3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710"/>
      </w:pPr>
      <w:r>
        <w:rPr>
          <w:color w:val="9CDBFE"/>
        </w:rPr>
        <w:t>padding</w:t>
      </w:r>
      <w:r>
        <w:rPr>
          <w:color w:val="D4D4D4"/>
        </w:rPr>
        <w:t xml:space="preserve">: </w:t>
      </w:r>
      <w:r>
        <w:rPr>
          <w:color w:val="B4CDA7"/>
        </w:rPr>
        <w:t>0 10px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D6B97D"/>
        </w:rPr>
        <w:t>.nav-link:hover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6B97D"/>
        </w:rPr>
        <w:t xml:space="preserve">.nav-link.active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6611"/>
      </w:pPr>
      <w:r>
        <w:rPr>
          <w:color w:val="9CDBFE"/>
          <w:spacing w:val="-1"/>
        </w:rPr>
        <w:t>background-color</w:t>
      </w:r>
      <w:r>
        <w:rPr>
          <w:color w:val="D4D4D4"/>
          <w:spacing w:val="-1"/>
        </w:rPr>
        <w:t xml:space="preserve">: </w:t>
      </w:r>
      <w:r>
        <w:rPr>
          <w:color w:val="DBDBAA"/>
        </w:rPr>
        <w:t>var</w:t>
      </w:r>
      <w:r>
        <w:rPr>
          <w:color w:val="D4D4D4"/>
        </w:rPr>
        <w:t>(</w:t>
      </w:r>
      <w:r>
        <w:rPr>
          <w:color w:val="9CDBFE"/>
        </w:rPr>
        <w:t>--primary-color</w:t>
      </w:r>
      <w:r>
        <w:rPr>
          <w:color w:val="D4D4D4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color</w:t>
      </w:r>
      <w:r>
        <w:rPr>
          <w:color w:val="D4D4D4"/>
        </w:rPr>
        <w:t xml:space="preserve">: </w:t>
      </w:r>
      <w:r>
        <w:rPr>
          <w:color w:val="CD9078"/>
        </w:rPr>
        <w:t>white</w:t>
      </w:r>
      <w:r>
        <w:rPr>
          <w:color w:val="D4D4D4"/>
        </w:rPr>
        <w:t>;</w:t>
      </w:r>
    </w:p>
    <w:p>
      <w:pPr>
        <w:pStyle w:val="10"/>
        <w:spacing w:line="525" w:lineRule="auto"/>
        <w:ind w:left="710" w:right="8391"/>
      </w:pPr>
      <w:r>
        <w:rPr>
          <w:color w:val="9CDBFE"/>
        </w:rPr>
        <w:t>padding</w:t>
      </w:r>
      <w:r>
        <w:rPr>
          <w:color w:val="D4D4D4"/>
        </w:rPr>
        <w:t xml:space="preserve">: </w:t>
      </w:r>
      <w:r>
        <w:rPr>
          <w:color w:val="B4CDA7"/>
        </w:rPr>
        <w:t>0 10px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border-radius</w:t>
      </w:r>
      <w:r>
        <w:rPr>
          <w:color w:val="D4D4D4"/>
          <w:spacing w:val="-1"/>
        </w:rPr>
        <w:t>:</w:t>
      </w:r>
      <w:r>
        <w:rPr>
          <w:color w:val="D4D4D4"/>
          <w:spacing w:val="-9"/>
        </w:rPr>
        <w:t xml:space="preserve"> </w:t>
      </w:r>
      <w:r>
        <w:rPr>
          <w:color w:val="B4CDA7"/>
        </w:rPr>
        <w:t>10px</w:t>
      </w:r>
      <w:r>
        <w:rPr>
          <w:color w:val="D4D4D4"/>
        </w:rPr>
        <w:t>;</w:t>
      </w:r>
    </w:p>
    <w:p>
      <w:pPr>
        <w:pStyle w:val="10"/>
        <w:spacing w:line="239" w:lineRule="exact"/>
        <w:ind w:left="500"/>
      </w:pPr>
      <w:r>
        <w:rPr>
          <w:color w:val="D4D4D4"/>
        </w:rPr>
        <w:t>}</w:t>
      </w:r>
    </w:p>
    <w:p>
      <w:pPr>
        <w:pStyle w:val="10"/>
        <w:spacing w:before="8"/>
        <w:rPr>
          <w:sz w:val="24"/>
        </w:rPr>
      </w:pPr>
    </w:p>
    <w:p>
      <w:pPr>
        <w:pStyle w:val="10"/>
        <w:ind w:left="500"/>
      </w:pPr>
      <w:r>
        <w:rPr>
          <w:color w:val="D6B97D"/>
        </w:rPr>
        <w:t xml:space="preserve">.nav-links-container </w:t>
      </w:r>
      <w:r>
        <w:rPr>
          <w:color w:val="D4D4D4"/>
        </w:rPr>
        <w:t xml:space="preserve">&gt; </w:t>
      </w:r>
      <w:r>
        <w:rPr>
          <w:color w:val="D6B97D"/>
        </w:rPr>
        <w:t>.nav-link:hover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525" w:lineRule="auto"/>
        <w:ind w:left="710" w:right="7738" w:hanging="210"/>
      </w:pPr>
      <w:r>
        <w:rPr>
          <w:color w:val="D6B97D"/>
        </w:rPr>
        <w:t xml:space="preserve">.nav-links-container </w:t>
      </w:r>
      <w:r>
        <w:rPr>
          <w:color w:val="D4D4D4"/>
        </w:rPr>
        <w:t xml:space="preserve">&gt; </w:t>
      </w:r>
      <w:r>
        <w:rPr>
          <w:color w:val="D6B97D"/>
        </w:rPr>
        <w:t xml:space="preserve">.active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background-color</w:t>
      </w:r>
      <w:r>
        <w:rPr>
          <w:color w:val="D4D4D4"/>
        </w:rPr>
        <w:t>:</w:t>
      </w:r>
      <w:r>
        <w:rPr>
          <w:color w:val="D4D4D4"/>
          <w:spacing w:val="-1"/>
        </w:rPr>
        <w:t xml:space="preserve"> </w:t>
      </w:r>
      <w:r>
        <w:rPr>
          <w:color w:val="CD9078"/>
        </w:rPr>
        <w:t>white</w:t>
      </w:r>
      <w:r>
        <w:rPr>
          <w:color w:val="D4D4D4"/>
        </w:rPr>
        <w:t>;</w:t>
      </w:r>
    </w:p>
    <w:p>
      <w:pPr>
        <w:spacing w:after="0" w:line="525" w:lineRule="auto"/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80" w:line="525" w:lineRule="auto"/>
        <w:ind w:left="710" w:right="8391"/>
      </w:pPr>
      <w:r>
        <w:pict>
          <v:shape id="_x0000_s1143" o:spid="_x0000_s1143" style="position:absolute;left:0pt;margin-left:72pt;margin-top:71.95pt;height:661pt;width:468pt;mso-position-horizontal-relative:page;mso-position-vertical-relative:page;z-index:-251613184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</w:rPr>
        <w:t>padding</w:t>
      </w:r>
      <w:r>
        <w:rPr>
          <w:color w:val="D4D4D4"/>
        </w:rPr>
        <w:t xml:space="preserve">: </w:t>
      </w:r>
      <w:r>
        <w:rPr>
          <w:color w:val="B4CDA7"/>
        </w:rPr>
        <w:t>0 10px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border-radius</w:t>
      </w:r>
      <w:r>
        <w:rPr>
          <w:color w:val="D4D4D4"/>
          <w:spacing w:val="-1"/>
        </w:rPr>
        <w:t xml:space="preserve">: </w:t>
      </w:r>
      <w:r>
        <w:rPr>
          <w:color w:val="B4CDA7"/>
        </w:rPr>
        <w:t>10px</w:t>
      </w:r>
      <w:r>
        <w:rPr>
          <w:color w:val="D4D4D4"/>
        </w:rPr>
        <w:t>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font-weight</w:t>
      </w:r>
      <w:r>
        <w:rPr>
          <w:color w:val="D4D4D4"/>
        </w:rPr>
        <w:t xml:space="preserve">: </w:t>
      </w:r>
      <w:r>
        <w:rPr>
          <w:color w:val="CD9078"/>
        </w:rPr>
        <w:t>bold</w:t>
      </w:r>
      <w:r>
        <w:rPr>
          <w:color w:val="D4D4D4"/>
        </w:rPr>
        <w:t>;</w:t>
      </w:r>
    </w:p>
    <w:p>
      <w:pPr>
        <w:pStyle w:val="10"/>
        <w:spacing w:line="238" w:lineRule="exact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8685" w:hanging="210"/>
      </w:pPr>
      <w:r>
        <w:rPr>
          <w:color w:val="D6B97D"/>
        </w:rPr>
        <w:t xml:space="preserve">.side-nav-wrapper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top</w:t>
      </w:r>
      <w:r>
        <w:rPr>
          <w:color w:val="D4D4D4"/>
        </w:rPr>
        <w:t xml:space="preserve">: </w:t>
      </w:r>
      <w:r>
        <w:rPr>
          <w:color w:val="B4CDA7"/>
        </w:rPr>
        <w:t>0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9CDBFE"/>
        </w:rPr>
        <w:t>left</w:t>
      </w:r>
      <w:r>
        <w:rPr>
          <w:color w:val="D4D4D4"/>
        </w:rPr>
        <w:t xml:space="preserve">: </w:t>
      </w:r>
      <w:r>
        <w:rPr>
          <w:color w:val="B4CDA7"/>
        </w:rPr>
        <w:t>0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8657"/>
      </w:pPr>
      <w:r>
        <w:rPr>
          <w:color w:val="9CDBFE"/>
        </w:rPr>
        <w:t>overflow</w:t>
      </w:r>
      <w:r>
        <w:rPr>
          <w:color w:val="D4D4D4"/>
        </w:rPr>
        <w:t xml:space="preserve">: </w:t>
      </w:r>
      <w:r>
        <w:rPr>
          <w:color w:val="CD9078"/>
        </w:rPr>
        <w:t>hidden</w:t>
      </w:r>
      <w:r>
        <w:rPr>
          <w:color w:val="D4D4D4"/>
        </w:rPr>
        <w:t>;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width</w:t>
      </w:r>
      <w:r>
        <w:rPr>
          <w:color w:val="D4D4D4"/>
        </w:rPr>
        <w:t xml:space="preserve">: </w:t>
      </w:r>
      <w:r>
        <w:rPr>
          <w:color w:val="B4CDA7"/>
        </w:rPr>
        <w:t>0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9CDBFE"/>
        </w:rPr>
        <w:t>z-index</w:t>
      </w:r>
      <w:r>
        <w:rPr>
          <w:color w:val="D4D4D4"/>
        </w:rPr>
        <w:t xml:space="preserve">: </w:t>
      </w:r>
      <w:r>
        <w:rPr>
          <w:color w:val="B4CDA7"/>
        </w:rPr>
        <w:t>5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background-color</w:t>
      </w:r>
      <w:r>
        <w:rPr>
          <w:color w:val="D4D4D4"/>
        </w:rPr>
        <w:t>:</w:t>
      </w:r>
      <w:r>
        <w:rPr>
          <w:color w:val="D4D4D4"/>
          <w:spacing w:val="-1"/>
        </w:rPr>
        <w:t xml:space="preserve"> </w:t>
      </w:r>
      <w:r>
        <w:rPr>
          <w:color w:val="DBDBAA"/>
        </w:rPr>
        <w:t>rgba</w:t>
      </w:r>
      <w:r>
        <w:rPr>
          <w:color w:val="D4D4D4"/>
        </w:rPr>
        <w:t>(</w:t>
      </w:r>
      <w:r>
        <w:rPr>
          <w:color w:val="B4CDA7"/>
        </w:rPr>
        <w:t>128</w:t>
      </w:r>
      <w:r>
        <w:rPr>
          <w:color w:val="D4D4D4"/>
        </w:rPr>
        <w:t>,</w:t>
      </w:r>
      <w:r>
        <w:rPr>
          <w:color w:val="D4D4D4"/>
          <w:spacing w:val="-1"/>
        </w:rPr>
        <w:t xml:space="preserve"> </w:t>
      </w:r>
      <w:r>
        <w:rPr>
          <w:color w:val="B4CDA7"/>
        </w:rPr>
        <w:t>128</w:t>
      </w:r>
      <w:r>
        <w:rPr>
          <w:color w:val="D4D4D4"/>
        </w:rPr>
        <w:t>,</w:t>
      </w:r>
      <w:r>
        <w:rPr>
          <w:color w:val="D4D4D4"/>
          <w:spacing w:val="-1"/>
        </w:rPr>
        <w:t xml:space="preserve"> </w:t>
      </w:r>
      <w:r>
        <w:rPr>
          <w:color w:val="B4CDA7"/>
        </w:rPr>
        <w:t>128</w:t>
      </w:r>
      <w:r>
        <w:rPr>
          <w:color w:val="D4D4D4"/>
        </w:rPr>
        <w:t xml:space="preserve">, </w:t>
      </w:r>
      <w:r>
        <w:rPr>
          <w:color w:val="B4CDA7"/>
        </w:rPr>
        <w:t>0.386</w:t>
      </w:r>
      <w:r>
        <w:rPr>
          <w:color w:val="D4D4D4"/>
        </w:rPr>
        <w:t>);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50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6B97D"/>
        </w:rPr>
        <w:t xml:space="preserve">.side-nav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background-color</w:t>
      </w:r>
      <w:r>
        <w:rPr>
          <w:color w:val="D4D4D4"/>
        </w:rPr>
        <w:t>:</w:t>
      </w:r>
      <w:r>
        <w:rPr>
          <w:color w:val="D4D4D4"/>
          <w:spacing w:val="-2"/>
        </w:rPr>
        <w:t xml:space="preserve"> </w:t>
      </w:r>
      <w:r>
        <w:rPr>
          <w:color w:val="DBDBAA"/>
        </w:rPr>
        <w:t>var</w:t>
      </w:r>
      <w:r>
        <w:rPr>
          <w:color w:val="D4D4D4"/>
        </w:rPr>
        <w:t>(</w:t>
      </w:r>
      <w:r>
        <w:rPr>
          <w:color w:val="9CDBFE"/>
        </w:rPr>
        <w:t>--primary-color</w:t>
      </w:r>
      <w:r>
        <w:rPr>
          <w:color w:val="D4D4D4"/>
        </w:rPr>
        <w:t>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9452" w:hanging="210"/>
      </w:pPr>
      <w:r>
        <w:rPr>
          <w:color w:val="D6B97D"/>
        </w:rPr>
        <w:t xml:space="preserve">.hideNav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width</w:t>
      </w:r>
      <w:r>
        <w:rPr>
          <w:color w:val="D4D4D4"/>
        </w:rPr>
        <w:t>:</w:t>
      </w:r>
      <w:r>
        <w:rPr>
          <w:color w:val="D4D4D4"/>
          <w:spacing w:val="-13"/>
        </w:rPr>
        <w:t xml:space="preserve"> </w:t>
      </w:r>
      <w:r>
        <w:rPr>
          <w:color w:val="B4CDA7"/>
        </w:rPr>
        <w:t>0</w:t>
      </w:r>
      <w:r>
        <w:rPr>
          <w:color w:val="D4D4D4"/>
        </w:rPr>
        <w:t>;</w:t>
      </w:r>
    </w:p>
    <w:p>
      <w:pPr>
        <w:pStyle w:val="10"/>
        <w:spacing w:line="525" w:lineRule="auto"/>
        <w:ind w:left="710" w:right="8579"/>
      </w:pPr>
      <w:r>
        <w:rPr>
          <w:color w:val="9CDBFE"/>
        </w:rPr>
        <w:t>overflow</w:t>
      </w:r>
      <w:r>
        <w:rPr>
          <w:color w:val="D4D4D4"/>
        </w:rPr>
        <w:t xml:space="preserve">: </w:t>
      </w:r>
      <w:r>
        <w:rPr>
          <w:color w:val="CD9078"/>
        </w:rPr>
        <w:t>hidden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transition</w:t>
      </w:r>
      <w:r>
        <w:rPr>
          <w:color w:val="D4D4D4"/>
        </w:rPr>
        <w:t>:</w:t>
      </w:r>
      <w:r>
        <w:rPr>
          <w:color w:val="D4D4D4"/>
          <w:spacing w:val="-8"/>
        </w:rPr>
        <w:t xml:space="preserve"> </w:t>
      </w:r>
      <w:r>
        <w:rPr>
          <w:color w:val="CD9078"/>
        </w:rPr>
        <w:t>all</w:t>
      </w:r>
      <w:r>
        <w:rPr>
          <w:color w:val="CD9078"/>
          <w:spacing w:val="-7"/>
        </w:rPr>
        <w:t xml:space="preserve"> </w:t>
      </w:r>
      <w:r>
        <w:rPr>
          <w:color w:val="B4CDA7"/>
        </w:rPr>
        <w:t>0.1s</w:t>
      </w:r>
      <w:r>
        <w:rPr>
          <w:color w:val="D4D4D4"/>
        </w:rPr>
        <w:t>;</w:t>
      </w:r>
    </w:p>
    <w:p>
      <w:pPr>
        <w:pStyle w:val="10"/>
        <w:spacing w:line="239" w:lineRule="exact"/>
        <w:ind w:left="500"/>
      </w:pPr>
      <w:r>
        <w:rPr>
          <w:color w:val="D4D4D4"/>
        </w:rPr>
        <w:t>}</w:t>
      </w:r>
    </w:p>
    <w:p>
      <w:pPr>
        <w:pStyle w:val="10"/>
        <w:spacing w:before="8"/>
        <w:rPr>
          <w:sz w:val="24"/>
        </w:rPr>
      </w:pPr>
    </w:p>
    <w:p>
      <w:pPr>
        <w:pStyle w:val="10"/>
        <w:spacing w:line="525" w:lineRule="auto"/>
        <w:ind w:left="710" w:right="8960" w:hanging="210"/>
      </w:pPr>
      <w:r>
        <w:rPr>
          <w:color w:val="D6B97D"/>
        </w:rPr>
        <w:t xml:space="preserve">.showNav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height</w:t>
      </w:r>
      <w:r>
        <w:rPr>
          <w:color w:val="D4D4D4"/>
        </w:rPr>
        <w:t xml:space="preserve">: </w:t>
      </w:r>
      <w:r>
        <w:rPr>
          <w:color w:val="B4CDA7"/>
        </w:rPr>
        <w:t>100vh</w:t>
      </w:r>
      <w:r>
        <w:rPr>
          <w:color w:val="D4D4D4"/>
        </w:rPr>
        <w:t>;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width</w:t>
      </w:r>
      <w:r>
        <w:rPr>
          <w:color w:val="D4D4D4"/>
        </w:rPr>
        <w:t xml:space="preserve">: </w:t>
      </w:r>
      <w:r>
        <w:rPr>
          <w:color w:val="B4CDA7"/>
        </w:rPr>
        <w:t>100%</w:t>
      </w:r>
      <w:r>
        <w:rPr>
          <w:color w:val="D4D4D4"/>
        </w:rPr>
        <w:t>;</w:t>
      </w:r>
    </w:p>
    <w:p>
      <w:pPr>
        <w:spacing w:after="0" w:line="525" w:lineRule="auto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44" o:spid="_x0000_s1144" o:spt="202" type="#_x0000_t202" style="height:81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210"/>
                  </w:pPr>
                  <w:r>
                    <w:rPr>
                      <w:color w:val="9CDBFE"/>
                    </w:rPr>
                    <w:t>transition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all </w:t>
                  </w:r>
                  <w:r>
                    <w:rPr>
                      <w:color w:val="B4CDA7"/>
                    </w:rPr>
                    <w:t>0.2s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1"/>
        <w:rPr>
          <w:sz w:val="29"/>
        </w:rPr>
      </w:pPr>
    </w:p>
    <w:p>
      <w:pPr>
        <w:pStyle w:val="13"/>
        <w:numPr>
          <w:ilvl w:val="0"/>
          <w:numId w:val="24"/>
        </w:numPr>
        <w:tabs>
          <w:tab w:val="left" w:pos="746"/>
        </w:tabs>
        <w:spacing w:before="91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nav-bar.component.spec.ts</w:t>
      </w:r>
    </w:p>
    <w:p>
      <w:pPr>
        <w:pStyle w:val="10"/>
        <w:spacing w:before="6"/>
        <w:rPr>
          <w:sz w:val="18"/>
        </w:rPr>
      </w:pPr>
      <w:r>
        <w:pict>
          <v:shape id="_x0000_s1145" o:spid="_x0000_s1145" o:spt="202" type="#_x0000_t202" style="position:absolute;left:0pt;margin-left:72pt;margin-top:11.8pt;height:529.05pt;width:468pt;mso-position-horizontal-relative:page;mso-wrap-distance-bottom:0pt;mso-wrap-distance-top:0pt;z-index:-25156403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40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NavBarComponent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3"/>
                    </w:rPr>
                    <w:t xml:space="preserve"> </w:t>
                  </w:r>
                  <w:r>
                    <w:rPr>
                      <w:color w:val="CD9078"/>
                    </w:rPr>
                    <w:t>'./nav-bar.component'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984" w:hanging="105"/>
                  </w:pPr>
                  <w:r>
                    <w:rPr>
                      <w:color w:val="DBDBAA"/>
                    </w:rPr>
                    <w:t>describe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'NavBarComponent'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569CD5"/>
                    </w:rPr>
                    <w:t xml:space="preserve">let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NavBarComponent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4EC8B0"/>
                    </w:rPr>
                    <w:t>ComponentFixture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NavBarComponent</w:t>
                  </w:r>
                  <w:r>
                    <w:rPr>
                      <w:color w:val="D4D4D4"/>
                    </w:rPr>
                    <w:t>&gt;;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beforeEach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315" w:right="4878" w:hanging="105"/>
                  </w:pPr>
                  <w:r>
                    <w:rPr>
                      <w:color w:val="C486BF"/>
                      <w:spacing w:val="-2"/>
                    </w:rPr>
                    <w:t>await</w:t>
                  </w:r>
                  <w:r>
                    <w:rPr>
                      <w:color w:val="C486BF"/>
                      <w:spacing w:val="10"/>
                    </w:rPr>
                    <w:t xml:space="preserve"> </w:t>
                  </w:r>
                  <w:r>
                    <w:rPr>
                      <w:color w:val="9CDBFE"/>
                      <w:spacing w:val="-2"/>
                    </w:rPr>
                    <w:t>TestBed</w:t>
                  </w:r>
                  <w:r>
                    <w:rPr>
                      <w:color w:val="D4D4D4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configureTestingModule</w:t>
                  </w:r>
                  <w:r>
                    <w:rPr>
                      <w:color w:val="D4D4D4"/>
                      <w:spacing w:val="-2"/>
                    </w:rPr>
                    <w:t>({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 xml:space="preserve">[ </w:t>
                  </w:r>
                  <w:r>
                    <w:rPr>
                      <w:color w:val="4EC8B0"/>
                    </w:rPr>
                    <w:t xml:space="preserve">NavBarComponent 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compileComponents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3636"/>
                  </w:pPr>
                  <w:r>
                    <w:rPr>
                      <w:color w:val="9CDBFE"/>
                      <w:spacing w:val="-1"/>
                    </w:rPr>
                    <w:t>fixture</w:t>
                  </w:r>
                  <w:r>
                    <w:rPr>
                      <w:color w:val="9CDBFE"/>
                      <w:spacing w:val="1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=</w:t>
                  </w:r>
                  <w:r>
                    <w:rPr>
                      <w:color w:val="D4D4D4"/>
                      <w:spacing w:val="2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createComponent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4EC8B0"/>
                      <w:spacing w:val="-1"/>
                    </w:rPr>
                    <w:t>NavBarComponent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component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create'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46" o:spid="_x0000_s1146" o:spt="202" type="#_x0000_t202" style="height:107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210"/>
                  </w:pPr>
                  <w:r>
                    <w:rPr>
                      <w:color w:val="DBDBAA"/>
                    </w:rPr>
                    <w:t>expect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).</w:t>
                  </w:r>
                  <w:r>
                    <w:rPr>
                      <w:color w:val="DBDBAA"/>
                    </w:rPr>
                    <w:t>toBeTruthy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4"/>
        <w:rPr>
          <w:sz w:val="29"/>
        </w:rPr>
      </w:pPr>
    </w:p>
    <w:p>
      <w:pPr>
        <w:pStyle w:val="13"/>
        <w:numPr>
          <w:ilvl w:val="0"/>
          <w:numId w:val="24"/>
        </w:numPr>
        <w:tabs>
          <w:tab w:val="left" w:pos="735"/>
        </w:tabs>
        <w:spacing w:before="91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nav-bar.component.ts</w:t>
      </w:r>
    </w:p>
    <w:p>
      <w:pPr>
        <w:pStyle w:val="10"/>
        <w:spacing w:before="10"/>
        <w:rPr>
          <w:sz w:val="17"/>
        </w:rPr>
      </w:pPr>
      <w:r>
        <w:pict>
          <v:shape id="_x0000_s1147" o:spid="_x0000_s1147" o:spt="202" type="#_x0000_t202" style="position:absolute;left:0pt;margin-left:72pt;margin-top:11.45pt;height:503.05pt;width:468pt;mso-position-horizontal-relative:page;mso-wrap-distance-bottom:0pt;mso-wrap-distance-top:0pt;z-index:-25156300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AuthService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'src/app/services/auth/auth.service'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7153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13"/>
                    </w:rPr>
                    <w:t xml:space="preserve"> </w:t>
                  </w:r>
                  <w:r>
                    <w:rPr>
                      <w:color w:val="CD9078"/>
                    </w:rPr>
                    <w:t>'app-nav-bar'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525" w:lineRule="auto"/>
                    <w:ind w:left="105" w:right="4878"/>
                  </w:pPr>
                  <w:r>
                    <w:rPr>
                      <w:color w:val="9CDBFE"/>
                      <w:spacing w:val="-1"/>
                    </w:rPr>
                    <w:t>templateUrl:</w:t>
                  </w:r>
                  <w:r>
                    <w:rPr>
                      <w:color w:val="9CDBFE"/>
                      <w:spacing w:val="2"/>
                    </w:rPr>
                    <w:t xml:space="preserve"> </w:t>
                  </w:r>
                  <w:r>
                    <w:rPr>
                      <w:color w:val="CD9078"/>
                      <w:spacing w:val="-1"/>
                    </w:rPr>
                    <w:t>'./nav-bar.component.html'</w:t>
                  </w:r>
                  <w:r>
                    <w:rPr>
                      <w:color w:val="D4D4D4"/>
                      <w:spacing w:val="-1"/>
                    </w:rPr>
                    <w:t>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styleUrls: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'./nav-bar.component.scss'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4596" w:hanging="105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NavBarComponent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isMobileNavOpen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569CD5"/>
                    </w:rPr>
                    <w:t>false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569CD5"/>
                    </w:rPr>
                    <w:t xml:space="preserve">private </w:t>
                  </w:r>
                  <w:r>
                    <w:rPr>
                      <w:color w:val="9CDBFE"/>
                    </w:rPr>
                    <w:t>authServe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AuthService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) { 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6939"/>
                  </w:pPr>
                  <w:r>
                    <w:rPr>
                      <w:color w:val="6A9954"/>
                    </w:rPr>
                    <w:t>// mobile nav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DBDBAA"/>
                    </w:rPr>
                    <w:t>toggleMobileNav</w:t>
                  </w:r>
                  <w:r>
                    <w:rPr>
                      <w:color w:val="D4D4D4"/>
                    </w:rPr>
                    <w:t>():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4EC8B0"/>
                    </w:rPr>
                    <w:t>void</w:t>
                  </w:r>
                  <w:r>
                    <w:rPr>
                      <w:color w:val="4EC8B0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 xml:space="preserve">isMobileNavOpen </w:t>
                  </w:r>
                  <w:r>
                    <w:rPr>
                      <w:color w:val="D4D4D4"/>
                    </w:rPr>
                    <w:t>= !</w:t>
                  </w: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isMobileNavOpen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logOut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48" o:spid="_x0000_s1148" o:spt="202" type="#_x0000_t202" style="height:186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210"/>
                  </w:pPr>
                  <w:r>
                    <w:rPr>
                      <w:color w:val="569CD5"/>
                    </w:rPr>
                    <w:t>this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authServe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logout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spacing w:before="11"/>
        <w:rPr>
          <w:sz w:val="17"/>
        </w:rPr>
      </w:pPr>
    </w:p>
    <w:p>
      <w:pPr>
        <w:pStyle w:val="13"/>
        <w:numPr>
          <w:ilvl w:val="0"/>
          <w:numId w:val="24"/>
        </w:numPr>
        <w:tabs>
          <w:tab w:val="left" w:pos="676"/>
        </w:tabs>
        <w:spacing w:before="0" w:after="0" w:line="240" w:lineRule="auto"/>
        <w:ind w:left="675" w:right="0" w:hanging="176"/>
        <w:jc w:val="left"/>
        <w:rPr>
          <w:b/>
          <w:sz w:val="21"/>
        </w:rPr>
      </w:pPr>
      <w:r>
        <w:rPr>
          <w:b/>
          <w:sz w:val="21"/>
        </w:rPr>
        <w:t>nav-bar.module.ts</w:t>
      </w:r>
    </w:p>
    <w:p>
      <w:pPr>
        <w:pStyle w:val="10"/>
        <w:spacing w:before="7"/>
        <w:rPr>
          <w:sz w:val="17"/>
        </w:rPr>
      </w:pPr>
      <w:r>
        <w:pict>
          <v:shape id="_x0000_s1149" o:spid="_x0000_s1149" o:spt="202" type="#_x0000_t202" style="position:absolute;left:0pt;margin-left:72pt;margin-top:11.3pt;height:424.05pt;width:468pt;mso-position-horizontal-relative:page;mso-wrap-distance-bottom:0pt;mso-wrap-distance-top:0pt;z-index:-25156198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9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right="4085"/>
                  </w:pPr>
                  <w:r>
                    <w:rPr>
                      <w:color w:val="C486BF"/>
                    </w:rPr>
                    <w:t xml:space="preserve">import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NavBarComponent</w:t>
                  </w:r>
                  <w:r>
                    <w:rPr>
                      <w:color w:val="9CDBFE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7"/>
                    </w:rPr>
                    <w:t xml:space="preserve"> </w:t>
                  </w:r>
                  <w:r>
                    <w:rPr>
                      <w:color w:val="CD9078"/>
                    </w:rPr>
                    <w:t>'./nav-bar.component'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4"/>
                    <w:rPr>
                      <w:sz w:val="27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6073"/>
                  </w:pP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4EC8B0"/>
                    </w:rPr>
                    <w:t>NavBarComponent</w:t>
                  </w:r>
                  <w:r>
                    <w:rPr>
                      <w:color w:val="D4D4D4"/>
                    </w:rPr>
                    <w:t>],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</w:p>
                <w:p>
                  <w:pPr>
                    <w:pStyle w:val="10"/>
                    <w:spacing w:line="525" w:lineRule="auto"/>
                    <w:ind w:left="210" w:right="7560"/>
                  </w:pP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379" w:hanging="105"/>
                  </w:pP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NavBarComponent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50" o:spid="_x0000_s1150" o:spt="202" type="#_x0000_t202" style="height:81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NavBarModule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1"/>
        <w:rPr>
          <w:sz w:val="29"/>
        </w:rPr>
      </w:pPr>
    </w:p>
    <w:p>
      <w:pPr>
        <w:pStyle w:val="10"/>
        <w:spacing w:before="91"/>
        <w:ind w:left="500"/>
      </w:pPr>
      <w:r>
        <w:t>Product</w:t>
      </w:r>
      <w:r>
        <w:rPr>
          <w:spacing w:val="-2"/>
        </w:rPr>
        <w:t xml:space="preserve"> </w:t>
      </w:r>
      <w:r>
        <w:t>Card</w:t>
      </w:r>
    </w:p>
    <w:p>
      <w:pPr>
        <w:pStyle w:val="10"/>
        <w:spacing w:before="6"/>
        <w:rPr>
          <w:sz w:val="20"/>
        </w:rPr>
      </w:pPr>
    </w:p>
    <w:p>
      <w:pPr>
        <w:pStyle w:val="13"/>
        <w:numPr>
          <w:ilvl w:val="0"/>
          <w:numId w:val="25"/>
        </w:numPr>
        <w:tabs>
          <w:tab w:val="left" w:pos="630"/>
        </w:tabs>
        <w:spacing w:before="0" w:after="0" w:line="240" w:lineRule="auto"/>
        <w:ind w:left="629" w:right="0" w:hanging="130"/>
        <w:jc w:val="left"/>
        <w:rPr>
          <w:b/>
          <w:sz w:val="21"/>
        </w:rPr>
      </w:pPr>
      <w:r>
        <w:rPr>
          <w:b/>
          <w:sz w:val="21"/>
        </w:rPr>
        <w:t>product-card.component.html</w:t>
      </w:r>
    </w:p>
    <w:p>
      <w:pPr>
        <w:pStyle w:val="10"/>
        <w:spacing w:before="9"/>
        <w:rPr>
          <w:sz w:val="18"/>
        </w:rPr>
      </w:pPr>
      <w:r>
        <w:pict>
          <v:shape id="_x0000_s1151" o:spid="_x0000_s1151" o:spt="202" type="#_x0000_t202" style="position:absolute;left:0pt;margin-left:72pt;margin-top:11.95pt;height:509pt;width:468pt;mso-position-horizontal-relative:page;mso-wrap-distance-bottom:0pt;mso-wrap-distance-top:0pt;z-index:-25156096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8" w:lineRule="exac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"col-6 col-md-4 col-lg-3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 xml:space="preserve">col-xl-2" </w:t>
                  </w:r>
                  <w:r>
                    <w:rPr>
                      <w:color w:val="9CDBFE"/>
                    </w:rPr>
                    <w:t>*ngFor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"let p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of product, index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as i"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"p-2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shadow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pro-card"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[routerLink]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"['/products/',p.IMAGE]"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"text-center"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326" w:lineRule="auto"/>
                    <w:ind w:right="1045" w:firstLine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img</w:t>
                  </w:r>
                  <w:r>
                    <w:rPr>
                      <w:color w:val="569CD5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src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"{{BASE_URL}}{{p.IMAGE}}"</w:t>
                  </w:r>
                  <w:r>
                    <w:rPr>
                      <w:color w:val="CD9078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alt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"product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img"</w:t>
                  </w:r>
                  <w:r>
                    <w:rPr>
                      <w:color w:val="CD9078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"product-img"</w:t>
                  </w:r>
                  <w:r>
                    <w:rPr>
                      <w:color w:val="CD9078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loading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"lazy" </w:t>
                  </w:r>
                  <w:r>
                    <w:rPr>
                      <w:color w:val="9CDBFE"/>
                    </w:rPr>
                    <w:t>decoding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"async"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3"/>
                    <w:rPr>
                      <w:sz w:val="17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p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"title-text"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{{p.PRODUCT_NAME}}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h5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{{p.PRICE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|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currency: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'INR'}}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h5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{{'Free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Delivery'}}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6A9954"/>
                    </w:rPr>
                    <w:t>&lt;!--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review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section</w:t>
                  </w:r>
                  <w:r>
                    <w:rPr>
                      <w:color w:val="6A9954"/>
                      <w:spacing w:val="-1"/>
                    </w:rPr>
                    <w:t xml:space="preserve"> </w:t>
                  </w:r>
                  <w:r>
                    <w:rPr>
                      <w:color w:val="6A9954"/>
                    </w:rPr>
                    <w:t>--&gt;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"d-flex align-items-center"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105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"rating-star</w:t>
                  </w:r>
                  <w:r>
                    <w:rPr>
                      <w:color w:val="CD9078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d-flex</w:t>
                  </w:r>
                  <w:r>
                    <w:rPr>
                      <w:color w:val="CD9078"/>
                      <w:spacing w:val="3"/>
                    </w:rPr>
                    <w:t xml:space="preserve"> </w:t>
                  </w:r>
                  <w:r>
                    <w:rPr>
                      <w:color w:val="CD9078"/>
                    </w:rPr>
                    <w:t>align-items-center</w:t>
                  </w:r>
                  <w:r>
                    <w:rPr>
                      <w:color w:val="CD9078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bg-success text-white fw-bold px-2</w:t>
                  </w:r>
                </w:p>
                <w:p>
                  <w:pPr>
                    <w:pStyle w:val="10"/>
                    <w:spacing w:before="86"/>
                  </w:pPr>
                  <w:r>
                    <w:rPr>
                      <w:color w:val="CD9078"/>
                    </w:rPr>
                    <w:t>rounded"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26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1470"/>
                  </w:pPr>
                  <w:r>
                    <w:rPr>
                      <w:color w:val="D4D4D4"/>
                    </w:rPr>
                    <w:t>{{'4.2'}}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26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470" w:right="2424" w:hanging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span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"material-symbols-outlined text-white ms-2 fs-6"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1"/>
                    </w:rPr>
                    <w:t xml:space="preserve"> </w:t>
                  </w:r>
                  <w:r>
                    <w:rPr>
                      <w:color w:val="D4D4D4"/>
                    </w:rPr>
                    <w:t>star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52" o:spid="_x0000_s1152" o:spt="202" type="#_x0000_t202" style="height:265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26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"title-text ms-1" </w:t>
                  </w:r>
                  <w:r>
                    <w:rPr>
                      <w:color w:val="9CDBFE"/>
                    </w:rPr>
                    <w:t>style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"font-size: 14px;"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260"/>
                  </w:pPr>
                  <w:r>
                    <w:rPr>
                      <w:color w:val="D4D4D4"/>
                    </w:rPr>
                    <w:t>{{'63'}} Reviews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360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442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5"/>
        <w:rPr>
          <w:sz w:val="29"/>
        </w:rPr>
      </w:pPr>
    </w:p>
    <w:p>
      <w:pPr>
        <w:pStyle w:val="13"/>
        <w:numPr>
          <w:ilvl w:val="0"/>
          <w:numId w:val="25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product-card.component.scss</w:t>
      </w:r>
    </w:p>
    <w:p>
      <w:pPr>
        <w:pStyle w:val="10"/>
        <w:spacing w:before="1"/>
        <w:rPr>
          <w:sz w:val="19"/>
        </w:rPr>
      </w:pPr>
      <w:r>
        <w:pict>
          <v:shape id="_x0000_s1153" o:spid="_x0000_s1153" o:spt="202" type="#_x0000_t202" style="position:absolute;left:0pt;margin-left:72pt;margin-top:12.15pt;height:344pt;width:468pt;mso-position-horizontal-relative:page;mso-wrap-distance-bottom:0pt;mso-wrap-distance-top:0pt;z-index:-25155993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824" w:hanging="210"/>
                  </w:pPr>
                  <w:r>
                    <w:rPr>
                      <w:color w:val="D6B97D"/>
                    </w:rPr>
                    <w:t xml:space="preserve">.product-img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100%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16rem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8" w:lineRule="exact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6B97D"/>
                    </w:rPr>
                    <w:t>.pro-card</w:t>
                  </w:r>
                  <w:r>
                    <w:rPr>
                      <w:color w:val="D6B97D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210" w:right="7403"/>
                  </w:pPr>
                  <w:r>
                    <w:rPr>
                      <w:color w:val="9CDBFE"/>
                    </w:rPr>
                    <w:t>min-height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440px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max-height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3"/>
                    </w:rPr>
                    <w:t xml:space="preserve"> </w:t>
                  </w:r>
                  <w:r>
                    <w:rPr>
                      <w:color w:val="B4CDA7"/>
                    </w:rPr>
                    <w:t>440px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6B97D"/>
                    </w:rPr>
                    <w:t xml:space="preserve">.title-text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532"/>
                  </w:pPr>
                  <w:r>
                    <w:rPr>
                      <w:color w:val="9CDBFE"/>
                    </w:rPr>
                    <w:t>color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#b0b0b0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font-weight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3"/>
                    </w:rPr>
                    <w:t xml:space="preserve"> </w:t>
                  </w:r>
                  <w:r>
                    <w:rPr>
                      <w:color w:val="CD9078"/>
                    </w:rPr>
                    <w:t>bold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54" o:spid="_x0000_s1154" o:spt="202" type="#_x0000_t202" style="height:477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@media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only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 xml:space="preserve">screen </w:t>
                  </w:r>
                  <w:r>
                    <w:rPr>
                      <w:color w:val="D4D4D4"/>
                    </w:rPr>
                    <w:t>and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max-width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600px</w:t>
                  </w:r>
                  <w:r>
                    <w:rPr>
                      <w:color w:val="D4D4D4"/>
                    </w:rPr>
                    <w:t>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420" w:right="7626" w:hanging="210"/>
                  </w:pPr>
                  <w:r>
                    <w:rPr>
                      <w:color w:val="D6B97D"/>
                    </w:rPr>
                    <w:t xml:space="preserve">.product-img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100%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2"/>
                    </w:rPr>
                    <w:t>height</w:t>
                  </w:r>
                  <w:r>
                    <w:rPr>
                      <w:color w:val="D4D4D4"/>
                      <w:spacing w:val="-2"/>
                    </w:rPr>
                    <w:t>:</w:t>
                  </w:r>
                  <w:r>
                    <w:rPr>
                      <w:color w:val="D4D4D4"/>
                      <w:spacing w:val="-10"/>
                    </w:rPr>
                    <w:t xml:space="preserve"> </w:t>
                  </w:r>
                  <w:r>
                    <w:rPr>
                      <w:color w:val="B4CDA7"/>
                      <w:spacing w:val="-1"/>
                    </w:rPr>
                    <w:t>11rem</w:t>
                  </w:r>
                  <w:r>
                    <w:rPr>
                      <w:color w:val="D4D4D4"/>
                      <w:spacing w:val="-1"/>
                    </w:rPr>
                    <w:t>;</w:t>
                  </w:r>
                </w:p>
                <w:p>
                  <w:pPr>
                    <w:pStyle w:val="10"/>
                    <w:spacing w:line="238" w:lineRule="exact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6B97D"/>
                    </w:rPr>
                    <w:t>.pro-card</w:t>
                  </w:r>
                  <w:r>
                    <w:rPr>
                      <w:color w:val="D6B97D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420" w:right="7193"/>
                  </w:pPr>
                  <w:r>
                    <w:rPr>
                      <w:color w:val="9CDBFE"/>
                    </w:rPr>
                    <w:t>min-height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370px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max-height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3"/>
                    </w:rPr>
                    <w:t xml:space="preserve"> </w:t>
                  </w:r>
                  <w:r>
                    <w:rPr>
                      <w:color w:val="B4CDA7"/>
                    </w:rPr>
                    <w:t>370px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@media 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min-width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B4CDA7"/>
                    </w:rPr>
                    <w:t>720px</w:t>
                  </w:r>
                  <w:r>
                    <w:rPr>
                      <w:color w:val="D4D4D4"/>
                    </w:rPr>
                    <w:t>) and (</w:t>
                  </w:r>
                  <w:r>
                    <w:rPr>
                      <w:color w:val="9CDBFE"/>
                    </w:rPr>
                    <w:t>max-width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B4CDA7"/>
                    </w:rPr>
                    <w:t>920px</w:t>
                  </w:r>
                  <w:r>
                    <w:rPr>
                      <w:color w:val="D4D4D4"/>
                    </w:rPr>
                    <w:t>) 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420" w:right="7702" w:hanging="210"/>
                  </w:pPr>
                  <w:r>
                    <w:rPr>
                      <w:color w:val="D6B97D"/>
                    </w:rPr>
                    <w:t xml:space="preserve">.product-img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3"/>
                    </w:rPr>
                    <w:t xml:space="preserve"> </w:t>
                  </w:r>
                  <w:r>
                    <w:rPr>
                      <w:color w:val="B4CDA7"/>
                    </w:rPr>
                    <w:t>100%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5"/>
        <w:rPr>
          <w:sz w:val="16"/>
        </w:rPr>
      </w:pPr>
    </w:p>
    <w:p>
      <w:pPr>
        <w:pStyle w:val="13"/>
        <w:numPr>
          <w:ilvl w:val="0"/>
          <w:numId w:val="25"/>
        </w:numPr>
        <w:tabs>
          <w:tab w:val="left" w:pos="746"/>
        </w:tabs>
        <w:spacing w:before="91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product-card.component.spec.ts</w:t>
      </w:r>
    </w:p>
    <w:p>
      <w:pPr>
        <w:pStyle w:val="10"/>
        <w:spacing w:before="2"/>
        <w:rPr>
          <w:sz w:val="18"/>
        </w:rPr>
      </w:pPr>
      <w:r>
        <w:pict>
          <v:shape id="_x0000_s1155" o:spid="_x0000_s1155" o:spt="202" type="#_x0000_t202" style="position:absolute;left:0pt;margin-left:72pt;margin-top:11.6pt;height:28pt;width:468pt;mso-position-horizontal-relative:page;mso-wrap-distance-bottom:0pt;mso-wrap-distance-top:0pt;z-index:-25155891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3"/>
                    <w:ind w:right="3166"/>
                    <w:jc w:val="center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104" w:line="211" w:lineRule="exact"/>
                    <w:ind w:left="0" w:right="38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103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36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156" o:spid="_x0000_s1156" style="position:absolute;left:0pt;margin-left:72pt;margin-top:71.95pt;height:608pt;width:468pt;mso-position-horizontal-relative:page;mso-position-vertical-relative:page;z-index:-251612160;mso-width-relative:page;mso-height-relative:page;" fillcolor="#1D1D1D" filled="t" stroked="f" coordorigin="1440,1440" coordsize="9360,12160" path="m10800,1440l1440,1440,1440,1960,1440,2000,1440,13600,10800,1360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sz w:val="17"/>
        </w:rPr>
      </w:pPr>
    </w:p>
    <w:p>
      <w:pPr>
        <w:pStyle w:val="10"/>
        <w:spacing w:before="91"/>
        <w:ind w:left="500"/>
      </w:pPr>
      <w:r>
        <w:rPr>
          <w:color w:val="C486BF"/>
        </w:rPr>
        <w:t>import</w:t>
      </w:r>
      <w:r>
        <w:rPr>
          <w:color w:val="C486BF"/>
          <w:spacing w:val="-2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2"/>
        </w:rPr>
        <w:t xml:space="preserve"> </w:t>
      </w:r>
      <w:r>
        <w:rPr>
          <w:color w:val="9CDBFE"/>
        </w:rPr>
        <w:t>ProductCardComponent</w:t>
      </w:r>
      <w:r>
        <w:rPr>
          <w:color w:val="9CDBFE"/>
          <w:spacing w:val="-2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2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2"/>
        </w:rPr>
        <w:t xml:space="preserve"> </w:t>
      </w:r>
      <w:r>
        <w:rPr>
          <w:color w:val="CD9078"/>
        </w:rPr>
        <w:t>'./product-card.component'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605" w:right="6634" w:hanging="105"/>
      </w:pPr>
      <w:r>
        <w:rPr>
          <w:color w:val="DBDBAA"/>
        </w:rPr>
        <w:t>describe</w:t>
      </w:r>
      <w:r>
        <w:rPr>
          <w:color w:val="D4D4D4"/>
        </w:rPr>
        <w:t>(</w:t>
      </w:r>
      <w:r>
        <w:rPr>
          <w:color w:val="CD9078"/>
        </w:rPr>
        <w:t>'ProductCardComponent'</w:t>
      </w:r>
      <w:r>
        <w:rPr>
          <w:color w:val="D4D4D4"/>
        </w:rPr>
        <w:t>,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6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6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50"/>
        </w:rPr>
        <w:t xml:space="preserve"> </w:t>
      </w:r>
      <w:r>
        <w:rPr>
          <w:color w:val="569CD5"/>
        </w:rPr>
        <w:t>let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component</w:t>
      </w:r>
      <w:r>
        <w:rPr>
          <w:color w:val="D4D4D4"/>
        </w:rPr>
        <w:t>:</w:t>
      </w:r>
      <w:r>
        <w:rPr>
          <w:color w:val="D4D4D4"/>
          <w:spacing w:val="-1"/>
        </w:rPr>
        <w:t xml:space="preserve"> </w:t>
      </w:r>
      <w:r>
        <w:rPr>
          <w:color w:val="4EC8B0"/>
        </w:rPr>
        <w:t>ProductCardComponent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569CD5"/>
        </w:rPr>
        <w:t>let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:</w:t>
      </w:r>
      <w:r>
        <w:rPr>
          <w:color w:val="D4D4D4"/>
          <w:spacing w:val="-4"/>
        </w:rPr>
        <w:t xml:space="preserve"> </w:t>
      </w:r>
      <w:r>
        <w:rPr>
          <w:color w:val="4EC8B0"/>
        </w:rPr>
        <w:t>ComponentFixture</w:t>
      </w:r>
      <w:r>
        <w:rPr>
          <w:color w:val="D4D4D4"/>
        </w:rPr>
        <w:t>&lt;</w:t>
      </w:r>
      <w:r>
        <w:rPr>
          <w:color w:val="4EC8B0"/>
        </w:rPr>
        <w:t>ProductCardComponent</w:t>
      </w:r>
      <w:r>
        <w:rPr>
          <w:color w:val="D4D4D4"/>
        </w:rPr>
        <w:t>&gt;;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DBDBAA"/>
        </w:rPr>
        <w:t>beforeEach</w:t>
      </w:r>
      <w:r>
        <w:rPr>
          <w:color w:val="D4D4D4"/>
        </w:rPr>
        <w:t>(</w:t>
      </w:r>
      <w:r>
        <w:rPr>
          <w:color w:val="569CD5"/>
        </w:rPr>
        <w:t>async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6460" w:hanging="105"/>
      </w:pPr>
      <w:r>
        <w:rPr>
          <w:color w:val="C486BF"/>
        </w:rPr>
        <w:t xml:space="preserve">await </w:t>
      </w:r>
      <w:r>
        <w:rPr>
          <w:color w:val="9CDBFE"/>
        </w:rPr>
        <w:t>TestBed</w:t>
      </w:r>
      <w:r>
        <w:rPr>
          <w:color w:val="D4D4D4"/>
        </w:rPr>
        <w:t>.</w:t>
      </w:r>
      <w:r>
        <w:rPr>
          <w:color w:val="DBDBAA"/>
        </w:rPr>
        <w:t>configureTestingModule</w:t>
      </w:r>
      <w:r>
        <w:rPr>
          <w:color w:val="D4D4D4"/>
        </w:rPr>
        <w:t>({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declarations: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[</w:t>
      </w:r>
      <w:r>
        <w:rPr>
          <w:color w:val="D4D4D4"/>
          <w:spacing w:val="-6"/>
        </w:rPr>
        <w:t xml:space="preserve"> </w:t>
      </w:r>
      <w:r>
        <w:rPr>
          <w:color w:val="4EC8B0"/>
        </w:rPr>
        <w:t>ProductCardComponent</w:t>
      </w:r>
      <w:r>
        <w:rPr>
          <w:color w:val="4EC8B0"/>
          <w:spacing w:val="-6"/>
        </w:rPr>
        <w:t xml:space="preserve"> </w:t>
      </w:r>
      <w:r>
        <w:rPr>
          <w:color w:val="D4D4D4"/>
        </w:rPr>
        <w:t>]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.</w:t>
      </w:r>
      <w:r>
        <w:rPr>
          <w:color w:val="DBDBAA"/>
        </w:rPr>
        <w:t>compileComponents</w:t>
      </w:r>
      <w:r>
        <w:rPr>
          <w:color w:val="D4D4D4"/>
        </w:rPr>
        <w:t>();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4419"/>
      </w:pPr>
      <w:r>
        <w:rPr>
          <w:color w:val="9CDBFE"/>
          <w:spacing w:val="-1"/>
        </w:rPr>
        <w:t>fixture</w:t>
      </w:r>
      <w:r>
        <w:rPr>
          <w:color w:val="9CDBFE"/>
          <w:spacing w:val="2"/>
        </w:rPr>
        <w:t xml:space="preserve"> </w:t>
      </w:r>
      <w:r>
        <w:rPr>
          <w:color w:val="D4D4D4"/>
          <w:spacing w:val="-1"/>
        </w:rPr>
        <w:t>=</w:t>
      </w:r>
      <w:r>
        <w:rPr>
          <w:color w:val="D4D4D4"/>
          <w:spacing w:val="2"/>
        </w:rPr>
        <w:t xml:space="preserve">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createComponent</w:t>
      </w:r>
      <w:r>
        <w:rPr>
          <w:color w:val="D4D4D4"/>
          <w:spacing w:val="-1"/>
        </w:rPr>
        <w:t>(</w:t>
      </w:r>
      <w:r>
        <w:rPr>
          <w:color w:val="4EC8B0"/>
          <w:spacing w:val="-1"/>
        </w:rPr>
        <w:t>ProductCardComponent</w:t>
      </w:r>
      <w:r>
        <w:rPr>
          <w:color w:val="D4D4D4"/>
          <w:spacing w:val="-1"/>
        </w:rPr>
        <w:t>);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 xml:space="preserve">component </w:t>
      </w:r>
      <w:r>
        <w:rPr>
          <w:color w:val="D4D4D4"/>
        </w:rPr>
        <w:t xml:space="preserve">=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9CDBFE"/>
        </w:rPr>
        <w:t>componentInstance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DBDBAA"/>
        </w:rPr>
        <w:t>detectChanges</w:t>
      </w:r>
      <w:r>
        <w:rPr>
          <w:color w:val="D4D4D4"/>
        </w:rPr>
        <w:t>();</w:t>
      </w:r>
    </w:p>
    <w:p>
      <w:pPr>
        <w:pStyle w:val="10"/>
        <w:spacing w:line="238" w:lineRule="exact"/>
        <w:ind w:left="605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7265" w:hanging="105"/>
      </w:pPr>
      <w:r>
        <w:rPr>
          <w:color w:val="DBDBAA"/>
        </w:rPr>
        <w:t>it</w:t>
      </w:r>
      <w:r>
        <w:rPr>
          <w:color w:val="D4D4D4"/>
        </w:rPr>
        <w:t>(</w:t>
      </w:r>
      <w:r>
        <w:rPr>
          <w:color w:val="CD9078"/>
        </w:rPr>
        <w:t>'should create'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DBDBAA"/>
          <w:spacing w:val="-1"/>
        </w:rPr>
        <w:t>expect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component</w:t>
      </w:r>
      <w:r>
        <w:rPr>
          <w:color w:val="D4D4D4"/>
          <w:spacing w:val="-1"/>
        </w:rPr>
        <w:t>).</w:t>
      </w:r>
      <w:r>
        <w:rPr>
          <w:color w:val="DBDBAA"/>
          <w:spacing w:val="-1"/>
        </w:rPr>
        <w:t>toBeTruthy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3"/>
        <w:numPr>
          <w:ilvl w:val="0"/>
          <w:numId w:val="25"/>
        </w:numPr>
        <w:tabs>
          <w:tab w:val="left" w:pos="735"/>
        </w:tabs>
        <w:spacing w:before="0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product-card.component.ts</w:t>
      </w:r>
    </w:p>
    <w:p>
      <w:pPr>
        <w:pStyle w:val="10"/>
        <w:spacing w:before="10"/>
        <w:rPr>
          <w:sz w:val="18"/>
        </w:rPr>
      </w:pPr>
      <w:r>
        <w:pict>
          <v:shape id="_x0000_s1157" o:spid="_x0000_s1157" o:spt="202" type="#_x0000_t202" style="position:absolute;left:0pt;margin-left:72pt;margin-top:12.05pt;height:28pt;width:468pt;mso-position-horizontal-relative:page;mso-wrap-distance-bottom:0pt;mso-wrap-distance-top:0pt;z-index:-25155891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7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Input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37" w:type="default"/>
          <w:pgSz w:w="12240" w:h="15840"/>
          <w:pgMar w:top="1440" w:right="320" w:bottom="1180" w:left="940" w:header="0" w:footer="986" w:gutter="0"/>
          <w:pgNumType w:start="104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58" o:spid="_x0000_s1158" o:spt="202" type="#_x0000_t202" style="height:556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0"/>
                    <w:rPr>
                      <w:sz w:val="23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'app-product-card'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052"/>
                  </w:pPr>
                  <w:r>
                    <w:rPr>
                      <w:color w:val="9CDBFE"/>
                    </w:rPr>
                    <w:t>templateUrl:</w:t>
                  </w:r>
                  <w:r>
                    <w:rPr>
                      <w:color w:val="9CDBFE"/>
                      <w:spacing w:val="-11"/>
                    </w:rPr>
                    <w:t xml:space="preserve"> </w:t>
                  </w:r>
                  <w:r>
                    <w:rPr>
                      <w:color w:val="CD9078"/>
                    </w:rPr>
                    <w:t>'./product-card.component.html'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styleUrls: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'./product-card.component.scss'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4126" w:hanging="105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4EC8B0"/>
                    </w:rPr>
                    <w:t>ProductCardComponent</w:t>
                  </w:r>
                  <w:r>
                    <w:rPr>
                      <w:color w:val="4EC8B0"/>
                      <w:spacing w:val="-4"/>
                    </w:rPr>
                    <w:t xml:space="preserve"> </w:t>
                  </w:r>
                  <w:r>
                    <w:rPr>
                      <w:color w:val="569CD5"/>
                    </w:rPr>
                    <w:t>implements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4EC8B0"/>
                    </w:rPr>
                    <w:t>OnInit</w:t>
                  </w:r>
                  <w:r>
                    <w:rPr>
                      <w:color w:val="4EC8B0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Input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product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any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525" w:lineRule="auto"/>
                    <w:ind w:left="105" w:right="4622"/>
                  </w:pPr>
                  <w:r>
                    <w:rPr>
                      <w:color w:val="9CDBFE"/>
                    </w:rPr>
                    <w:t>BASE_URL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 xml:space="preserve">any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D9078"/>
                    </w:rPr>
                    <w:t>'http://127.0.0.1:5000/uploads/'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) {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5"/>
                    <w:rPr>
                      <w:sz w:val="32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"/>
        <w:rPr>
          <w:sz w:val="19"/>
        </w:rPr>
      </w:pPr>
    </w:p>
    <w:p>
      <w:pPr>
        <w:pStyle w:val="13"/>
        <w:numPr>
          <w:ilvl w:val="0"/>
          <w:numId w:val="25"/>
        </w:numPr>
        <w:tabs>
          <w:tab w:val="left" w:pos="676"/>
        </w:tabs>
        <w:spacing w:before="1" w:after="0" w:line="240" w:lineRule="auto"/>
        <w:ind w:left="675" w:right="0" w:hanging="176"/>
        <w:jc w:val="left"/>
        <w:rPr>
          <w:b/>
          <w:sz w:val="21"/>
        </w:rPr>
      </w:pPr>
      <w:r>
        <w:rPr>
          <w:b/>
          <w:sz w:val="21"/>
        </w:rPr>
        <w:t>product-card.module.ts</w:t>
      </w:r>
    </w:p>
    <w:p>
      <w:pPr>
        <w:spacing w:after="0" w:line="240" w:lineRule="auto"/>
        <w:jc w:val="left"/>
        <w:rPr>
          <w:sz w:val="21"/>
        </w:rPr>
        <w:sectPr>
          <w:pgSz w:w="12240" w:h="15840"/>
          <w:pgMar w:top="1440" w:right="320" w:bottom="1200" w:left="940" w:header="0" w:footer="986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59" o:spid="_x0000_s1159" o:spt="202" type="#_x0000_t202" style="height:503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310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ProductCardComponent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'./product-card.component'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RouterModule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7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595"/>
                  </w:pPr>
                  <w:r>
                    <w:rPr>
                      <w:color w:val="9CDBFE"/>
                    </w:rPr>
                    <w:t>declarations:</w:t>
                  </w:r>
                  <w:r>
                    <w:rPr>
                      <w:color w:val="9CDBFE"/>
                      <w:spacing w:val="-12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4EC8B0"/>
                    </w:rPr>
                    <w:t>ProductCardComponent</w:t>
                  </w:r>
                  <w:r>
                    <w:rPr>
                      <w:color w:val="D4D4D4"/>
                    </w:rPr>
                    <w:t>],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</w:p>
                <w:p>
                  <w:pPr>
                    <w:pStyle w:val="10"/>
                    <w:spacing w:line="525" w:lineRule="auto"/>
                    <w:ind w:left="210" w:right="7560"/>
                  </w:pP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910" w:hanging="105"/>
                  </w:pP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  <w:spacing w:val="-1"/>
                    </w:rPr>
                    <w:t>ProductCardComponent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export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class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>ProductCardModule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8"/>
        <w:rPr>
          <w:sz w:val="16"/>
        </w:rPr>
      </w:pPr>
    </w:p>
    <w:p>
      <w:pPr>
        <w:pStyle w:val="10"/>
        <w:spacing w:before="91"/>
        <w:ind w:left="500"/>
      </w:pPr>
      <w:r>
        <w:t>pages/cart:</w:t>
      </w:r>
    </w:p>
    <w:p>
      <w:pPr>
        <w:spacing w:after="0"/>
        <w:sectPr>
          <w:pgSz w:w="12240" w:h="15840"/>
          <w:pgMar w:top="1440" w:right="320" w:bottom="1180" w:left="940" w:header="0" w:footer="986" w:gutter="0"/>
          <w:cols w:space="720" w:num="1"/>
        </w:sectPr>
      </w:pPr>
    </w:p>
    <w:p>
      <w:pPr>
        <w:pStyle w:val="13"/>
        <w:numPr>
          <w:ilvl w:val="0"/>
          <w:numId w:val="26"/>
        </w:numPr>
        <w:tabs>
          <w:tab w:val="left" w:pos="630"/>
        </w:tabs>
        <w:spacing w:before="80" w:after="0" w:line="240" w:lineRule="auto"/>
        <w:ind w:left="629" w:right="0" w:hanging="130"/>
        <w:jc w:val="left"/>
        <w:rPr>
          <w:b/>
          <w:sz w:val="21"/>
        </w:rPr>
      </w:pPr>
      <w:r>
        <w:rPr>
          <w:b/>
          <w:sz w:val="21"/>
        </w:rPr>
        <w:t>cart-routing.module.ts</w:t>
      </w:r>
    </w:p>
    <w:p>
      <w:pPr>
        <w:pStyle w:val="10"/>
        <w:spacing w:before="7"/>
        <w:rPr>
          <w:sz w:val="18"/>
        </w:rPr>
      </w:pPr>
      <w:r>
        <w:pict>
          <v:shape id="_x0000_s1160" o:spid="_x0000_s1160" o:spt="202" type="#_x0000_t202" style="position:absolute;left:0pt;margin-left:72pt;margin-top:11.9pt;height:318.05pt;width:468pt;mso-position-horizontal-relative:page;mso-wrap-distance-bottom:0pt;mso-wrap-distance-top:0pt;z-index:-25155788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9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4122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Routes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CartComponent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'./cart.component'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3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Routes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[{ </w:t>
                  </w:r>
                  <w:r>
                    <w:rPr>
                      <w:color w:val="9CDBFE"/>
                    </w:rPr>
                    <w:t>path: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4EC8B0"/>
                    </w:rPr>
                    <w:t>component</w:t>
                  </w:r>
                  <w:r>
                    <w:rPr>
                      <w:color w:val="9CDBFE"/>
                    </w:rPr>
                    <w:t>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 xml:space="preserve">CartComponent </w:t>
                  </w:r>
                  <w:r>
                    <w:rPr>
                      <w:color w:val="D4D4D4"/>
                    </w:rPr>
                    <w:t>}];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388"/>
                  </w:pPr>
                  <w:r>
                    <w:rPr>
                      <w:color w:val="9CDBFE"/>
                      <w:spacing w:val="-1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forChild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)],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CartRoutingModule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before="8"/>
        <w:rPr>
          <w:sz w:val="29"/>
        </w:rPr>
      </w:pPr>
    </w:p>
    <w:p>
      <w:pPr>
        <w:pStyle w:val="10"/>
        <w:spacing w:before="91"/>
        <w:ind w:left="500"/>
      </w:pPr>
      <w:r>
        <w:t>ii)cart.component.html</w:t>
      </w:r>
    </w:p>
    <w:p>
      <w:pPr>
        <w:pStyle w:val="10"/>
        <w:rPr>
          <w:sz w:val="18"/>
        </w:rPr>
      </w:pPr>
      <w:r>
        <w:pict>
          <v:shape id="_x0000_s1161" o:spid="_x0000_s1161" o:spt="202" type="#_x0000_t202" style="position:absolute;left:0pt;margin-left:72pt;margin-top:11.55pt;height:266.05pt;width:468pt;mso-position-horizontal-relative:page;mso-wrap-distance-bottom:0pt;mso-wrap-distance-top:0pt;z-index:-25155686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section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</w:t>
                  </w:r>
                  <w:r>
                    <w:rPr>
                      <w:color w:val="CD9078"/>
                      <w:spacing w:val="-3"/>
                    </w:rPr>
                    <w:t xml:space="preserve"> </w:t>
                  </w:r>
                  <w:r>
                    <w:rPr>
                      <w:color w:val="CD9078"/>
                    </w:rPr>
                    <w:t>mt-3 pt-3</w:t>
                  </w:r>
                  <w:r>
                    <w:rPr>
                      <w:color w:val="CD9078"/>
                      <w:spacing w:val="1"/>
                    </w:rPr>
                    <w:t xml:space="preserve"> </w:t>
                  </w:r>
                  <w:r>
                    <w:rPr>
                      <w:color w:val="CD9078"/>
                    </w:rPr>
                    <w:t>pt-md-4"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 col-md-6"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"shadow p-2 mt-3" </w:t>
                  </w:r>
                  <w:r>
                    <w:rPr>
                      <w:color w:val="9CDBFE"/>
                    </w:rPr>
                    <w:t>*ngFor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"let t of [1,1,1,1,1], index as i"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"d-flex align-items-center"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img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src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"{{BASE_URL}}{{i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+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1}}.jpg"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alt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"Product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image"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"product-img"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808080"/>
                    </w:rPr>
                    <w:t>/&gt;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"fw-bold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ms-2"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Title of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the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image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Price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{{344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| currency:'INR'}}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360" w:right="320" w:bottom="1200" w:left="940" w:header="0" w:footer="986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62" o:spid="_x0000_s1162" o:spt="202" type="#_x0000_t202" style="height:424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 col-md-6"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h3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Total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Cart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Details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h3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hr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Total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items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{{5}}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*ngFor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"let t of [1,1,1,1,1],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index as i"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Item 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{{i + 1}} =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{{63 | currency:'INR'}}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840"/>
                  </w:pPr>
                  <w:r>
                    <w:rPr>
                      <w:color w:val="808080"/>
                      <w:spacing w:val="-1"/>
                    </w:rPr>
                    <w:t>&lt;</w:t>
                  </w:r>
                  <w:r>
                    <w:rPr>
                      <w:color w:val="569CD5"/>
                      <w:spacing w:val="-1"/>
                    </w:rPr>
                    <w:t>p</w:t>
                  </w:r>
                  <w:r>
                    <w:rPr>
                      <w:color w:val="808080"/>
                      <w:spacing w:val="-1"/>
                    </w:rPr>
                    <w:t>&gt;</w:t>
                  </w:r>
                  <w:r>
                    <w:rPr>
                      <w:color w:val="D4D4D4"/>
                      <w:spacing w:val="-1"/>
                    </w:rPr>
                    <w:t>TOTAL</w:t>
                  </w:r>
                  <w:r>
                    <w:rPr>
                      <w:color w:val="D4D4D4"/>
                      <w:spacing w:val="-12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PRICE</w:t>
                  </w:r>
                  <w:r>
                    <w:rPr>
                      <w:color w:val="D4D4D4"/>
                    </w:rPr>
                    <w:t xml:space="preserve"> : {{5464 | currency:"INR"}}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hr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 col-md-6"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345"/>
                    <w:jc w:val="center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button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"primary-btn mt-2 w-100"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PROCEDURE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TO BUY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button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360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right="8442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9"/>
        <w:rPr>
          <w:sz w:val="29"/>
        </w:rPr>
      </w:pPr>
    </w:p>
    <w:p>
      <w:pPr>
        <w:pStyle w:val="10"/>
        <w:spacing w:before="91"/>
        <w:ind w:left="500"/>
      </w:pPr>
      <w:r>
        <w:t>iii)cart.component.scss</w:t>
      </w:r>
    </w:p>
    <w:p>
      <w:pPr>
        <w:pStyle w:val="10"/>
        <w:spacing w:before="9"/>
        <w:rPr>
          <w:sz w:val="18"/>
        </w:rPr>
      </w:pPr>
      <w:r>
        <w:pict>
          <v:shape id="_x0000_s1163" o:spid="_x0000_s1163" o:spt="202" type="#_x0000_t202" style="position:absolute;left:0pt;margin-left:72pt;margin-top:12pt;height:107pt;width:468pt;mso-position-horizontal-relative:page;mso-wrap-distance-bottom:0pt;mso-wrap-distance-top:0pt;z-index:-25155584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771" w:hanging="210"/>
                  </w:pPr>
                  <w:r>
                    <w:rPr>
                      <w:color w:val="D6B97D"/>
                    </w:rPr>
                    <w:t xml:space="preserve">.product-img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4.5rem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8" w:lineRule="exact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before="5"/>
        <w:rPr>
          <w:sz w:val="29"/>
        </w:rPr>
      </w:pPr>
    </w:p>
    <w:p>
      <w:pPr>
        <w:pStyle w:val="10"/>
        <w:spacing w:before="92"/>
        <w:ind w:left="500"/>
      </w:pPr>
      <w:r>
        <w:t>iv)cart.component.spec.ts</w:t>
      </w:r>
    </w:p>
    <w:p>
      <w:pPr>
        <w:pStyle w:val="10"/>
        <w:spacing w:before="2"/>
        <w:rPr>
          <w:sz w:val="18"/>
        </w:rPr>
      </w:pPr>
      <w:r>
        <w:pict>
          <v:shape id="_x0000_s1164" o:spid="_x0000_s1164" o:spt="202" type="#_x0000_t202" style="position:absolute;left:0pt;margin-left:72pt;margin-top:11.65pt;height:28pt;width:468pt;mso-position-horizontal-relative:page;mso-wrap-distance-bottom:0pt;mso-wrap-distance-top:0pt;z-index:-25155584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3"/>
                    <w:ind w:right="3166"/>
                    <w:jc w:val="center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4"/>
                    <w:ind w:left="0" w:right="38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108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38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165" o:spid="_x0000_s1165" style="position:absolute;left:0pt;margin-left:72pt;margin-top:71.95pt;height:608pt;width:468pt;mso-position-horizontal-relative:page;mso-position-vertical-relative:page;z-index:-251611136;mso-width-relative:page;mso-height-relative:page;" fillcolor="#1D1D1D" filled="t" stroked="f" coordorigin="1440,1440" coordsize="9360,12160" path="m10800,1440l1440,1440,1440,1960,1440,2000,1440,13600,10800,1360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sz w:val="17"/>
        </w:rPr>
      </w:pPr>
    </w:p>
    <w:p>
      <w:pPr>
        <w:pStyle w:val="10"/>
        <w:spacing w:before="91"/>
        <w:ind w:left="500"/>
      </w:pPr>
      <w:r>
        <w:rPr>
          <w:color w:val="C486BF"/>
        </w:rPr>
        <w:t>import</w:t>
      </w:r>
      <w:r>
        <w:rPr>
          <w:color w:val="C486BF"/>
          <w:spacing w:val="-1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1"/>
        </w:rPr>
        <w:t xml:space="preserve"> </w:t>
      </w:r>
      <w:r>
        <w:rPr>
          <w:color w:val="9CDBFE"/>
        </w:rPr>
        <w:t xml:space="preserve">CartComponent </w:t>
      </w:r>
      <w:r>
        <w:rPr>
          <w:color w:val="D4D4D4"/>
        </w:rPr>
        <w:t>}</w:t>
      </w:r>
      <w:r>
        <w:rPr>
          <w:color w:val="D4D4D4"/>
          <w:spacing w:val="-1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1"/>
        </w:rPr>
        <w:t xml:space="preserve"> </w:t>
      </w:r>
      <w:r>
        <w:rPr>
          <w:color w:val="CD9078"/>
        </w:rPr>
        <w:t>'./cart.component'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605" w:right="7385" w:hanging="105"/>
      </w:pPr>
      <w:r>
        <w:rPr>
          <w:color w:val="DBDBAA"/>
        </w:rPr>
        <w:t>describe</w:t>
      </w:r>
      <w:r>
        <w:rPr>
          <w:color w:val="D4D4D4"/>
        </w:rPr>
        <w:t>(</w:t>
      </w:r>
      <w:r>
        <w:rPr>
          <w:color w:val="CD9078"/>
        </w:rPr>
        <w:t>'CartComponent'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 xml:space="preserve">let </w:t>
      </w:r>
      <w:r>
        <w:rPr>
          <w:color w:val="9CDBFE"/>
        </w:rPr>
        <w:t>component</w:t>
      </w:r>
      <w:r>
        <w:rPr>
          <w:color w:val="D4D4D4"/>
        </w:rPr>
        <w:t xml:space="preserve">: </w:t>
      </w:r>
      <w:r>
        <w:rPr>
          <w:color w:val="4EC8B0"/>
        </w:rPr>
        <w:t>CartComponent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569CD5"/>
        </w:rPr>
        <w:t>let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:</w:t>
      </w:r>
      <w:r>
        <w:rPr>
          <w:color w:val="D4D4D4"/>
          <w:spacing w:val="-2"/>
        </w:rPr>
        <w:t xml:space="preserve"> </w:t>
      </w:r>
      <w:r>
        <w:rPr>
          <w:color w:val="4EC8B0"/>
        </w:rPr>
        <w:t>ComponentFixture</w:t>
      </w:r>
      <w:r>
        <w:rPr>
          <w:color w:val="D4D4D4"/>
        </w:rPr>
        <w:t>&lt;</w:t>
      </w:r>
      <w:r>
        <w:rPr>
          <w:color w:val="4EC8B0"/>
        </w:rPr>
        <w:t>CartComponent</w:t>
      </w:r>
      <w:r>
        <w:rPr>
          <w:color w:val="D4D4D4"/>
        </w:rPr>
        <w:t>&gt;;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DBDBAA"/>
        </w:rPr>
        <w:t>beforeEach</w:t>
      </w:r>
      <w:r>
        <w:rPr>
          <w:color w:val="D4D4D4"/>
        </w:rPr>
        <w:t>(</w:t>
      </w:r>
      <w:r>
        <w:rPr>
          <w:color w:val="569CD5"/>
        </w:rPr>
        <w:t>async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5606" w:hanging="105"/>
      </w:pPr>
      <w:r>
        <w:rPr>
          <w:color w:val="C486BF"/>
          <w:spacing w:val="-2"/>
        </w:rPr>
        <w:t>await</w:t>
      </w:r>
      <w:r>
        <w:rPr>
          <w:color w:val="C486BF"/>
          <w:spacing w:val="10"/>
        </w:rPr>
        <w:t xml:space="preserve"> </w:t>
      </w:r>
      <w:r>
        <w:rPr>
          <w:color w:val="9CDBFE"/>
          <w:spacing w:val="-2"/>
        </w:rPr>
        <w:t>TestBed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configureTestingModule</w:t>
      </w:r>
      <w:r>
        <w:rPr>
          <w:color w:val="D4D4D4"/>
          <w:spacing w:val="-2"/>
        </w:rPr>
        <w:t>({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 xml:space="preserve">declarations: </w:t>
      </w:r>
      <w:r>
        <w:rPr>
          <w:color w:val="D4D4D4"/>
        </w:rPr>
        <w:t xml:space="preserve">[ </w:t>
      </w:r>
      <w:r>
        <w:rPr>
          <w:color w:val="4EC8B0"/>
        </w:rPr>
        <w:t xml:space="preserve">CartComponent </w:t>
      </w:r>
      <w:r>
        <w:rPr>
          <w:color w:val="D4D4D4"/>
        </w:rPr>
        <w:t>]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.</w:t>
      </w:r>
      <w:r>
        <w:rPr>
          <w:color w:val="DBDBAA"/>
        </w:rPr>
        <w:t>compileComponents</w:t>
      </w:r>
      <w:r>
        <w:rPr>
          <w:color w:val="D4D4D4"/>
        </w:rPr>
        <w:t>();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4761"/>
      </w:pPr>
      <w:r>
        <w:rPr>
          <w:color w:val="9CDBFE"/>
          <w:spacing w:val="-1"/>
        </w:rPr>
        <w:t>fixture</w:t>
      </w:r>
      <w:r>
        <w:rPr>
          <w:color w:val="9CDBFE"/>
          <w:spacing w:val="1"/>
        </w:rPr>
        <w:t xml:space="preserve"> </w:t>
      </w:r>
      <w:r>
        <w:rPr>
          <w:color w:val="D4D4D4"/>
          <w:spacing w:val="-1"/>
        </w:rPr>
        <w:t>=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createComponent</w:t>
      </w:r>
      <w:r>
        <w:rPr>
          <w:color w:val="D4D4D4"/>
          <w:spacing w:val="-1"/>
        </w:rPr>
        <w:t>(</w:t>
      </w:r>
      <w:r>
        <w:rPr>
          <w:color w:val="4EC8B0"/>
          <w:spacing w:val="-1"/>
        </w:rPr>
        <w:t>CartComponent</w:t>
      </w:r>
      <w:r>
        <w:rPr>
          <w:color w:val="D4D4D4"/>
          <w:spacing w:val="-1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 xml:space="preserve">component </w:t>
      </w:r>
      <w:r>
        <w:rPr>
          <w:color w:val="D4D4D4"/>
        </w:rPr>
        <w:t xml:space="preserve">=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9CDBFE"/>
        </w:rPr>
        <w:t>componentInstance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DBDBAA"/>
        </w:rPr>
        <w:t>detectChanges</w:t>
      </w:r>
      <w:r>
        <w:rPr>
          <w:color w:val="D4D4D4"/>
        </w:rPr>
        <w:t>();</w:t>
      </w:r>
    </w:p>
    <w:p>
      <w:pPr>
        <w:pStyle w:val="10"/>
        <w:spacing w:line="238" w:lineRule="exact"/>
        <w:ind w:left="605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7265" w:hanging="105"/>
      </w:pPr>
      <w:r>
        <w:rPr>
          <w:color w:val="DBDBAA"/>
        </w:rPr>
        <w:t>it</w:t>
      </w:r>
      <w:r>
        <w:rPr>
          <w:color w:val="D4D4D4"/>
        </w:rPr>
        <w:t>(</w:t>
      </w:r>
      <w:r>
        <w:rPr>
          <w:color w:val="CD9078"/>
        </w:rPr>
        <w:t>'should create'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DBDBAA"/>
          <w:spacing w:val="-1"/>
        </w:rPr>
        <w:t>expect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component</w:t>
      </w:r>
      <w:r>
        <w:rPr>
          <w:color w:val="D4D4D4"/>
          <w:spacing w:val="-1"/>
        </w:rPr>
        <w:t>).</w:t>
      </w:r>
      <w:r>
        <w:rPr>
          <w:color w:val="DBDBAA"/>
          <w:spacing w:val="-1"/>
        </w:rPr>
        <w:t>toBeTruthy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3"/>
        <w:rPr>
          <w:sz w:val="24"/>
        </w:rPr>
      </w:pPr>
    </w:p>
    <w:p>
      <w:pPr>
        <w:pStyle w:val="10"/>
        <w:spacing w:before="1"/>
        <w:ind w:left="500"/>
      </w:pPr>
      <w:r>
        <w:t>v)cart.component.ts</w:t>
      </w:r>
    </w:p>
    <w:p>
      <w:pPr>
        <w:spacing w:after="0"/>
        <w:sectPr>
          <w:footerReference r:id="rId39" w:type="default"/>
          <w:pgSz w:w="12240" w:h="15840"/>
          <w:pgMar w:top="1440" w:right="320" w:bottom="1200" w:left="940" w:header="0" w:footer="1002" w:gutter="0"/>
          <w:pgNumType w:start="109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66" o:spid="_x0000_s1166" o:spt="202" type="#_x0000_t202" style="height:450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7498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13"/>
                    </w:rPr>
                    <w:t xml:space="preserve"> </w:t>
                  </w:r>
                  <w:r>
                    <w:rPr>
                      <w:color w:val="CD9078"/>
                    </w:rPr>
                    <w:t>'app-cart'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525" w:lineRule="auto"/>
                    <w:ind w:left="105" w:right="5869"/>
                  </w:pPr>
                  <w:r>
                    <w:rPr>
                      <w:color w:val="9CDBFE"/>
                    </w:rPr>
                    <w:t xml:space="preserve">templateUrl: </w:t>
                  </w:r>
                  <w:r>
                    <w:rPr>
                      <w:color w:val="CD9078"/>
                    </w:rPr>
                    <w:t>'./cart.component.html'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styleUrls: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'./cart.component.scss'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8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4638" w:hanging="105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CartComponent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BASE_URL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4EC8B0"/>
                    </w:rPr>
                    <w:t>any</w:t>
                  </w:r>
                  <w:r>
                    <w:rPr>
                      <w:color w:val="4EC8B0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'http://127.0.0.1:5000/uploads/'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3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() 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5"/>
        <w:rPr>
          <w:sz w:val="28"/>
        </w:rPr>
      </w:pPr>
    </w:p>
    <w:p>
      <w:pPr>
        <w:pStyle w:val="10"/>
        <w:spacing w:before="92"/>
        <w:ind w:left="500"/>
      </w:pPr>
      <w:r>
        <w:t>vi)cart.module.ts</w:t>
      </w:r>
    </w:p>
    <w:p>
      <w:pPr>
        <w:pStyle w:val="10"/>
        <w:spacing w:before="10"/>
        <w:rPr>
          <w:sz w:val="17"/>
        </w:rPr>
      </w:pPr>
      <w:r>
        <w:pict>
          <v:shape id="_x0000_s1167" o:spid="_x0000_s1167" o:spt="202" type="#_x0000_t202" style="position:absolute;left:0pt;margin-left:72pt;margin-top:11.45pt;height:160pt;width:468pt;mso-position-horizontal-relative:page;mso-wrap-distance-bottom:0pt;mso-wrap-distance-top:0pt;z-index:-25155481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CommonModule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right="393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CartRoutingModule</w:t>
                  </w:r>
                  <w:r>
                    <w:rPr>
                      <w:color w:val="9CDBFE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'./cart-routing.module'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CartComponent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'./cart.component'</w:t>
                  </w:r>
                  <w:r>
                    <w:rPr>
                      <w:color w:val="D4D4D4"/>
                    </w:rPr>
                    <w:t>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7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68" o:spid="_x0000_s1168" o:spt="202" type="#_x0000_t202" style="height:318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10"/>
                    <w:rPr>
                      <w:sz w:val="23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7262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declarations: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CartComponent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7298" w:hanging="105"/>
                  </w:pPr>
                  <w:r>
                    <w:rPr>
                      <w:color w:val="9CDBFE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4EC8B0"/>
                    </w:rPr>
                    <w:t>CartRoutingModule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CartModule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7"/>
        <w:rPr>
          <w:sz w:val="28"/>
        </w:rPr>
      </w:pPr>
    </w:p>
    <w:p>
      <w:pPr>
        <w:pStyle w:val="10"/>
        <w:spacing w:before="91" w:line="475" w:lineRule="auto"/>
        <w:ind w:left="500" w:right="7790"/>
      </w:pPr>
      <w:r>
        <w:t>pages/home/home-slider</w:t>
      </w:r>
      <w:r>
        <w:rPr>
          <w:spacing w:val="1"/>
        </w:rPr>
        <w:t xml:space="preserve"> </w:t>
      </w:r>
      <w:r>
        <w:rPr>
          <w:spacing w:val="-1"/>
        </w:rPr>
        <w:t>i)home-slider.component.html</w:t>
      </w: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69" o:spid="_x0000_s1169" o:spt="202" type="#_x0000_t202" style="height:282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"container-fluid"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*ngIf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"slides.length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&gt;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0"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justify-content-center"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315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4843"/>
                    <w:jc w:val="righ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owl-carousel-o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[options]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"customOptions"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right="4939"/>
                    <w:jc w:val="righ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ng-container </w:t>
                  </w:r>
                  <w:r>
                    <w:rPr>
                      <w:color w:val="9CDBFE"/>
                    </w:rPr>
                    <w:t>*ngFor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"let slide of slides"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4820"/>
                    <w:jc w:val="righ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ng-template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carouselSlide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[id]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"slide.id"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735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picture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326" w:lineRule="auto"/>
                    <w:ind w:right="624" w:firstLine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img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"img-fluid" </w:t>
                  </w:r>
                  <w:r>
                    <w:rPr>
                      <w:color w:val="9CDBFE"/>
                    </w:rPr>
                    <w:t>width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"1440" </w:t>
                  </w:r>
                  <w:r>
                    <w:rPr>
                      <w:color w:val="9CDBFE"/>
                    </w:rPr>
                    <w:t>height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"300" </w:t>
                  </w:r>
                  <w:r>
                    <w:rPr>
                      <w:color w:val="9CDBFE"/>
                    </w:rPr>
                    <w:t>loading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 xml:space="preserve">"lazy" </w:t>
                  </w:r>
                  <w:r>
                    <w:rPr>
                      <w:color w:val="9CDBFE"/>
                    </w:rPr>
                    <w:t>decoding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"async"</w:t>
                  </w:r>
                  <w:r>
                    <w:rPr>
                      <w:color w:val="CD9078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alt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"banner</w:t>
                  </w:r>
                  <w:r>
                    <w:rPr>
                      <w:color w:val="CD9078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image"</w:t>
                  </w:r>
                  <w:r>
                    <w:rPr>
                      <w:color w:val="CD9078"/>
                      <w:spacing w:val="3"/>
                    </w:rPr>
                    <w:t xml:space="preserve"> </w:t>
                  </w:r>
                  <w:r>
                    <w:rPr>
                      <w:color w:val="9CDBFE"/>
                    </w:rPr>
                    <w:t>[src]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"slide?.src"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3"/>
                    <w:rPr>
                      <w:sz w:val="17"/>
                    </w:rPr>
                  </w:pPr>
                </w:p>
                <w:p>
                  <w:pPr>
                    <w:pStyle w:val="10"/>
                    <w:spacing w:before="1"/>
                    <w:ind w:left="735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picture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ng-template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spacing w:before="104" w:line="211" w:lineRule="exact"/>
                    <w:ind w:left="0" w:right="412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111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after="0"/>
        <w:rPr>
          <w:sz w:val="20"/>
        </w:rPr>
        <w:sectPr>
          <w:footerReference r:id="rId40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70" o:spid="_x0000_s1170" o:spt="202" type="#_x0000_t202" style="height:134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525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ng-container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owl-carousel-o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315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9"/>
        <w:rPr>
          <w:sz w:val="29"/>
        </w:rPr>
      </w:pPr>
    </w:p>
    <w:p>
      <w:pPr>
        <w:pStyle w:val="13"/>
        <w:numPr>
          <w:ilvl w:val="0"/>
          <w:numId w:val="26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home-slider.component.scss</w:t>
      </w:r>
    </w:p>
    <w:p>
      <w:pPr>
        <w:pStyle w:val="10"/>
        <w:spacing w:before="2"/>
        <w:rPr>
          <w:sz w:val="19"/>
        </w:rPr>
      </w:pPr>
      <w:r>
        <w:pict>
          <v:shape id="_x0000_s1171" o:spid="_x0000_s1171" o:spt="202" type="#_x0000_t202" style="position:absolute;left:0pt;margin-left:72pt;margin-top:12.25pt;height:239pt;width:468pt;mso-position-horizontal-relative:page;mso-wrap-distance-bottom:0pt;mso-wrap-distance-top:0pt;z-index:-25155379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824" w:hanging="210"/>
                  </w:pPr>
                  <w:r>
                    <w:rPr>
                      <w:color w:val="D6B97D"/>
                    </w:rPr>
                    <w:t xml:space="preserve">.img-fluid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30rem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@media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only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 xml:space="preserve">screen </w:t>
                  </w:r>
                  <w:r>
                    <w:rPr>
                      <w:color w:val="D4D4D4"/>
                    </w:rPr>
                    <w:t>and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max-width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600px</w:t>
                  </w:r>
                  <w:r>
                    <w:rPr>
                      <w:color w:val="D4D4D4"/>
                    </w:rPr>
                    <w:t>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420" w:right="7614" w:hanging="210"/>
                  </w:pPr>
                  <w:r>
                    <w:rPr>
                      <w:color w:val="D6B97D"/>
                    </w:rPr>
                    <w:t xml:space="preserve">.img-fluid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height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11"/>
                    </w:rPr>
                    <w:t xml:space="preserve"> </w:t>
                  </w:r>
                  <w:r>
                    <w:rPr>
                      <w:color w:val="B4CDA7"/>
                    </w:rPr>
                    <w:t>10rem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4"/>
        <w:rPr>
          <w:sz w:val="18"/>
        </w:rPr>
      </w:pPr>
    </w:p>
    <w:p>
      <w:pPr>
        <w:pStyle w:val="13"/>
        <w:numPr>
          <w:ilvl w:val="0"/>
          <w:numId w:val="26"/>
        </w:numPr>
        <w:tabs>
          <w:tab w:val="left" w:pos="746"/>
        </w:tabs>
        <w:spacing w:before="0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home-slider.component.spec.ts</w:t>
      </w:r>
    </w:p>
    <w:p>
      <w:pPr>
        <w:pStyle w:val="10"/>
        <w:rPr>
          <w:sz w:val="19"/>
        </w:rPr>
      </w:pPr>
      <w:r>
        <w:pict>
          <v:shape id="_x0000_s1172" o:spid="_x0000_s1172" o:spt="202" type="#_x0000_t202" style="position:absolute;left:0pt;margin-left:72pt;margin-top:12.1pt;height:160pt;width:468pt;mso-position-horizontal-relative:page;mso-wrap-distance-bottom:0pt;mso-wrap-distance-top:0pt;z-index:-25155379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6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HomeSliderComponent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3"/>
                    </w:rPr>
                    <w:t xml:space="preserve"> </w:t>
                  </w:r>
                  <w:r>
                    <w:rPr>
                      <w:color w:val="CD9078"/>
                    </w:rPr>
                    <w:t>'./home-slider.component'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0" w:lineRule="atLeast"/>
                    <w:ind w:left="105" w:right="5611" w:hanging="105"/>
                  </w:pPr>
                  <w:r>
                    <w:rPr>
                      <w:color w:val="DBDBAA"/>
                    </w:rPr>
                    <w:t>describe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'HomeSliderComponent'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569CD5"/>
                    </w:rPr>
                    <w:t xml:space="preserve">let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HomeSliderComponent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63"/>
                    <w:ind w:left="0" w:right="400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112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footerReference r:id="rId41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73" o:spid="_x0000_s1173" o:spt="202" type="#_x0000_t202" style="height:477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4EC8B0"/>
                    </w:rPr>
                    <w:t>ComponentFixture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HomeSliderComponent</w:t>
                  </w:r>
                  <w:r>
                    <w:rPr>
                      <w:color w:val="D4D4D4"/>
                    </w:rPr>
                    <w:t>&gt;;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BDBAA"/>
                    </w:rPr>
                    <w:t>beforeEach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315" w:right="5453" w:hanging="105"/>
                  </w:pPr>
                  <w:r>
                    <w:rPr>
                      <w:color w:val="C486BF"/>
                      <w:spacing w:val="-1"/>
                    </w:rPr>
                    <w:t xml:space="preserve">await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configureTestingModule</w:t>
                  </w:r>
                  <w:r>
                    <w:rPr>
                      <w:color w:val="D4D4D4"/>
                      <w:spacing w:val="-1"/>
                    </w:rPr>
                    <w:t>({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declarations: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4EC8B0"/>
                    </w:rPr>
                    <w:t>HomeSliderComponent</w:t>
                  </w:r>
                  <w:r>
                    <w:rPr>
                      <w:color w:val="4EC8B0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compileComponents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3487"/>
                  </w:pPr>
                  <w:r>
                    <w:rPr>
                      <w:color w:val="9CDBFE"/>
                      <w:spacing w:val="-1"/>
                    </w:rPr>
                    <w:t>fixture</w:t>
                  </w:r>
                  <w:r>
                    <w:rPr>
                      <w:color w:val="9CDBFE"/>
                      <w:spacing w:val="3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=</w:t>
                  </w:r>
                  <w:r>
                    <w:rPr>
                      <w:color w:val="D4D4D4"/>
                      <w:spacing w:val="4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createComponent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4EC8B0"/>
                      <w:spacing w:val="-1"/>
                    </w:rPr>
                    <w:t>HomeSliderComponent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component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line="238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6145" w:hanging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 create'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  <w:spacing w:val="-1"/>
                    </w:rPr>
                    <w:t>expect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component</w:t>
                  </w:r>
                  <w:r>
                    <w:rPr>
                      <w:color w:val="D4D4D4"/>
                      <w:spacing w:val="-1"/>
                    </w:rPr>
                    <w:t>).</w:t>
                  </w:r>
                  <w:r>
                    <w:rPr>
                      <w:color w:val="DBDBAA"/>
                      <w:spacing w:val="-1"/>
                    </w:rPr>
                    <w:t>toBeTruthy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9"/>
        <w:rPr>
          <w:sz w:val="22"/>
        </w:rPr>
      </w:pPr>
    </w:p>
    <w:p>
      <w:pPr>
        <w:pStyle w:val="13"/>
        <w:numPr>
          <w:ilvl w:val="0"/>
          <w:numId w:val="26"/>
        </w:numPr>
        <w:tabs>
          <w:tab w:val="left" w:pos="735"/>
        </w:tabs>
        <w:spacing w:before="0" w:after="0" w:line="240" w:lineRule="auto"/>
        <w:ind w:left="734" w:right="0" w:hanging="235"/>
        <w:jc w:val="left"/>
        <w:rPr>
          <w:b/>
          <w:sz w:val="21"/>
        </w:rPr>
      </w:pPr>
      <w:r>
        <w:rPr>
          <w:b/>
          <w:sz w:val="21"/>
        </w:rPr>
        <w:t>home-slider.component.ts</w:t>
      </w:r>
    </w:p>
    <w:p>
      <w:pPr>
        <w:pStyle w:val="10"/>
        <w:rPr>
          <w:sz w:val="18"/>
        </w:rPr>
      </w:pPr>
      <w:r>
        <w:pict>
          <v:shape id="_x0000_s1174" o:spid="_x0000_s1174" o:spt="202" type="#_x0000_t202" style="position:absolute;left:0pt;margin-left:72pt;margin-top:11.5pt;height:55.05pt;width:468pt;mso-position-horizontal-relative:page;mso-wrap-distance-bottom:0pt;mso-wrap-distance-top:0pt;z-index:-25155276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5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OwlOptions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'ngx-owl-carousel-o'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55"/>
                    <w:ind w:left="0" w:right="400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113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42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rPr>
          <w:sz w:val="20"/>
        </w:rPr>
      </w:pPr>
      <w:r>
        <w:pict>
          <v:shape id="_x0000_s1175" o:spid="_x0000_s1175" style="position:absolute;left:0pt;margin-left:72pt;margin-top:71.95pt;height:661pt;width:468pt;mso-position-horizontal-relative:page;mso-position-vertical-relative:page;z-index:-251610112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0"/>
        <w:spacing w:before="11"/>
        <w:rPr>
          <w:sz w:val="17"/>
        </w:rPr>
      </w:pPr>
    </w:p>
    <w:p>
      <w:pPr>
        <w:pStyle w:val="10"/>
        <w:spacing w:before="91"/>
        <w:ind w:left="500"/>
      </w:pPr>
      <w:r>
        <w:rPr>
          <w:color w:val="D4D4D4"/>
        </w:rPr>
        <w:t>@</w:t>
      </w:r>
      <w:r>
        <w:rPr>
          <w:color w:val="DBDBAA"/>
        </w:rPr>
        <w:t>Component</w:t>
      </w:r>
      <w:r>
        <w:rPr>
          <w:color w:val="D4D4D4"/>
        </w:rPr>
        <w:t>({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9CDBFE"/>
        </w:rPr>
        <w:t xml:space="preserve">selector: </w:t>
      </w:r>
      <w:r>
        <w:rPr>
          <w:color w:val="CD9078"/>
        </w:rPr>
        <w:t>'app-home-slider'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605" w:right="5606"/>
      </w:pPr>
      <w:r>
        <w:rPr>
          <w:color w:val="9CDBFE"/>
          <w:spacing w:val="-1"/>
        </w:rPr>
        <w:t>templateUrl:</w:t>
      </w:r>
      <w:r>
        <w:rPr>
          <w:color w:val="9CDBFE"/>
          <w:spacing w:val="4"/>
        </w:rPr>
        <w:t xml:space="preserve"> </w:t>
      </w:r>
      <w:r>
        <w:rPr>
          <w:color w:val="CD9078"/>
          <w:spacing w:val="-1"/>
        </w:rPr>
        <w:t>'./home-slider.component.html'</w:t>
      </w:r>
      <w:r>
        <w:rPr>
          <w:color w:val="D4D4D4"/>
          <w:spacing w:val="-1"/>
        </w:rPr>
        <w:t>,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styleUrls:</w:t>
      </w:r>
      <w:r>
        <w:rPr>
          <w:color w:val="9CDBFE"/>
          <w:spacing w:val="-4"/>
        </w:rPr>
        <w:t xml:space="preserve"> </w:t>
      </w:r>
      <w:r>
        <w:rPr>
          <w:color w:val="D4D4D4"/>
        </w:rPr>
        <w:t>[</w:t>
      </w:r>
      <w:r>
        <w:rPr>
          <w:color w:val="CD9078"/>
        </w:rPr>
        <w:t>'./home-slider.component.scss'</w:t>
      </w:r>
      <w:r>
        <w:rPr>
          <w:color w:val="D4D4D4"/>
        </w:rPr>
        <w:t>]</w:t>
      </w:r>
    </w:p>
    <w:p>
      <w:pPr>
        <w:pStyle w:val="10"/>
        <w:spacing w:line="239" w:lineRule="exact"/>
        <w:ind w:left="50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525" w:lineRule="auto"/>
        <w:ind w:left="605" w:right="5343" w:hanging="105"/>
      </w:pPr>
      <w:r>
        <w:rPr>
          <w:color w:val="C486BF"/>
        </w:rPr>
        <w:t xml:space="preserve">export </w:t>
      </w:r>
      <w:r>
        <w:rPr>
          <w:color w:val="569CD5"/>
        </w:rPr>
        <w:t xml:space="preserve">class </w:t>
      </w:r>
      <w:r>
        <w:rPr>
          <w:color w:val="4EC8B0"/>
        </w:rPr>
        <w:t xml:space="preserve">HomeSliderComponent </w:t>
      </w:r>
      <w:r>
        <w:rPr>
          <w:color w:val="569CD5"/>
        </w:rPr>
        <w:t xml:space="preserve">implements </w:t>
      </w:r>
      <w:r>
        <w:rPr>
          <w:color w:val="4EC8B0"/>
        </w:rPr>
        <w:t xml:space="preserve">OnInit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customOptions</w:t>
      </w:r>
      <w:r>
        <w:rPr>
          <w:color w:val="D4D4D4"/>
        </w:rPr>
        <w:t xml:space="preserve">: </w:t>
      </w:r>
      <w:r>
        <w:rPr>
          <w:color w:val="4EC8B0"/>
        </w:rPr>
        <w:t xml:space="preserve">OwlOptions </w:t>
      </w:r>
      <w:r>
        <w:rPr>
          <w:color w:val="D4D4D4"/>
        </w:rPr>
        <w:t>= {</w:t>
      </w:r>
    </w:p>
    <w:p>
      <w:pPr>
        <w:pStyle w:val="10"/>
        <w:spacing w:line="525" w:lineRule="auto"/>
        <w:ind w:left="710" w:right="9316"/>
      </w:pPr>
      <w:r>
        <w:rPr>
          <w:color w:val="9CDBFE"/>
        </w:rPr>
        <w:t xml:space="preserve">loop: </w:t>
      </w:r>
      <w:r>
        <w:rPr>
          <w:color w:val="569CD5"/>
        </w:rPr>
        <w:t>true</w:t>
      </w:r>
      <w:r>
        <w:rPr>
          <w:color w:val="D4D4D4"/>
        </w:rPr>
        <w:t>,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 xml:space="preserve">items: </w:t>
      </w:r>
      <w:r>
        <w:rPr>
          <w:color w:val="B4CDA7"/>
        </w:rPr>
        <w:t>1</w:t>
      </w:r>
      <w:r>
        <w:rPr>
          <w:color w:val="D4D4D4"/>
        </w:rPr>
        <w:t>,</w:t>
      </w:r>
    </w:p>
    <w:p>
      <w:pPr>
        <w:pStyle w:val="10"/>
        <w:spacing w:line="525" w:lineRule="auto"/>
        <w:ind w:left="710" w:right="8640"/>
      </w:pPr>
      <w:r>
        <w:rPr>
          <w:color w:val="9CDBFE"/>
        </w:rPr>
        <w:t xml:space="preserve">mouseDrag: </w:t>
      </w:r>
      <w:r>
        <w:rPr>
          <w:color w:val="569CD5"/>
        </w:rPr>
        <w:t>false</w:t>
      </w:r>
      <w:r>
        <w:rPr>
          <w:color w:val="D4D4D4"/>
        </w:rPr>
        <w:t>,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 xml:space="preserve">autoplay: </w:t>
      </w:r>
      <w:r>
        <w:rPr>
          <w:color w:val="569CD5"/>
        </w:rPr>
        <w:t>true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 xml:space="preserve">touchDrag: </w:t>
      </w:r>
      <w:r>
        <w:rPr>
          <w:color w:val="569CD5"/>
        </w:rPr>
        <w:t>false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 xml:space="preserve">pullDrag: </w:t>
      </w:r>
      <w:r>
        <w:rPr>
          <w:color w:val="569CD5"/>
        </w:rPr>
        <w:t>false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 xml:space="preserve">dots: </w:t>
      </w:r>
      <w:r>
        <w:rPr>
          <w:color w:val="569CD5"/>
        </w:rPr>
        <w:t>true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 xml:space="preserve">navSpeed: </w:t>
      </w:r>
      <w:r>
        <w:rPr>
          <w:color w:val="B4CDA7"/>
        </w:rPr>
        <w:t>1000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responsive: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line="234" w:lineRule="exact"/>
        <w:ind w:left="815"/>
      </w:pPr>
      <w:r>
        <w:rPr>
          <w:color w:val="B4CDA7"/>
        </w:rPr>
        <w:t>0</w:t>
      </w:r>
      <w:r>
        <w:rPr>
          <w:color w:val="9CDBFE"/>
        </w:rPr>
        <w:t xml:space="preserve">: </w:t>
      </w:r>
      <w:r>
        <w:rPr>
          <w:color w:val="D4D4D4"/>
        </w:rPr>
        <w:t xml:space="preserve">{ </w:t>
      </w:r>
      <w:r>
        <w:rPr>
          <w:color w:val="9CDBFE"/>
        </w:rPr>
        <w:t xml:space="preserve">items: </w:t>
      </w:r>
      <w:r>
        <w:rPr>
          <w:color w:val="B4CDA7"/>
        </w:rPr>
        <w:t xml:space="preserve">1 </w:t>
      </w:r>
      <w:r>
        <w:rPr>
          <w:color w:val="D4D4D4"/>
        </w:rPr>
        <w:t>},</w:t>
      </w:r>
    </w:p>
    <w:p>
      <w:pPr>
        <w:pStyle w:val="10"/>
        <w:spacing w:before="5"/>
        <w:rPr>
          <w:sz w:val="24"/>
        </w:rPr>
      </w:pPr>
    </w:p>
    <w:p>
      <w:pPr>
        <w:pStyle w:val="10"/>
        <w:spacing w:before="1"/>
        <w:ind w:left="815"/>
      </w:pPr>
      <w:r>
        <w:rPr>
          <w:color w:val="B4CDA7"/>
        </w:rPr>
        <w:t>400</w:t>
      </w:r>
      <w:r>
        <w:rPr>
          <w:color w:val="9CDBFE"/>
        </w:rPr>
        <w:t xml:space="preserve">: </w:t>
      </w:r>
      <w:r>
        <w:rPr>
          <w:color w:val="D4D4D4"/>
        </w:rPr>
        <w:t xml:space="preserve">{ </w:t>
      </w:r>
      <w:r>
        <w:rPr>
          <w:color w:val="9CDBFE"/>
        </w:rPr>
        <w:t xml:space="preserve">items: </w:t>
      </w:r>
      <w:r>
        <w:rPr>
          <w:color w:val="B4CDA7"/>
        </w:rPr>
        <w:t xml:space="preserve">1 </w:t>
      </w: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B4CDA7"/>
        </w:rPr>
        <w:t>740</w:t>
      </w:r>
      <w:r>
        <w:rPr>
          <w:color w:val="9CDBFE"/>
        </w:rPr>
        <w:t xml:space="preserve">: </w:t>
      </w:r>
      <w:r>
        <w:rPr>
          <w:color w:val="D4D4D4"/>
        </w:rPr>
        <w:t xml:space="preserve">{ </w:t>
      </w:r>
      <w:r>
        <w:rPr>
          <w:color w:val="9CDBFE"/>
        </w:rPr>
        <w:t xml:space="preserve">items: </w:t>
      </w:r>
      <w:r>
        <w:rPr>
          <w:color w:val="B4CDA7"/>
        </w:rPr>
        <w:t xml:space="preserve">1 </w:t>
      </w: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8940"/>
      </w:pPr>
      <w:r>
        <w:rPr>
          <w:color w:val="9CDBFE"/>
        </w:rPr>
        <w:t xml:space="preserve">nav: </w:t>
      </w:r>
      <w:r>
        <w:rPr>
          <w:color w:val="569CD5"/>
        </w:rPr>
        <w:t>false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lazyLoad:</w:t>
      </w:r>
      <w:r>
        <w:rPr>
          <w:color w:val="9CDBFE"/>
          <w:spacing w:val="-14"/>
        </w:rPr>
        <w:t xml:space="preserve"> </w:t>
      </w:r>
      <w:r>
        <w:rPr>
          <w:color w:val="569CD5"/>
        </w:rPr>
        <w:t>true</w:t>
      </w:r>
    </w:p>
    <w:p>
      <w:pPr>
        <w:pStyle w:val="10"/>
        <w:spacing w:line="239" w:lineRule="exact"/>
        <w:ind w:left="605"/>
      </w:pPr>
      <w:r>
        <w:rPr>
          <w:color w:val="D4D4D4"/>
        </w:rPr>
        <w:t>};</w:t>
      </w:r>
    </w:p>
    <w:p>
      <w:pPr>
        <w:spacing w:after="0" w:line="239" w:lineRule="exact"/>
        <w:sectPr>
          <w:footerReference r:id="rId43" w:type="default"/>
          <w:pgSz w:w="12240" w:h="15840"/>
          <w:pgMar w:top="1440" w:right="320" w:bottom="1200" w:left="940" w:header="0" w:footer="1002" w:gutter="0"/>
          <w:pgNumType w:start="114"/>
          <w:cols w:space="720" w:num="1"/>
        </w:sectPr>
      </w:pPr>
    </w:p>
    <w:p>
      <w:pPr>
        <w:pStyle w:val="10"/>
        <w:spacing w:before="80"/>
        <w:ind w:left="605"/>
      </w:pPr>
      <w:r>
        <w:pict>
          <v:shape id="_x0000_s1176" o:spid="_x0000_s1176" style="position:absolute;left:0pt;margin-left:72pt;margin-top:71.95pt;height:661pt;width:468pt;mso-position-horizontal-relative:page;mso-position-vertical-relative:page;z-index:-251609088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9CDBFE"/>
        </w:rPr>
        <w:t xml:space="preserve">slides </w:t>
      </w:r>
      <w:r>
        <w:rPr>
          <w:color w:val="D4D4D4"/>
        </w:rPr>
        <w:t>= [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/>
        <w:ind w:left="710"/>
      </w:pP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 xml:space="preserve">id: </w:t>
      </w:r>
      <w:r>
        <w:rPr>
          <w:color w:val="CD9078"/>
        </w:rPr>
        <w:t>'2'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>src:</w:t>
      </w:r>
      <w:r>
        <w:rPr>
          <w:color w:val="9CDBFE"/>
          <w:spacing w:val="-4"/>
        </w:rPr>
        <w:t xml:space="preserve"> </w:t>
      </w:r>
      <w:r>
        <w:rPr>
          <w:color w:val="CD9078"/>
        </w:rPr>
        <w:t>'/assets/home-carousel/2.webp'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710"/>
      </w:pP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 xml:space="preserve">id: </w:t>
      </w:r>
      <w:r>
        <w:rPr>
          <w:color w:val="CD9078"/>
        </w:rPr>
        <w:t>'3'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>src:</w:t>
      </w:r>
      <w:r>
        <w:rPr>
          <w:color w:val="9CDBFE"/>
          <w:spacing w:val="-4"/>
        </w:rPr>
        <w:t xml:space="preserve"> </w:t>
      </w:r>
      <w:r>
        <w:rPr>
          <w:color w:val="CD9078"/>
        </w:rPr>
        <w:t>'/assets/home-carousel/1.jpg'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710"/>
      </w:pP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 xml:space="preserve">id: </w:t>
      </w:r>
      <w:r>
        <w:rPr>
          <w:color w:val="CD9078"/>
        </w:rPr>
        <w:t>'5'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>src:</w:t>
      </w:r>
      <w:r>
        <w:rPr>
          <w:color w:val="9CDBFE"/>
          <w:spacing w:val="-4"/>
        </w:rPr>
        <w:t xml:space="preserve"> </w:t>
      </w:r>
      <w:r>
        <w:rPr>
          <w:color w:val="CD9078"/>
        </w:rPr>
        <w:t>'/assets/home-carousel/5.jpg'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710"/>
      </w:pP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 xml:space="preserve">id: </w:t>
      </w:r>
      <w:r>
        <w:rPr>
          <w:color w:val="CD9078"/>
        </w:rPr>
        <w:t>'4'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>src:</w:t>
      </w:r>
      <w:r>
        <w:rPr>
          <w:color w:val="9CDBFE"/>
          <w:spacing w:val="-4"/>
        </w:rPr>
        <w:t xml:space="preserve"> </w:t>
      </w:r>
      <w:r>
        <w:rPr>
          <w:color w:val="CD9078"/>
        </w:rPr>
        <w:t>'/assets/home-carousel/4.webp'</w:t>
      </w:r>
      <w:r>
        <w:rPr>
          <w:color w:val="D4D4D4"/>
        </w:rPr>
        <w:t>,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815"/>
      </w:pPr>
      <w:r>
        <w:rPr>
          <w:color w:val="9CDBFE"/>
        </w:rPr>
        <w:t xml:space="preserve">id: </w:t>
      </w:r>
      <w:r>
        <w:rPr>
          <w:color w:val="CD9078"/>
        </w:rPr>
        <w:t>'1'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815"/>
      </w:pPr>
      <w:r>
        <w:rPr>
          <w:color w:val="9CDBFE"/>
        </w:rPr>
        <w:t>src:</w:t>
      </w:r>
      <w:r>
        <w:rPr>
          <w:color w:val="9CDBFE"/>
          <w:spacing w:val="-4"/>
        </w:rPr>
        <w:t xml:space="preserve"> </w:t>
      </w:r>
      <w:r>
        <w:rPr>
          <w:color w:val="CD9078"/>
        </w:rPr>
        <w:t>'/assets/home-carousel/3.webp'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},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];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569CD5"/>
        </w:rPr>
        <w:t>constructor</w:t>
      </w:r>
      <w:r>
        <w:rPr>
          <w:color w:val="D4D4D4"/>
        </w:rPr>
        <w:t>() { }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77" o:spid="_x0000_s1177" o:spt="202" type="#_x0000_t202" style="height:134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3"/>
        <w:rPr>
          <w:sz w:val="28"/>
        </w:rPr>
      </w:pPr>
    </w:p>
    <w:p>
      <w:pPr>
        <w:pStyle w:val="10"/>
        <w:spacing w:before="91" w:after="8" w:line="475" w:lineRule="auto"/>
        <w:ind w:left="500" w:right="7253"/>
      </w:pPr>
      <w:r>
        <w:t>pages/home/Landing container</w:t>
      </w:r>
      <w:r>
        <w:rPr>
          <w:spacing w:val="1"/>
        </w:rPr>
        <w:t xml:space="preserve"> </w:t>
      </w:r>
      <w:r>
        <w:rPr>
          <w:spacing w:val="-1"/>
        </w:rPr>
        <w:t>i)landing-container.component.html</w:t>
      </w: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78" o:spid="_x0000_s1178" o:spt="202" type="#_x0000_t202" style="height:450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3" w:lineRule="exac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"container-fluid"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align-items-center</w:t>
                  </w:r>
                  <w:r>
                    <w:rPr>
                      <w:color w:val="CD9078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main-con"</w:t>
                  </w:r>
                  <w:r>
                    <w:rPr>
                      <w:color w:val="CD9078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style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"background-color: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#b0e6dc;"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 col-md-6 py-4"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"banner-text"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Make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your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"banner-text"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fashion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more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"banner-text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d-flex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CD9078"/>
                    </w:rPr>
                    <w:t>align-items-center"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0" w:right="2447" w:hanging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569CD5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"material-symbols-outlined"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9CDBFE"/>
                    </w:rPr>
                    <w:t>style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"font-size:</w:t>
                  </w:r>
                  <w:r>
                    <w:rPr>
                      <w:color w:val="CD9078"/>
                      <w:spacing w:val="-6"/>
                    </w:rPr>
                    <w:t xml:space="preserve"> </w:t>
                  </w:r>
                  <w:r>
                    <w:rPr>
                      <w:color w:val="CD9078"/>
                    </w:rPr>
                    <w:t>5rem;"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0"/>
                    </w:rPr>
                    <w:t xml:space="preserve"> </w:t>
                  </w:r>
                  <w:r>
                    <w:rPr>
                      <w:color w:val="D4D4D4"/>
                    </w:rPr>
                    <w:t>chip_extraction</w:t>
                  </w:r>
                </w:p>
                <w:p>
                  <w:pPr>
                    <w:pStyle w:val="10"/>
                    <w:spacing w:line="239" w:lineRule="exact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&gt;&lt;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perfect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button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"primary-btn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shop-btn"</w:t>
                  </w:r>
                  <w:r>
                    <w:rPr>
                      <w:color w:val="CD9078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routerLink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"/products"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Shop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Now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button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 col-md-6 text-center"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after="0"/>
        <w:rPr>
          <w:sz w:val="20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80"/>
        <w:ind w:left="1130"/>
      </w:pPr>
      <w:r>
        <w:pict>
          <v:shape id="_x0000_s1179" o:spid="_x0000_s1179" style="position:absolute;left:0pt;margin-left:72pt;margin-top:71.95pt;height:661pt;width:468pt;mso-position-horizontal-relative:page;mso-position-vertical-relative:page;z-index:-251608064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808080"/>
        </w:rPr>
        <w:t>&lt;</w:t>
      </w:r>
      <w:r>
        <w:rPr>
          <w:color w:val="569CD5"/>
        </w:rPr>
        <w:t>img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"w-75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h-75"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src</w:t>
      </w:r>
      <w:r>
        <w:rPr>
          <w:color w:val="D4D4D4"/>
        </w:rPr>
        <w:t>=</w:t>
      </w:r>
      <w:r>
        <w:rPr>
          <w:color w:val="CD9078"/>
        </w:rPr>
        <w:t>"/assets/landing-banner.png"</w:t>
      </w:r>
      <w:r>
        <w:rPr>
          <w:color w:val="CD9078"/>
          <w:spacing w:val="-4"/>
        </w:rPr>
        <w:t xml:space="preserve"> </w:t>
      </w:r>
      <w:r>
        <w:rPr>
          <w:color w:val="9CDBFE"/>
        </w:rPr>
        <w:t>alt</w:t>
      </w:r>
      <w:r>
        <w:rPr>
          <w:color w:val="D4D4D4"/>
        </w:rPr>
        <w:t>=</w:t>
      </w:r>
      <w:r>
        <w:rPr>
          <w:color w:val="CD9078"/>
        </w:rPr>
        <w:t>"Landing</w:t>
      </w:r>
      <w:r>
        <w:rPr>
          <w:color w:val="CD9078"/>
          <w:spacing w:val="-3"/>
        </w:rPr>
        <w:t xml:space="preserve"> </w:t>
      </w:r>
      <w:r>
        <w:rPr>
          <w:color w:val="CD9078"/>
        </w:rPr>
        <w:t>Banner"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71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6A9954"/>
        </w:rPr>
        <w:t>&lt;!-- landing icons sections --&gt;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71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1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"row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justify-content-center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main-con</w:t>
      </w:r>
      <w:r>
        <w:rPr>
          <w:color w:val="CD9078"/>
          <w:spacing w:val="3"/>
        </w:rPr>
        <w:t xml:space="preserve"> </w:t>
      </w:r>
      <w:r>
        <w:rPr>
          <w:color w:val="CD9078"/>
        </w:rPr>
        <w:t>shadow"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"col-12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col-md-3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py-2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py-md-4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d-flex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align-items-center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border-end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border-bottom"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1550" w:right="4885" w:hanging="210"/>
      </w:pPr>
      <w:r>
        <w:rPr>
          <w:color w:val="808080"/>
        </w:rPr>
        <w:t>&lt;</w:t>
      </w:r>
      <w:r>
        <w:rPr>
          <w:color w:val="569CD5"/>
        </w:rPr>
        <w:t xml:space="preserve">span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"material-symbols-outlined land-icon"</w:t>
      </w:r>
      <w:r>
        <w:rPr>
          <w:color w:val="808080"/>
        </w:rPr>
        <w:t>&gt;</w:t>
      </w:r>
      <w:r>
        <w:rPr>
          <w:color w:val="808080"/>
          <w:spacing w:val="-51"/>
        </w:rPr>
        <w:t xml:space="preserve"> </w:t>
      </w:r>
      <w:r>
        <w:rPr>
          <w:color w:val="D4D4D4"/>
        </w:rPr>
        <w:t>chat</w:t>
      </w:r>
    </w:p>
    <w:p>
      <w:pPr>
        <w:pStyle w:val="10"/>
        <w:spacing w:line="239" w:lineRule="exact"/>
        <w:ind w:left="1340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"ms-4"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340"/>
      </w:pPr>
      <w:r>
        <w:rPr>
          <w:color w:val="808080"/>
        </w:rPr>
        <w:t>&lt;</w:t>
      </w:r>
      <w:r>
        <w:rPr>
          <w:color w:val="569CD5"/>
        </w:rPr>
        <w:t>p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"fw-bold</w:t>
      </w:r>
      <w:r>
        <w:rPr>
          <w:color w:val="CD9078"/>
          <w:spacing w:val="-3"/>
        </w:rPr>
        <w:t xml:space="preserve"> </w:t>
      </w:r>
      <w:r>
        <w:rPr>
          <w:color w:val="CD9078"/>
        </w:rPr>
        <w:t>mb-0"</w:t>
      </w:r>
      <w:r>
        <w:rPr>
          <w:color w:val="808080"/>
        </w:rPr>
        <w:t>&gt;</w:t>
      </w:r>
      <w:r>
        <w:rPr>
          <w:color w:val="D4D4D4"/>
        </w:rPr>
        <w:t>CHAT</w:t>
      </w:r>
      <w:r>
        <w:rPr>
          <w:color w:val="D4D4D4"/>
          <w:spacing w:val="-6"/>
        </w:rPr>
        <w:t xml:space="preserve"> </w:t>
      </w:r>
      <w:r>
        <w:rPr>
          <w:color w:val="D4D4D4"/>
        </w:rPr>
        <w:t>BOT</w:t>
      </w:r>
      <w:r>
        <w:rPr>
          <w:color w:val="808080"/>
        </w:rPr>
        <w:t>&lt;/</w:t>
      </w:r>
      <w:r>
        <w:rPr>
          <w:color w:val="569CD5"/>
        </w:rPr>
        <w:t>p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340"/>
      </w:pPr>
      <w:r>
        <w:rPr>
          <w:color w:val="808080"/>
        </w:rPr>
        <w:t>&lt;</w:t>
      </w:r>
      <w:r>
        <w:rPr>
          <w:color w:val="569CD5"/>
        </w:rPr>
        <w:t>span</w:t>
      </w:r>
      <w:r>
        <w:rPr>
          <w:color w:val="808080"/>
        </w:rPr>
        <w:t>&gt;</w:t>
      </w:r>
      <w:r>
        <w:rPr>
          <w:color w:val="D4D4D4"/>
        </w:rPr>
        <w:t>A</w:t>
      </w:r>
      <w:r>
        <w:rPr>
          <w:color w:val="D4D4D4"/>
          <w:spacing w:val="-12"/>
        </w:rPr>
        <w:t xml:space="preserve"> </w:t>
      </w:r>
      <w:r>
        <w:rPr>
          <w:color w:val="D4D4D4"/>
        </w:rPr>
        <w:t>smart</w:t>
      </w:r>
      <w:r>
        <w:rPr>
          <w:color w:val="D4D4D4"/>
          <w:spacing w:val="2"/>
        </w:rPr>
        <w:t xml:space="preserve"> </w:t>
      </w:r>
      <w:r>
        <w:rPr>
          <w:color w:val="D4D4D4"/>
        </w:rPr>
        <w:t>way</w:t>
      </w:r>
      <w:r>
        <w:rPr>
          <w:color w:val="D4D4D4"/>
          <w:spacing w:val="1"/>
        </w:rPr>
        <w:t xml:space="preserve"> </w:t>
      </w:r>
      <w:r>
        <w:rPr>
          <w:color w:val="D4D4D4"/>
        </w:rPr>
        <w:t>of</w:t>
      </w:r>
      <w:r>
        <w:rPr>
          <w:color w:val="D4D4D4"/>
          <w:spacing w:val="1"/>
        </w:rPr>
        <w:t xml:space="preserve"> </w:t>
      </w:r>
      <w:r>
        <w:rPr>
          <w:color w:val="D4D4D4"/>
        </w:rPr>
        <w:t>finding</w:t>
      </w:r>
      <w:r>
        <w:rPr>
          <w:color w:val="D4D4D4"/>
          <w:spacing w:val="1"/>
        </w:rPr>
        <w:t xml:space="preserve"> </w:t>
      </w:r>
      <w:r>
        <w:rPr>
          <w:color w:val="D4D4D4"/>
        </w:rPr>
        <w:t>products</w:t>
      </w: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92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569CD5"/>
          <w:spacing w:val="-2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"col-12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col-md-3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py-2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py-md-4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d-flex</w:t>
      </w:r>
      <w:r>
        <w:rPr>
          <w:color w:val="CD9078"/>
          <w:spacing w:val="-1"/>
        </w:rPr>
        <w:t xml:space="preserve"> </w:t>
      </w:r>
      <w:r>
        <w:rPr>
          <w:color w:val="CD9078"/>
        </w:rPr>
        <w:t>align-items-center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border-end</w:t>
      </w:r>
      <w:r>
        <w:rPr>
          <w:color w:val="CD9078"/>
          <w:spacing w:val="-2"/>
        </w:rPr>
        <w:t xml:space="preserve"> </w:t>
      </w:r>
      <w:r>
        <w:rPr>
          <w:color w:val="CD9078"/>
        </w:rPr>
        <w:t>border-bottom"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130"/>
      </w:pPr>
      <w:r>
        <w:rPr>
          <w:color w:val="808080"/>
        </w:rPr>
        <w:t>&lt;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1550" w:right="4885" w:hanging="210"/>
      </w:pPr>
      <w:r>
        <w:rPr>
          <w:color w:val="808080"/>
        </w:rPr>
        <w:t>&lt;</w:t>
      </w:r>
      <w:r>
        <w:rPr>
          <w:color w:val="569CD5"/>
        </w:rPr>
        <w:t xml:space="preserve">span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"material-symbols-outlined land-icon"</w:t>
      </w:r>
      <w:r>
        <w:rPr>
          <w:color w:val="808080"/>
        </w:rPr>
        <w:t>&gt;</w:t>
      </w:r>
      <w:r>
        <w:rPr>
          <w:color w:val="808080"/>
          <w:spacing w:val="-51"/>
        </w:rPr>
        <w:t xml:space="preserve"> </w:t>
      </w:r>
      <w:r>
        <w:rPr>
          <w:color w:val="D4D4D4"/>
        </w:rPr>
        <w:t>rotate_90_degrees_ccw</w:t>
      </w:r>
    </w:p>
    <w:p>
      <w:pPr>
        <w:pStyle w:val="10"/>
        <w:spacing w:line="239" w:lineRule="exact"/>
        <w:ind w:left="1340"/>
      </w:pPr>
      <w:r>
        <w:rPr>
          <w:color w:val="808080"/>
        </w:rPr>
        <w:t>&lt;/</w:t>
      </w:r>
      <w:r>
        <w:rPr>
          <w:color w:val="569CD5"/>
        </w:rPr>
        <w:t>span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&lt;/</w:t>
      </w:r>
      <w:r>
        <w:rPr>
          <w:color w:val="569CD5"/>
        </w:rPr>
        <w:t>div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1130"/>
      </w:pPr>
      <w:r>
        <w:rPr>
          <w:color w:val="808080"/>
        </w:rPr>
        <w:t>&lt;</w:t>
      </w:r>
      <w:r>
        <w:rPr>
          <w:color w:val="569CD5"/>
        </w:rPr>
        <w:t xml:space="preserve">div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"ms-4"</w:t>
      </w:r>
      <w:r>
        <w:rPr>
          <w:color w:val="808080"/>
        </w:rPr>
        <w:t>&gt;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1340"/>
      </w:pPr>
      <w:r>
        <w:rPr>
          <w:color w:val="808080"/>
        </w:rPr>
        <w:t>&lt;</w:t>
      </w:r>
      <w:r>
        <w:rPr>
          <w:color w:val="569CD5"/>
        </w:rPr>
        <w:t>p</w:t>
      </w:r>
      <w:r>
        <w:rPr>
          <w:color w:val="569CD5"/>
          <w:spacing w:val="-4"/>
        </w:rPr>
        <w:t xml:space="preserve"> </w:t>
      </w:r>
      <w:r>
        <w:rPr>
          <w:color w:val="9CDBFE"/>
        </w:rPr>
        <w:t>class</w:t>
      </w:r>
      <w:r>
        <w:rPr>
          <w:color w:val="D4D4D4"/>
        </w:rPr>
        <w:t>=</w:t>
      </w:r>
      <w:r>
        <w:rPr>
          <w:color w:val="CD9078"/>
        </w:rPr>
        <w:t>"fw-bold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mb-0"</w:t>
      </w:r>
      <w:r>
        <w:rPr>
          <w:color w:val="808080"/>
        </w:rPr>
        <w:t>&gt;</w:t>
      </w:r>
      <w:r>
        <w:rPr>
          <w:color w:val="D4D4D4"/>
        </w:rPr>
        <w:t>30</w:t>
      </w:r>
      <w:r>
        <w:rPr>
          <w:color w:val="D4D4D4"/>
          <w:spacing w:val="-4"/>
        </w:rPr>
        <w:t xml:space="preserve"> </w:t>
      </w:r>
      <w:r>
        <w:rPr>
          <w:color w:val="D4D4D4"/>
        </w:rPr>
        <w:t>DAYS</w:t>
      </w:r>
      <w:r>
        <w:rPr>
          <w:color w:val="D4D4D4"/>
          <w:spacing w:val="-3"/>
        </w:rPr>
        <w:t xml:space="preserve"> </w:t>
      </w:r>
      <w:r>
        <w:rPr>
          <w:color w:val="D4D4D4"/>
        </w:rPr>
        <w:t>RETURN</w:t>
      </w:r>
      <w:r>
        <w:rPr>
          <w:color w:val="808080"/>
        </w:rPr>
        <w:t>&lt;/</w:t>
      </w:r>
      <w:r>
        <w:rPr>
          <w:color w:val="569CD5"/>
        </w:rPr>
        <w:t>p</w:t>
      </w:r>
      <w:r>
        <w:rPr>
          <w:color w:val="808080"/>
        </w:rPr>
        <w:t>&gt;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80" o:spid="_x0000_s1180" o:spt="202" type="#_x0000_t202" style="height:424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Simply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return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within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30 days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col-md-3 py-2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py-md-4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d-flex align-items-center</w:t>
                  </w:r>
                  <w:r>
                    <w:rPr>
                      <w:color w:val="CD9078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border-bottom"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0" w:right="3765" w:hanging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span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"material-symbols-outlined land-icon"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808080"/>
                      <w:spacing w:val="-51"/>
                    </w:rPr>
                    <w:t xml:space="preserve"> </w:t>
                  </w:r>
                  <w:r>
                    <w:rPr>
                      <w:color w:val="D4D4D4"/>
                    </w:rPr>
                    <w:t>monetization_on</w:t>
                  </w:r>
                </w:p>
                <w:p>
                  <w:pPr>
                    <w:pStyle w:val="10"/>
                    <w:spacing w:line="239" w:lineRule="exact"/>
                    <w:ind w:left="84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"ms-4"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"fw-bold</w:t>
                  </w:r>
                  <w:r>
                    <w:rPr>
                      <w:color w:val="CD9078"/>
                      <w:spacing w:val="-7"/>
                    </w:rPr>
                    <w:t xml:space="preserve"> </w:t>
                  </w:r>
                  <w:r>
                    <w:rPr>
                      <w:color w:val="CD9078"/>
                    </w:rPr>
                    <w:t>mb-0"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100%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PAYMENT</w:t>
                  </w:r>
                  <w:r>
                    <w:rPr>
                      <w:color w:val="D4D4D4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SECURE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84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Best payment gatway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span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360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right="8442"/>
                    <w:jc w:val="center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9"/>
        <w:rPr>
          <w:sz w:val="29"/>
        </w:rPr>
      </w:pPr>
    </w:p>
    <w:p>
      <w:pPr>
        <w:pStyle w:val="13"/>
        <w:numPr>
          <w:ilvl w:val="0"/>
          <w:numId w:val="27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landing-container.component.scss</w:t>
      </w:r>
    </w:p>
    <w:p>
      <w:pPr>
        <w:pStyle w:val="10"/>
        <w:spacing w:before="9"/>
        <w:rPr>
          <w:sz w:val="18"/>
        </w:rPr>
      </w:pPr>
      <w:r>
        <w:pict>
          <v:shape id="_x0000_s1181" o:spid="_x0000_s1181" o:spt="202" type="#_x0000_t202" style="position:absolute;left:0pt;margin-left:72pt;margin-top:12pt;height:160pt;width:468pt;mso-position-horizontal-relative:page;mso-wrap-distance-bottom:0pt;mso-wrap-distance-top:0pt;z-index:-25155174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210" w:right="7735" w:hanging="210"/>
                  </w:pPr>
                  <w:r>
                    <w:rPr>
                      <w:color w:val="D6B97D"/>
                    </w:rPr>
                    <w:t xml:space="preserve">.banner-text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font-size</w:t>
                  </w:r>
                  <w:r>
                    <w:rPr>
                      <w:color w:val="D4D4D4"/>
                      <w:spacing w:val="-1"/>
                    </w:rPr>
                    <w:t>:</w:t>
                  </w:r>
                  <w:r>
                    <w:rPr>
                      <w:color w:val="D4D4D4"/>
                      <w:spacing w:val="-9"/>
                    </w:rPr>
                    <w:t xml:space="preserve"> </w:t>
                  </w:r>
                  <w:r>
                    <w:rPr>
                      <w:color w:val="B4CDA7"/>
                    </w:rPr>
                    <w:t>4rem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9CDBFE"/>
                    </w:rPr>
                    <w:t>font-weight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bold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7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5381"/>
                  </w:pPr>
                  <w:r>
                    <w:rPr>
                      <w:color w:val="9CDBFE"/>
                    </w:rPr>
                    <w:t>font-family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CD9078"/>
                    </w:rPr>
                    <w:t>"Cinzel Decorative"</w:t>
                  </w:r>
                  <w:r>
                    <w:rPr>
                      <w:color w:val="D4D4D4"/>
                    </w:rPr>
                    <w:t>, cursive;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>letter-spacing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B4CDA7"/>
                    </w:rPr>
                    <w:t>0.7rem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9CDBFE"/>
                    </w:rPr>
                    <w:t>animation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 xml:space="preserve">1s 1 </w:t>
                  </w:r>
                  <w:r>
                    <w:rPr>
                      <w:color w:val="D4D4D4"/>
                    </w:rPr>
                    <w:t>slidein;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80"/>
        <w:ind w:left="500"/>
      </w:pPr>
      <w:r>
        <w:pict>
          <v:shape id="_x0000_s1182" o:spid="_x0000_s1182" style="position:absolute;left:0pt;margin-left:72pt;margin-top:71.95pt;height:661pt;width:468pt;mso-position-horizontal-relative:page;mso-position-vertical-relative:page;z-index:-251607040;mso-width-relative:page;mso-height-relative:page;" fillcolor="#1D1D1D" filled="t" stroked="f" coordorigin="1440,1440" coordsize="9360,13220" path="m10800,1440l1440,1440,1440,1960,1440,2000,1440,14660,10800,14660,10800,1960,10800,144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/>
        <w:ind w:left="500"/>
      </w:pPr>
      <w:r>
        <w:rPr>
          <w:color w:val="D6B97D"/>
        </w:rPr>
        <w:t xml:space="preserve">.main-con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9CDBFE"/>
        </w:rPr>
        <w:t>padding</w:t>
      </w:r>
      <w:r>
        <w:rPr>
          <w:color w:val="D4D4D4"/>
        </w:rPr>
        <w:t>:</w:t>
      </w:r>
      <w:r>
        <w:rPr>
          <w:color w:val="D4D4D4"/>
          <w:spacing w:val="-3"/>
        </w:rPr>
        <w:t xml:space="preserve"> </w:t>
      </w:r>
      <w:r>
        <w:rPr>
          <w:color w:val="B4CDA7"/>
        </w:rPr>
        <w:t>1rem</w:t>
      </w:r>
      <w:r>
        <w:rPr>
          <w:color w:val="B4CDA7"/>
          <w:spacing w:val="-3"/>
        </w:rPr>
        <w:t xml:space="preserve"> </w:t>
      </w:r>
      <w:r>
        <w:rPr>
          <w:color w:val="B4CDA7"/>
        </w:rPr>
        <w:t>3rem</w:t>
      </w:r>
      <w:r>
        <w:rPr>
          <w:color w:val="B4CDA7"/>
          <w:spacing w:val="-3"/>
        </w:rPr>
        <w:t xml:space="preserve"> </w:t>
      </w:r>
      <w:r>
        <w:rPr>
          <w:color w:val="B4CDA7"/>
        </w:rPr>
        <w:t>1rem</w:t>
      </w:r>
      <w:r>
        <w:rPr>
          <w:color w:val="B4CDA7"/>
          <w:spacing w:val="-3"/>
        </w:rPr>
        <w:t xml:space="preserve"> </w:t>
      </w:r>
      <w:r>
        <w:rPr>
          <w:color w:val="B4CDA7"/>
        </w:rPr>
        <w:t>5rem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D6B97D"/>
        </w:rPr>
        <w:t xml:space="preserve">.land-icon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525" w:lineRule="auto"/>
        <w:ind w:left="710" w:right="8844"/>
      </w:pPr>
      <w:r>
        <w:rPr>
          <w:color w:val="9CDBFE"/>
          <w:spacing w:val="-1"/>
        </w:rPr>
        <w:t>font-size</w:t>
      </w:r>
      <w:r>
        <w:rPr>
          <w:color w:val="D4D4D4"/>
          <w:spacing w:val="-1"/>
        </w:rPr>
        <w:t xml:space="preserve">: </w:t>
      </w:r>
      <w:r>
        <w:rPr>
          <w:color w:val="B4CDA7"/>
        </w:rPr>
        <w:t>3rem</w:t>
      </w:r>
      <w:r>
        <w:rPr>
          <w:color w:val="D4D4D4"/>
        </w:rPr>
        <w:t>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color</w:t>
      </w:r>
      <w:r>
        <w:rPr>
          <w:color w:val="D4D4D4"/>
        </w:rPr>
        <w:t xml:space="preserve">: </w:t>
      </w:r>
      <w:r>
        <w:rPr>
          <w:color w:val="CD9078"/>
        </w:rPr>
        <w:t>#b0e6dc</w:t>
      </w:r>
      <w:r>
        <w:rPr>
          <w:color w:val="D4D4D4"/>
        </w:rPr>
        <w:t>;</w:t>
      </w:r>
    </w:p>
    <w:p>
      <w:pPr>
        <w:pStyle w:val="10"/>
        <w:spacing w:line="239" w:lineRule="exact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/>
        <w:ind w:left="500"/>
      </w:pPr>
      <w:r>
        <w:rPr>
          <w:color w:val="D6B97D"/>
        </w:rPr>
        <w:t xml:space="preserve">.shop-btn:hover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710" w:right="6375"/>
      </w:pPr>
      <w:r>
        <w:rPr>
          <w:color w:val="9CDBFE"/>
        </w:rPr>
        <w:t>background-color</w:t>
      </w:r>
      <w:r>
        <w:rPr>
          <w:color w:val="D4D4D4"/>
        </w:rPr>
        <w:t>:</w:t>
      </w:r>
      <w:r>
        <w:rPr>
          <w:color w:val="D4D4D4"/>
          <w:spacing w:val="-11"/>
        </w:rPr>
        <w:t xml:space="preserve"> </w:t>
      </w:r>
      <w:r>
        <w:rPr>
          <w:color w:val="CD9078"/>
        </w:rPr>
        <w:t>transparent</w:t>
      </w:r>
      <w:r>
        <w:rPr>
          <w:color w:val="CD9078"/>
          <w:spacing w:val="-11"/>
        </w:rPr>
        <w:t xml:space="preserve"> </w:t>
      </w:r>
      <w:r>
        <w:rPr>
          <w:color w:val="569CD5"/>
        </w:rPr>
        <w:t>!important</w:t>
      </w:r>
      <w:r>
        <w:rPr>
          <w:color w:val="D4D4D4"/>
        </w:rPr>
        <w:t>;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>border</w:t>
      </w:r>
      <w:r>
        <w:rPr>
          <w:color w:val="D4D4D4"/>
        </w:rPr>
        <w:t xml:space="preserve">: </w:t>
      </w:r>
      <w:r>
        <w:rPr>
          <w:color w:val="B4CDA7"/>
        </w:rPr>
        <w:t xml:space="preserve">1px </w:t>
      </w:r>
      <w:r>
        <w:rPr>
          <w:color w:val="CD9078"/>
        </w:rPr>
        <w:t>solid black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9CDBFE"/>
        </w:rPr>
        <w:t>color</w:t>
      </w:r>
      <w:r>
        <w:rPr>
          <w:color w:val="D4D4D4"/>
        </w:rPr>
        <w:t xml:space="preserve">: </w:t>
      </w:r>
      <w:r>
        <w:rPr>
          <w:color w:val="CD9078"/>
        </w:rPr>
        <w:t>black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C486BF"/>
        </w:rPr>
        <w:t>@media</w:t>
      </w:r>
      <w:r>
        <w:rPr>
          <w:color w:val="C486BF"/>
          <w:spacing w:val="-1"/>
        </w:rPr>
        <w:t xml:space="preserve"> </w:t>
      </w:r>
      <w:r>
        <w:rPr>
          <w:color w:val="C486BF"/>
        </w:rPr>
        <w:t>only</w:t>
      </w:r>
      <w:r>
        <w:rPr>
          <w:color w:val="C486BF"/>
          <w:spacing w:val="-1"/>
        </w:rPr>
        <w:t xml:space="preserve"> </w:t>
      </w:r>
      <w:r>
        <w:rPr>
          <w:color w:val="CD9078"/>
        </w:rPr>
        <w:t xml:space="preserve">screen </w:t>
      </w:r>
      <w:r>
        <w:rPr>
          <w:color w:val="D4D4D4"/>
        </w:rPr>
        <w:t>and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(</w:t>
      </w:r>
      <w:r>
        <w:rPr>
          <w:color w:val="9CDBFE"/>
        </w:rPr>
        <w:t>max-width</w:t>
      </w:r>
      <w:r>
        <w:rPr>
          <w:color w:val="D4D4D4"/>
        </w:rPr>
        <w:t xml:space="preserve">: </w:t>
      </w:r>
      <w:r>
        <w:rPr>
          <w:color w:val="B4CDA7"/>
        </w:rPr>
        <w:t>600px</w:t>
      </w:r>
      <w:r>
        <w:rPr>
          <w:color w:val="D4D4D4"/>
        </w:rPr>
        <w:t>)</w:t>
      </w:r>
      <w:r>
        <w:rPr>
          <w:color w:val="D4D4D4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920" w:right="8645" w:hanging="210"/>
      </w:pPr>
      <w:r>
        <w:rPr>
          <w:color w:val="D6B97D"/>
        </w:rPr>
        <w:t xml:space="preserve">.banner-text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font-size</w:t>
      </w:r>
      <w:r>
        <w:rPr>
          <w:color w:val="D4D4D4"/>
          <w:spacing w:val="-1"/>
        </w:rPr>
        <w:t>:</w:t>
      </w:r>
      <w:r>
        <w:rPr>
          <w:color w:val="D4D4D4"/>
          <w:spacing w:val="-9"/>
        </w:rPr>
        <w:t xml:space="preserve"> </w:t>
      </w:r>
      <w:r>
        <w:rPr>
          <w:color w:val="B4CDA7"/>
        </w:rPr>
        <w:t>2rem</w:t>
      </w:r>
      <w:r>
        <w:rPr>
          <w:color w:val="D4D4D4"/>
        </w:rPr>
        <w:t>;</w:t>
      </w:r>
    </w:p>
    <w:p>
      <w:pPr>
        <w:pStyle w:val="10"/>
        <w:spacing w:line="239" w:lineRule="exact"/>
        <w:ind w:left="920"/>
      </w:pPr>
      <w:r>
        <w:rPr>
          <w:color w:val="9CDBFE"/>
        </w:rPr>
        <w:t>font-weight</w:t>
      </w:r>
      <w:r>
        <w:rPr>
          <w:color w:val="D4D4D4"/>
        </w:rPr>
        <w:t xml:space="preserve">: </w:t>
      </w:r>
      <w:r>
        <w:rPr>
          <w:color w:val="CD9078"/>
        </w:rPr>
        <w:t>bold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 w:line="525" w:lineRule="auto"/>
        <w:ind w:left="920" w:right="6291"/>
      </w:pPr>
      <w:r>
        <w:rPr>
          <w:color w:val="9CDBFE"/>
        </w:rPr>
        <w:t>font-family</w:t>
      </w:r>
      <w:r>
        <w:rPr>
          <w:color w:val="D4D4D4"/>
        </w:rPr>
        <w:t xml:space="preserve">: </w:t>
      </w:r>
      <w:r>
        <w:rPr>
          <w:color w:val="CD9078"/>
        </w:rPr>
        <w:t>"Cinzel Decorative"</w:t>
      </w:r>
      <w:r>
        <w:rPr>
          <w:color w:val="D4D4D4"/>
        </w:rPr>
        <w:t>, cursive;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letter-spacing</w:t>
      </w:r>
      <w:r>
        <w:rPr>
          <w:color w:val="D4D4D4"/>
        </w:rPr>
        <w:t>:</w:t>
      </w:r>
      <w:r>
        <w:rPr>
          <w:color w:val="D4D4D4"/>
          <w:spacing w:val="-1"/>
        </w:rPr>
        <w:t xml:space="preserve"> </w:t>
      </w:r>
      <w:r>
        <w:rPr>
          <w:color w:val="B4CDA7"/>
        </w:rPr>
        <w:t>0.3rem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D4D4D4"/>
        </w:rPr>
        <w:t>}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6B97D"/>
        </w:rPr>
        <w:t xml:space="preserve">.main-con </w:t>
      </w:r>
      <w:r>
        <w:rPr>
          <w:color w:val="D4D4D4"/>
        </w:rPr>
        <w:t>{</w:t>
      </w:r>
    </w:p>
    <w:p>
      <w:pPr>
        <w:spacing w:after="0"/>
        <w:sectPr>
          <w:pgSz w:w="12240" w:h="15840"/>
          <w:pgMar w:top="136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83" o:spid="_x0000_s1183" o:spt="202" type="#_x0000_t202" style="height:397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420"/>
                  </w:pPr>
                  <w:r>
                    <w:rPr>
                      <w:color w:val="9CDBFE"/>
                    </w:rPr>
                    <w:t>padding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B4CDA7"/>
                    </w:rPr>
                    <w:t>1rem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right="7455"/>
                  </w:pPr>
                  <w:r>
                    <w:rPr>
                      <w:color w:val="6A9954"/>
                    </w:rPr>
                    <w:t>// animations</w:t>
                  </w:r>
                  <w:r>
                    <w:rPr>
                      <w:color w:val="6A9954"/>
                      <w:spacing w:val="1"/>
                    </w:rPr>
                    <w:t xml:space="preserve"> </w:t>
                  </w:r>
                  <w:r>
                    <w:rPr>
                      <w:color w:val="C486BF"/>
                    </w:rPr>
                    <w:t>@keyframes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DBDBAA"/>
                    </w:rPr>
                    <w:t>slidein</w:t>
                  </w:r>
                  <w:r>
                    <w:rPr>
                      <w:color w:val="DBDBAA"/>
                      <w:spacing w:val="-7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6B97D"/>
                    </w:rPr>
                    <w:t>from</w:t>
                  </w:r>
                  <w:r>
                    <w:rPr>
                      <w:color w:val="D6B97D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420"/>
                  </w:pPr>
                  <w:r>
                    <w:rPr>
                      <w:color w:val="9CDBFE"/>
                    </w:rPr>
                    <w:t>margin-left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-50%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6B97D"/>
                    </w:rPr>
                    <w:t xml:space="preserve">to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9CDBFE"/>
                    </w:rPr>
                    <w:t>margin-left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B4CDA7"/>
                    </w:rPr>
                    <w:t>0%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0"/>
      </w:pPr>
    </w:p>
    <w:p>
      <w:pPr>
        <w:pStyle w:val="13"/>
        <w:numPr>
          <w:ilvl w:val="0"/>
          <w:numId w:val="27"/>
        </w:numPr>
        <w:tabs>
          <w:tab w:val="left" w:pos="746"/>
        </w:tabs>
        <w:spacing w:before="0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landing-container.component.spec.ts</w:t>
      </w:r>
    </w:p>
    <w:p>
      <w:pPr>
        <w:pStyle w:val="10"/>
        <w:spacing w:before="1"/>
        <w:rPr>
          <w:sz w:val="18"/>
        </w:rPr>
      </w:pPr>
      <w:r>
        <w:pict>
          <v:shape id="_x0000_s1184" o:spid="_x0000_s1184" o:spt="202" type="#_x0000_t202" style="position:absolute;left:0pt;margin-left:72pt;margin-top:11.55pt;height:160pt;width:468pt;mso-position-horizontal-relative:page;mso-wrap-distance-bottom:0pt;mso-wrap-distance-top:0pt;z-index:-25155072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before="4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LandingContainerComponent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3"/>
                    </w:rPr>
                    <w:t xml:space="preserve"> </w:t>
                  </w:r>
                  <w:r>
                    <w:rPr>
                      <w:color w:val="CD9078"/>
                    </w:rPr>
                    <w:t>'./landing-container.component'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0" w:lineRule="atLeast"/>
                    <w:ind w:left="105" w:right="5016" w:hanging="105"/>
                  </w:pPr>
                  <w:r>
                    <w:rPr>
                      <w:color w:val="DBDBAA"/>
                    </w:rPr>
                    <w:t>describe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'LandingContainerComponent'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569CD5"/>
                    </w:rPr>
                    <w:t xml:space="preserve">let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LandingContainerComponent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13"/>
                    <w:ind w:left="0" w:right="38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120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44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"/>
        <w:rPr>
          <w:sz w:val="18"/>
        </w:rPr>
      </w:pPr>
    </w:p>
    <w:p>
      <w:pPr>
        <w:pStyle w:val="13"/>
        <w:numPr>
          <w:ilvl w:val="0"/>
          <w:numId w:val="27"/>
        </w:numPr>
        <w:tabs>
          <w:tab w:val="left" w:pos="735"/>
        </w:tabs>
        <w:spacing w:before="92" w:after="0" w:line="240" w:lineRule="auto"/>
        <w:ind w:left="734" w:right="0" w:hanging="235"/>
        <w:jc w:val="left"/>
        <w:rPr>
          <w:b/>
          <w:sz w:val="21"/>
        </w:rPr>
      </w:pPr>
      <w:r>
        <w:pict>
          <v:shape id="_x0000_s1185" o:spid="_x0000_s1185" o:spt="202" type="#_x0000_t202" style="position:absolute;left:0pt;margin-left:72pt;margin-top:-470.35pt;height:477pt;width:468pt;mso-position-horizontal-relative:page;z-index:-25160601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let</w:t>
                  </w:r>
                  <w:r>
                    <w:rPr>
                      <w:color w:val="569CD5"/>
                      <w:spacing w:val="-3"/>
                    </w:rPr>
                    <w:t xml:space="preserve">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: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4EC8B0"/>
                    </w:rPr>
                    <w:t>ComponentFixture</w:t>
                  </w:r>
                  <w:r>
                    <w:rPr>
                      <w:color w:val="D4D4D4"/>
                    </w:rPr>
                    <w:t>&lt;</w:t>
                  </w:r>
                  <w:r>
                    <w:rPr>
                      <w:color w:val="4EC8B0"/>
                    </w:rPr>
                    <w:t>LandingContainerComponent</w:t>
                  </w:r>
                  <w:r>
                    <w:rPr>
                      <w:color w:val="D4D4D4"/>
                    </w:rPr>
                    <w:t>&gt;;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/>
                    <w:ind w:left="105"/>
                  </w:pPr>
                  <w:r>
                    <w:rPr>
                      <w:color w:val="DBDBAA"/>
                    </w:rPr>
                    <w:t>beforeEach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569CD5"/>
                    </w:rPr>
                    <w:t>async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()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569CD5"/>
                    </w:rPr>
                    <w:t>=&gt;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315" w:right="4858" w:hanging="105"/>
                  </w:pPr>
                  <w:r>
                    <w:rPr>
                      <w:color w:val="C486BF"/>
                    </w:rPr>
                    <w:t xml:space="preserve">await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configureTestingModule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declarations:</w:t>
                  </w:r>
                  <w:r>
                    <w:rPr>
                      <w:color w:val="9CDBFE"/>
                      <w:spacing w:val="-6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4EC8B0"/>
                    </w:rPr>
                    <w:t>LandingContainerComponent</w:t>
                  </w:r>
                  <w:r>
                    <w:rPr>
                      <w:color w:val="4EC8B0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compileComponents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spacing w:line="525" w:lineRule="auto"/>
                    <w:ind w:left="210" w:right="2676"/>
                  </w:pPr>
                  <w:r>
                    <w:rPr>
                      <w:color w:val="9CDBFE"/>
                      <w:spacing w:val="-1"/>
                    </w:rPr>
                    <w:t>fixture</w:t>
                  </w:r>
                  <w:r>
                    <w:rPr>
                      <w:color w:val="9CDBFE"/>
                      <w:spacing w:val="6"/>
                    </w:rPr>
                    <w:t xml:space="preserve"> </w:t>
                  </w:r>
                  <w:r>
                    <w:rPr>
                      <w:color w:val="D4D4D4"/>
                      <w:spacing w:val="-1"/>
                    </w:rPr>
                    <w:t>=</w:t>
                  </w:r>
                  <w:r>
                    <w:rPr>
                      <w:color w:val="D4D4D4"/>
                      <w:spacing w:val="6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TestBed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createComponent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4EC8B0"/>
                      <w:spacing w:val="-1"/>
                    </w:rPr>
                    <w:t>LandingContainerComponent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9CDBFE"/>
                    </w:rPr>
                    <w:t>componentInstance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9CDBFE"/>
                    </w:rPr>
                    <w:t>fixture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detectChanges</w:t>
                  </w:r>
                  <w:r>
                    <w:rPr>
                      <w:color w:val="D4D4D4"/>
                    </w:rPr>
                    <w:t>();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210" w:right="6145" w:hanging="105"/>
                  </w:pPr>
                  <w:r>
                    <w:rPr>
                      <w:color w:val="DBDBAA"/>
                    </w:rPr>
                    <w:t>it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CD9078"/>
                    </w:rPr>
                    <w:t>'should create'</w:t>
                  </w:r>
                  <w:r>
                    <w:rPr>
                      <w:color w:val="D4D4D4"/>
                    </w:rPr>
                    <w:t xml:space="preserve">, () </w:t>
                  </w:r>
                  <w:r>
                    <w:rPr>
                      <w:color w:val="569CD5"/>
                    </w:rPr>
                    <w:t xml:space="preserve">=&gt;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DBDBAA"/>
                      <w:spacing w:val="-1"/>
                    </w:rPr>
                    <w:t>expect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component</w:t>
                  </w:r>
                  <w:r>
                    <w:rPr>
                      <w:color w:val="D4D4D4"/>
                      <w:spacing w:val="-1"/>
                    </w:rPr>
                    <w:t>).</w:t>
                  </w:r>
                  <w:r>
                    <w:rPr>
                      <w:color w:val="DBDBAA"/>
                      <w:spacing w:val="-1"/>
                    </w:rPr>
                    <w:t>toBeTruthy</w:t>
                  </w:r>
                  <w:r>
                    <w:rPr>
                      <w:color w:val="D4D4D4"/>
                      <w:spacing w:val="-1"/>
                    </w:rPr>
                    <w:t>();</w:t>
                  </w:r>
                </w:p>
                <w:p>
                  <w:pPr>
                    <w:pStyle w:val="10"/>
                    <w:spacing w:line="239" w:lineRule="exact"/>
                    <w:ind w:left="105"/>
                  </w:pPr>
                  <w:r>
                    <w:rPr>
                      <w:color w:val="D4D4D4"/>
                    </w:rPr>
                    <w:t>});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});</w:t>
                  </w:r>
                </w:p>
              </w:txbxContent>
            </v:textbox>
          </v:shape>
        </w:pict>
      </w:r>
      <w:r>
        <w:rPr>
          <w:b/>
          <w:sz w:val="21"/>
        </w:rPr>
        <w:t>landing-container.component.ts</w:t>
      </w:r>
    </w:p>
    <w:p>
      <w:pPr>
        <w:pStyle w:val="10"/>
        <w:spacing w:before="8"/>
        <w:rPr>
          <w:sz w:val="18"/>
        </w:rPr>
      </w:pPr>
      <w:r>
        <w:pict>
          <v:shape id="_x0000_s1186" o:spid="_x0000_s1186" o:spt="202" type="#_x0000_t202" style="position:absolute;left:0pt;margin-left:72pt;margin-top:11.9pt;height:160pt;width:468pt;mso-position-horizontal-relative:page;mso-wrap-distance-bottom:0pt;mso-wrap-distance-top:0pt;z-index:-251549696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8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9CDBFE"/>
                    </w:rPr>
                    <w:t xml:space="preserve">selector: </w:t>
                  </w:r>
                  <w:r>
                    <w:rPr>
                      <w:color w:val="CD9078"/>
                    </w:rPr>
                    <w:t>'app-landing-container'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4206"/>
                  </w:pPr>
                  <w:r>
                    <w:rPr>
                      <w:color w:val="9CDBFE"/>
                      <w:spacing w:val="-1"/>
                    </w:rPr>
                    <w:t>templateUrl:</w:t>
                  </w:r>
                  <w:r>
                    <w:rPr>
                      <w:color w:val="9CDBFE"/>
                      <w:spacing w:val="8"/>
                    </w:rPr>
                    <w:t xml:space="preserve"> </w:t>
                  </w:r>
                  <w:r>
                    <w:rPr>
                      <w:color w:val="CD9078"/>
                      <w:spacing w:val="-1"/>
                    </w:rPr>
                    <w:t>'./landing-container.component.html'</w:t>
                  </w:r>
                  <w:r>
                    <w:rPr>
                      <w:color w:val="D4D4D4"/>
                      <w:spacing w:val="-1"/>
                    </w:rPr>
                    <w:t>,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9CDBFE"/>
                    </w:rPr>
                    <w:t>styleUrls: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'./landing-container.component.scss'</w:t>
                  </w:r>
                  <w:r>
                    <w:rPr>
                      <w:color w:val="D4D4D4"/>
                    </w:rPr>
                    <w:t>]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8"/>
        </w:rPr>
        <w:sectPr>
          <w:footerReference r:id="rId45" w:type="default"/>
          <w:pgSz w:w="12240" w:h="15840"/>
          <w:pgMar w:top="1440" w:right="320" w:bottom="1200" w:left="940" w:header="0" w:footer="1002" w:gutter="0"/>
          <w:pgNumType w:start="121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87" o:spid="_x0000_s1187" o:spt="202" type="#_x0000_t202" style="height:265.05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LandingContainerComponent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() 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5"/>
        <w:rPr>
          <w:sz w:val="29"/>
        </w:rPr>
      </w:pPr>
    </w:p>
    <w:p>
      <w:pPr>
        <w:pStyle w:val="10"/>
        <w:spacing w:before="91" w:line="475" w:lineRule="auto"/>
        <w:ind w:left="500" w:right="7378"/>
      </w:pPr>
      <w:r>
        <w:pict>
          <v:shape id="_x0000_s1188" o:spid="_x0000_s1188" o:spt="202" type="#_x0000_t202" style="position:absolute;left:0pt;margin-left:72pt;margin-top:52.7pt;height:308.05pt;width:468pt;mso-position-horizontal-relative:page;mso-wrap-distance-bottom:0pt;mso-wrap-distance-top:0pt;z-index:-251548672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2" w:lineRule="exac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569CD5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"container-fluid"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"row"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"d-flex justify-content-between"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h2</w:t>
                  </w:r>
                  <w:r>
                    <w:rPr>
                      <w:color w:val="808080"/>
                    </w:rPr>
                    <w:t xml:space="preserve">&gt; </w:t>
                  </w:r>
                  <w:r>
                    <w:rPr>
                      <w:color w:val="D4D4D4"/>
                    </w:rPr>
                    <w:t xml:space="preserve">TRENDING ITEMS 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h2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1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569CD5"/>
                      <w:spacing w:val="-2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"text-end"</w:t>
                  </w:r>
                  <w:r>
                    <w:rPr>
                      <w:color w:val="808080"/>
                    </w:rPr>
                    <w:t>&gt;&lt;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routerLink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"/products"</w:t>
                  </w:r>
                  <w:r>
                    <w:rPr>
                      <w:color w:val="CD9078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"text-decoration-none"</w:t>
                  </w:r>
                  <w:r>
                    <w:rPr>
                      <w:color w:val="808080"/>
                    </w:rPr>
                    <w:t>&gt;</w:t>
                  </w:r>
                  <w:r>
                    <w:rPr>
                      <w:color w:val="D4D4D4"/>
                    </w:rPr>
                    <w:t>See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all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&gt;</w:t>
                  </w: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a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86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p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  <w:ind w:left="42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 xml:space="preserve">div </w:t>
                  </w:r>
                  <w:r>
                    <w:rPr>
                      <w:color w:val="9CDBFE"/>
                    </w:rPr>
                    <w:t>class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"col-12 p-md-5"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63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app-product-card</w:t>
                  </w:r>
                  <w:r>
                    <w:rPr>
                      <w:color w:val="569CD5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[product]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D9078"/>
                    </w:rPr>
                    <w:t>"productDatails"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69CD5"/>
                    </w:rPr>
                    <w:t>app-product-card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42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210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div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808080"/>
                    </w:rPr>
                    <w:t>&lt;/</w:t>
                  </w:r>
                  <w:r>
                    <w:rPr>
                      <w:color w:val="569CD5"/>
                    </w:rPr>
                    <w:t>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topAndBottom"/>
          </v:shape>
        </w:pict>
      </w:r>
      <w:r>
        <w:t>pages/home/trending section</w:t>
      </w:r>
      <w:r>
        <w:rPr>
          <w:spacing w:val="1"/>
        </w:rPr>
        <w:t xml:space="preserve"> </w:t>
      </w:r>
      <w:r>
        <w:rPr>
          <w:spacing w:val="-1"/>
        </w:rPr>
        <w:t>i)trending-section.component.html</w:t>
      </w:r>
    </w:p>
    <w:p>
      <w:pPr>
        <w:spacing w:after="0" w:line="475" w:lineRule="auto"/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spacing w:before="4"/>
        <w:rPr>
          <w:sz w:val="28"/>
        </w:rPr>
      </w:pPr>
      <w:r>
        <w:pict>
          <v:shape id="_x0000_s1189" o:spid="_x0000_s1189" style="position:absolute;left:0pt;margin-left:72pt;margin-top:120pt;height:608pt;width:468pt;mso-position-horizontal-relative:page;mso-position-vertical-relative:page;z-index:-251604992;mso-width-relative:page;mso-height-relative:page;" fillcolor="#1D1D1D" filled="t" stroked="f" coordorigin="1440,2400" coordsize="9360,12160" path="m10800,2400l1440,2400,1440,2920,1440,2960,1440,14560,10800,14560,10800,2920,10800,2400xe">
            <v:path arrowok="t"/>
            <v:fill on="t" focussize="0,0"/>
            <v:stroke on="f"/>
            <v:imagedata o:title=""/>
            <o:lock v:ext="edit"/>
          </v:shape>
        </w:pict>
      </w:r>
    </w:p>
    <w:p>
      <w:pPr>
        <w:pStyle w:val="13"/>
        <w:numPr>
          <w:ilvl w:val="0"/>
          <w:numId w:val="28"/>
        </w:numPr>
        <w:tabs>
          <w:tab w:val="left" w:pos="688"/>
        </w:tabs>
        <w:spacing w:before="91" w:after="0" w:line="240" w:lineRule="auto"/>
        <w:ind w:left="687" w:right="0" w:hanging="188"/>
        <w:jc w:val="left"/>
        <w:rPr>
          <w:b/>
          <w:sz w:val="21"/>
        </w:rPr>
      </w:pPr>
      <w:r>
        <w:rPr>
          <w:b/>
          <w:sz w:val="21"/>
        </w:rPr>
        <w:t>trending-section.component.spec.ts</w:t>
      </w:r>
    </w:p>
    <w:p>
      <w:pPr>
        <w:pStyle w:val="10"/>
        <w:spacing w:before="7"/>
        <w:rPr>
          <w:sz w:val="20"/>
        </w:rPr>
      </w:pPr>
    </w:p>
    <w:p>
      <w:pPr>
        <w:pStyle w:val="10"/>
        <w:ind w:left="500"/>
      </w:pPr>
      <w:r>
        <w:rPr>
          <w:color w:val="C486BF"/>
        </w:rPr>
        <w:t>import</w:t>
      </w:r>
      <w:r>
        <w:rPr>
          <w:color w:val="C486BF"/>
          <w:spacing w:val="-5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"/>
        </w:rPr>
        <w:t xml:space="preserve"> </w:t>
      </w:r>
      <w:r>
        <w:rPr>
          <w:color w:val="9CDBFE"/>
        </w:rPr>
        <w:t>ComponentFixture</w:t>
      </w:r>
      <w:r>
        <w:rPr>
          <w:color w:val="D4D4D4"/>
        </w:rPr>
        <w:t>,</w:t>
      </w:r>
      <w:r>
        <w:rPr>
          <w:color w:val="D4D4D4"/>
          <w:spacing w:val="-5"/>
        </w:rPr>
        <w:t xml:space="preserve"> </w:t>
      </w:r>
      <w:r>
        <w:rPr>
          <w:color w:val="9CDBFE"/>
        </w:rPr>
        <w:t>TestBed</w:t>
      </w:r>
      <w:r>
        <w:rPr>
          <w:color w:val="9CDBFE"/>
          <w:spacing w:val="-4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4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5"/>
        </w:rPr>
        <w:t xml:space="preserve"> </w:t>
      </w:r>
      <w:r>
        <w:rPr>
          <w:color w:val="CD9078"/>
        </w:rPr>
        <w:t>'@angular/core/testing'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/>
        <w:ind w:left="500"/>
      </w:pPr>
      <w:r>
        <w:rPr>
          <w:color w:val="C486BF"/>
        </w:rPr>
        <w:t>import</w:t>
      </w:r>
      <w:r>
        <w:rPr>
          <w:color w:val="C486BF"/>
          <w:spacing w:val="-5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"/>
        </w:rPr>
        <w:t xml:space="preserve"> </w:t>
      </w:r>
      <w:r>
        <w:rPr>
          <w:color w:val="9CDBFE"/>
        </w:rPr>
        <w:t>TrendingSectionComponent</w:t>
      </w:r>
      <w:r>
        <w:rPr>
          <w:color w:val="9CDBFE"/>
          <w:spacing w:val="-5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4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5"/>
        </w:rPr>
        <w:t xml:space="preserve"> </w:t>
      </w:r>
      <w:r>
        <w:rPr>
          <w:color w:val="CD9078"/>
        </w:rPr>
        <w:t>'./trending-section.component'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605" w:right="6344" w:hanging="105"/>
      </w:pPr>
      <w:r>
        <w:rPr>
          <w:color w:val="DBDBAA"/>
        </w:rPr>
        <w:t>describe</w:t>
      </w:r>
      <w:r>
        <w:rPr>
          <w:color w:val="D4D4D4"/>
        </w:rPr>
        <w:t>(</w:t>
      </w:r>
      <w:r>
        <w:rPr>
          <w:color w:val="CD9078"/>
        </w:rPr>
        <w:t>'TrendingSectionComponent'</w:t>
      </w:r>
      <w:r>
        <w:rPr>
          <w:color w:val="D4D4D4"/>
        </w:rPr>
        <w:t>,</w:t>
      </w:r>
      <w:r>
        <w:rPr>
          <w:color w:val="D4D4D4"/>
          <w:spacing w:val="-1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1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9"/>
        </w:rPr>
        <w:t xml:space="preserve"> </w:t>
      </w:r>
      <w:r>
        <w:rPr>
          <w:color w:val="569CD5"/>
        </w:rPr>
        <w:t>let</w:t>
      </w:r>
      <w:r>
        <w:rPr>
          <w:color w:val="569CD5"/>
          <w:spacing w:val="-7"/>
        </w:rPr>
        <w:t xml:space="preserve"> </w:t>
      </w:r>
      <w:r>
        <w:rPr>
          <w:color w:val="9CDBFE"/>
        </w:rPr>
        <w:t>component</w:t>
      </w:r>
      <w:r>
        <w:rPr>
          <w:color w:val="D4D4D4"/>
        </w:rPr>
        <w:t>:</w:t>
      </w:r>
      <w:r>
        <w:rPr>
          <w:color w:val="D4D4D4"/>
          <w:spacing w:val="-7"/>
        </w:rPr>
        <w:t xml:space="preserve"> </w:t>
      </w:r>
      <w:r>
        <w:rPr>
          <w:color w:val="4EC8B0"/>
        </w:rPr>
        <w:t>TrendingSectionComponent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569CD5"/>
        </w:rPr>
        <w:t>let</w:t>
      </w:r>
      <w:r>
        <w:rPr>
          <w:color w:val="569CD5"/>
          <w:spacing w:val="-9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:</w:t>
      </w:r>
      <w:r>
        <w:rPr>
          <w:color w:val="D4D4D4"/>
          <w:spacing w:val="-8"/>
        </w:rPr>
        <w:t xml:space="preserve"> </w:t>
      </w:r>
      <w:r>
        <w:rPr>
          <w:color w:val="4EC8B0"/>
        </w:rPr>
        <w:t>ComponentFixture</w:t>
      </w:r>
      <w:r>
        <w:rPr>
          <w:color w:val="D4D4D4"/>
        </w:rPr>
        <w:t>&lt;</w:t>
      </w:r>
      <w:r>
        <w:rPr>
          <w:color w:val="4EC8B0"/>
        </w:rPr>
        <w:t>TrendingSectionComponent</w:t>
      </w:r>
      <w:r>
        <w:rPr>
          <w:color w:val="D4D4D4"/>
        </w:rPr>
        <w:t>&gt;;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DBDBAA"/>
        </w:rPr>
        <w:t>beforeEach</w:t>
      </w:r>
      <w:r>
        <w:rPr>
          <w:color w:val="D4D4D4"/>
        </w:rPr>
        <w:t>(</w:t>
      </w:r>
      <w:r>
        <w:rPr>
          <w:color w:val="569CD5"/>
        </w:rPr>
        <w:t>async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6170" w:hanging="105"/>
      </w:pPr>
      <w:r>
        <w:rPr>
          <w:color w:val="C486BF"/>
        </w:rPr>
        <w:t xml:space="preserve">await </w:t>
      </w:r>
      <w:r>
        <w:rPr>
          <w:color w:val="9CDBFE"/>
        </w:rPr>
        <w:t>TestBed</w:t>
      </w:r>
      <w:r>
        <w:rPr>
          <w:color w:val="D4D4D4"/>
        </w:rPr>
        <w:t>.</w:t>
      </w:r>
      <w:r>
        <w:rPr>
          <w:color w:val="DBDBAA"/>
        </w:rPr>
        <w:t>configureTestingModule</w:t>
      </w:r>
      <w:r>
        <w:rPr>
          <w:color w:val="D4D4D4"/>
        </w:rPr>
        <w:t>({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declarations:</w:t>
      </w:r>
      <w:r>
        <w:rPr>
          <w:color w:val="9CDBFE"/>
          <w:spacing w:val="-11"/>
        </w:rPr>
        <w:t xml:space="preserve"> </w:t>
      </w:r>
      <w:r>
        <w:rPr>
          <w:color w:val="D4D4D4"/>
        </w:rPr>
        <w:t>[</w:t>
      </w:r>
      <w:r>
        <w:rPr>
          <w:color w:val="D4D4D4"/>
          <w:spacing w:val="-11"/>
        </w:rPr>
        <w:t xml:space="preserve"> </w:t>
      </w:r>
      <w:r>
        <w:rPr>
          <w:color w:val="4EC8B0"/>
        </w:rPr>
        <w:t>TrendingSectionComponent</w:t>
      </w:r>
      <w:r>
        <w:rPr>
          <w:color w:val="4EC8B0"/>
          <w:spacing w:val="-11"/>
        </w:rPr>
        <w:t xml:space="preserve"> </w:t>
      </w:r>
      <w:r>
        <w:rPr>
          <w:color w:val="D4D4D4"/>
        </w:rPr>
        <w:t>]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.</w:t>
      </w:r>
      <w:r>
        <w:rPr>
          <w:color w:val="DBDBAA"/>
        </w:rPr>
        <w:t>compileComponents</w:t>
      </w:r>
      <w:r>
        <w:rPr>
          <w:color w:val="D4D4D4"/>
        </w:rPr>
        <w:t>();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4340"/>
      </w:pPr>
      <w:r>
        <w:rPr>
          <w:color w:val="9CDBFE"/>
          <w:spacing w:val="-1"/>
        </w:rPr>
        <w:t xml:space="preserve">fixture </w:t>
      </w:r>
      <w:r>
        <w:rPr>
          <w:color w:val="D4D4D4"/>
          <w:spacing w:val="-1"/>
        </w:rPr>
        <w:t xml:space="preserve">=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createComponent</w:t>
      </w:r>
      <w:r>
        <w:rPr>
          <w:color w:val="D4D4D4"/>
          <w:spacing w:val="-1"/>
        </w:rPr>
        <w:t>(</w:t>
      </w:r>
      <w:r>
        <w:rPr>
          <w:color w:val="4EC8B0"/>
          <w:spacing w:val="-1"/>
        </w:rPr>
        <w:t>TrendingSectionComponent</w:t>
      </w:r>
      <w:r>
        <w:rPr>
          <w:color w:val="D4D4D4"/>
          <w:spacing w:val="-1"/>
        </w:rPr>
        <w:t>);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component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 xml:space="preserve">=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9CDBFE"/>
        </w:rPr>
        <w:t>componentInstance</w:t>
      </w:r>
      <w:r>
        <w:rPr>
          <w:color w:val="D4D4D4"/>
        </w:rPr>
        <w:t>;</w:t>
      </w:r>
    </w:p>
    <w:p>
      <w:pPr>
        <w:pStyle w:val="10"/>
        <w:spacing w:line="239" w:lineRule="exact"/>
        <w:ind w:left="710"/>
      </w:pP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DBDBAA"/>
        </w:rPr>
        <w:t>detectChanges</w:t>
      </w:r>
      <w:r>
        <w:rPr>
          <w:color w:val="D4D4D4"/>
        </w:rPr>
        <w:t>();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7265" w:hanging="105"/>
      </w:pPr>
      <w:r>
        <w:rPr>
          <w:color w:val="DBDBAA"/>
        </w:rPr>
        <w:t>it</w:t>
      </w:r>
      <w:r>
        <w:rPr>
          <w:color w:val="D4D4D4"/>
        </w:rPr>
        <w:t>(</w:t>
      </w:r>
      <w:r>
        <w:rPr>
          <w:color w:val="CD9078"/>
        </w:rPr>
        <w:t>'should create'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DBDBAA"/>
          <w:spacing w:val="-1"/>
        </w:rPr>
        <w:t>expect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component</w:t>
      </w:r>
      <w:r>
        <w:rPr>
          <w:color w:val="D4D4D4"/>
          <w:spacing w:val="-1"/>
        </w:rPr>
        <w:t>).</w:t>
      </w:r>
      <w:r>
        <w:rPr>
          <w:color w:val="DBDBAA"/>
          <w:spacing w:val="-1"/>
        </w:rPr>
        <w:t>toBeTruthy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});</w:t>
      </w:r>
    </w:p>
    <w:p>
      <w:pPr>
        <w:spacing w:after="0"/>
        <w:sectPr>
          <w:pgSz w:w="12240" w:h="15840"/>
          <w:pgMar w:top="150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group id="_x0000_s1190" o:spid="_x0000_s1190" o:spt="203" style="height:28pt;width:468pt;" coordsize="9360,560">
            <o:lock v:ext="edit"/>
            <v:rect id="_x0000_s1191" o:spid="_x0000_s1191" o:spt="1" style="position:absolute;left:0;top:0;height:560;width:9360;" fillcolor="#1D1D1D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10"/>
        <w:spacing w:before="8"/>
        <w:rPr>
          <w:sz w:val="27"/>
        </w:rPr>
      </w:pPr>
    </w:p>
    <w:p>
      <w:pPr>
        <w:pStyle w:val="13"/>
        <w:numPr>
          <w:ilvl w:val="0"/>
          <w:numId w:val="28"/>
        </w:numPr>
        <w:tabs>
          <w:tab w:val="left" w:pos="746"/>
        </w:tabs>
        <w:spacing w:before="92" w:after="0" w:line="240" w:lineRule="auto"/>
        <w:ind w:left="745" w:right="0" w:hanging="246"/>
        <w:jc w:val="left"/>
        <w:rPr>
          <w:b/>
          <w:sz w:val="21"/>
        </w:rPr>
      </w:pPr>
      <w:r>
        <w:rPr>
          <w:b/>
          <w:sz w:val="21"/>
        </w:rPr>
        <w:t>trending-section.component.ts</w:t>
      </w:r>
    </w:p>
    <w:p>
      <w:pPr>
        <w:pStyle w:val="10"/>
        <w:spacing w:before="6"/>
        <w:rPr>
          <w:sz w:val="20"/>
        </w:rPr>
      </w:pPr>
    </w:p>
    <w:p>
      <w:pPr>
        <w:pStyle w:val="10"/>
        <w:ind w:left="500"/>
      </w:pPr>
      <w:r>
        <w:pict>
          <v:shape id="_x0000_s1192" o:spid="_x0000_s1192" style="position:absolute;left:0pt;margin-left:72pt;margin-top:-0.15pt;height:582.05pt;width:468pt;mso-position-horizontal-relative:page;z-index:-251603968;mso-width-relative:page;mso-height-relative:page;" fillcolor="#1D1D1D" filled="t" stroked="f" coordorigin="1440,-3" coordsize="9360,11641" path="m10800,-3l1440,-3,1440,537,1440,557,1440,11637,10800,11637,10800,537,10800,-3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</w:rPr>
        <w:t>import</w:t>
      </w:r>
      <w:r>
        <w:rPr>
          <w:color w:val="C486BF"/>
          <w:spacing w:val="-2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1"/>
        </w:rPr>
        <w:t xml:space="preserve"> </w:t>
      </w:r>
      <w:r>
        <w:rPr>
          <w:color w:val="9CDBFE"/>
        </w:rPr>
        <w:t>Component</w:t>
      </w:r>
      <w:r>
        <w:rPr>
          <w:color w:val="D4D4D4"/>
        </w:rPr>
        <w:t>,</w:t>
      </w:r>
      <w:r>
        <w:rPr>
          <w:color w:val="D4D4D4"/>
          <w:spacing w:val="-1"/>
        </w:rPr>
        <w:t xml:space="preserve"> </w:t>
      </w:r>
      <w:r>
        <w:rPr>
          <w:color w:val="9CDBFE"/>
        </w:rPr>
        <w:t>OnInit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1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1"/>
        </w:rPr>
        <w:t xml:space="preserve"> </w:t>
      </w:r>
      <w:r>
        <w:rPr>
          <w:color w:val="CD9078"/>
        </w:rPr>
        <w:t>'@angular/core'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C486BF"/>
        </w:rPr>
        <w:t>import</w:t>
      </w:r>
      <w:r>
        <w:rPr>
          <w:color w:val="C486BF"/>
          <w:spacing w:val="-4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3"/>
        </w:rPr>
        <w:t xml:space="preserve"> </w:t>
      </w:r>
      <w:r>
        <w:rPr>
          <w:color w:val="9CDBFE"/>
        </w:rPr>
        <w:t>ProductService</w:t>
      </w:r>
      <w:r>
        <w:rPr>
          <w:color w:val="9CDBFE"/>
          <w:spacing w:val="-3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3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3"/>
        </w:rPr>
        <w:t xml:space="preserve"> </w:t>
      </w:r>
      <w:r>
        <w:rPr>
          <w:color w:val="CD9078"/>
        </w:rPr>
        <w:t>'src/app/services/product/product.service'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500"/>
      </w:pPr>
      <w:r>
        <w:rPr>
          <w:color w:val="D4D4D4"/>
        </w:rPr>
        <w:t>@</w:t>
      </w:r>
      <w:r>
        <w:rPr>
          <w:color w:val="DBDBAA"/>
        </w:rPr>
        <w:t>Component</w:t>
      </w:r>
      <w:r>
        <w:rPr>
          <w:color w:val="D4D4D4"/>
        </w:rPr>
        <w:t>({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9CDBFE"/>
        </w:rPr>
        <w:t>selector:</w:t>
      </w:r>
      <w:r>
        <w:rPr>
          <w:color w:val="9CDBFE"/>
          <w:spacing w:val="-2"/>
        </w:rPr>
        <w:t xml:space="preserve"> </w:t>
      </w:r>
      <w:r>
        <w:rPr>
          <w:color w:val="CD9078"/>
        </w:rPr>
        <w:t>'app-trending-section'</w:t>
      </w:r>
      <w:r>
        <w:rPr>
          <w:color w:val="D4D4D4"/>
        </w:rPr>
        <w:t>,</w:t>
      </w:r>
    </w:p>
    <w:p>
      <w:pPr>
        <w:pStyle w:val="10"/>
        <w:spacing w:before="11"/>
        <w:rPr>
          <w:sz w:val="24"/>
        </w:rPr>
      </w:pPr>
    </w:p>
    <w:p>
      <w:pPr>
        <w:pStyle w:val="10"/>
        <w:spacing w:line="525" w:lineRule="auto"/>
        <w:ind w:left="605" w:right="5906"/>
      </w:pPr>
      <w:r>
        <w:rPr>
          <w:color w:val="9CDBFE"/>
          <w:spacing w:val="-1"/>
        </w:rPr>
        <w:t xml:space="preserve">templateUrl: </w:t>
      </w:r>
      <w:r>
        <w:rPr>
          <w:color w:val="CD9078"/>
        </w:rPr>
        <w:t>'./trending-section.component.html'</w:t>
      </w:r>
      <w:r>
        <w:rPr>
          <w:color w:val="D4D4D4"/>
        </w:rPr>
        <w:t>,</w:t>
      </w:r>
      <w:r>
        <w:rPr>
          <w:color w:val="D4D4D4"/>
          <w:spacing w:val="-50"/>
        </w:rPr>
        <w:t xml:space="preserve"> </w:t>
      </w:r>
      <w:r>
        <w:rPr>
          <w:color w:val="9CDBFE"/>
        </w:rPr>
        <w:t>styleUrls: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>[</w:t>
      </w:r>
      <w:r>
        <w:rPr>
          <w:color w:val="CD9078"/>
        </w:rPr>
        <w:t>'./trending-section.component.scss'</w:t>
      </w:r>
      <w:r>
        <w:rPr>
          <w:color w:val="D4D4D4"/>
        </w:rPr>
        <w:t>]</w:t>
      </w:r>
    </w:p>
    <w:p>
      <w:pPr>
        <w:pStyle w:val="10"/>
        <w:spacing w:line="239" w:lineRule="exact"/>
        <w:ind w:left="50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605" w:right="4957" w:hanging="105"/>
      </w:pPr>
      <w:r>
        <w:rPr>
          <w:color w:val="C486BF"/>
        </w:rPr>
        <w:t>export</w:t>
      </w:r>
      <w:r>
        <w:rPr>
          <w:color w:val="C486BF"/>
          <w:spacing w:val="-7"/>
        </w:rPr>
        <w:t xml:space="preserve"> </w:t>
      </w:r>
      <w:r>
        <w:rPr>
          <w:color w:val="569CD5"/>
        </w:rPr>
        <w:t>class</w:t>
      </w:r>
      <w:r>
        <w:rPr>
          <w:color w:val="569CD5"/>
          <w:spacing w:val="-7"/>
        </w:rPr>
        <w:t xml:space="preserve"> </w:t>
      </w:r>
      <w:r>
        <w:rPr>
          <w:color w:val="4EC8B0"/>
        </w:rPr>
        <w:t>TrendingSectionComponent</w:t>
      </w:r>
      <w:r>
        <w:rPr>
          <w:color w:val="4EC8B0"/>
          <w:spacing w:val="-7"/>
        </w:rPr>
        <w:t xml:space="preserve"> </w:t>
      </w:r>
      <w:r>
        <w:rPr>
          <w:color w:val="569CD5"/>
        </w:rPr>
        <w:t>implements</w:t>
      </w:r>
      <w:r>
        <w:rPr>
          <w:color w:val="569CD5"/>
          <w:spacing w:val="-7"/>
        </w:rPr>
        <w:t xml:space="preserve"> </w:t>
      </w:r>
      <w:r>
        <w:rPr>
          <w:color w:val="4EC8B0"/>
        </w:rPr>
        <w:t>OnInit</w:t>
      </w:r>
      <w:r>
        <w:rPr>
          <w:color w:val="4EC8B0"/>
          <w:spacing w:val="-7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>productDatails</w:t>
      </w:r>
      <w:r>
        <w:rPr>
          <w:color w:val="D4D4D4"/>
        </w:rPr>
        <w:t>:</w:t>
      </w:r>
      <w:r>
        <w:rPr>
          <w:color w:val="D4D4D4"/>
          <w:spacing w:val="-1"/>
        </w:rPr>
        <w:t xml:space="preserve"> </w:t>
      </w:r>
      <w:r>
        <w:rPr>
          <w:color w:val="4EC8B0"/>
        </w:rPr>
        <w:t xml:space="preserve">any </w:t>
      </w:r>
      <w:r>
        <w:rPr>
          <w:color w:val="D4D4D4"/>
        </w:rPr>
        <w:t>= [];</w:t>
      </w:r>
    </w:p>
    <w:p>
      <w:pPr>
        <w:pStyle w:val="10"/>
        <w:spacing w:line="239" w:lineRule="exact"/>
        <w:ind w:left="605"/>
      </w:pPr>
      <w:r>
        <w:rPr>
          <w:color w:val="569CD5"/>
        </w:rPr>
        <w:t>constructor</w:t>
      </w:r>
      <w:r>
        <w:rPr>
          <w:color w:val="D4D4D4"/>
        </w:rPr>
        <w:t>(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710"/>
      </w:pPr>
      <w:r>
        <w:rPr>
          <w:color w:val="569CD5"/>
        </w:rPr>
        <w:t>private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productServe</w:t>
      </w:r>
      <w:r>
        <w:rPr>
          <w:color w:val="D4D4D4"/>
        </w:rPr>
        <w:t>:</w:t>
      </w:r>
      <w:r>
        <w:rPr>
          <w:color w:val="D4D4D4"/>
          <w:spacing w:val="-2"/>
        </w:rPr>
        <w:t xml:space="preserve"> </w:t>
      </w:r>
      <w:r>
        <w:rPr>
          <w:color w:val="4EC8B0"/>
        </w:rPr>
        <w:t>ProductService</w:t>
      </w:r>
      <w:r>
        <w:rPr>
          <w:color w:val="D4D4D4"/>
        </w:rPr>
        <w:t>,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605"/>
      </w:pPr>
      <w:r>
        <w:rPr>
          <w:color w:val="D4D4D4"/>
        </w:rPr>
        <w:t>) { 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before="1" w:line="525" w:lineRule="auto"/>
        <w:ind w:left="710" w:right="8606" w:hanging="105"/>
      </w:pPr>
      <w:r>
        <w:rPr>
          <w:color w:val="DBDBAA"/>
        </w:rPr>
        <w:t>ngOnInit</w:t>
      </w:r>
      <w:r>
        <w:rPr>
          <w:color w:val="D4D4D4"/>
        </w:rPr>
        <w:t xml:space="preserve">(): </w:t>
      </w:r>
      <w:r>
        <w:rPr>
          <w:color w:val="4EC8B0"/>
        </w:rPr>
        <w:t xml:space="preserve">void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569CD5"/>
          <w:spacing w:val="-1"/>
        </w:rPr>
        <w:t>this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getProducts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710" w:right="6994" w:hanging="105"/>
      </w:pPr>
      <w:r>
        <w:rPr>
          <w:color w:val="569CD5"/>
        </w:rPr>
        <w:t>async</w:t>
      </w:r>
      <w:r>
        <w:rPr>
          <w:color w:val="569CD5"/>
          <w:spacing w:val="-8"/>
        </w:rPr>
        <w:t xml:space="preserve"> </w:t>
      </w:r>
      <w:r>
        <w:rPr>
          <w:color w:val="DBDBAA"/>
        </w:rPr>
        <w:t>getProducts</w:t>
      </w:r>
      <w:r>
        <w:rPr>
          <w:color w:val="D4D4D4"/>
        </w:rPr>
        <w:t>():</w:t>
      </w:r>
      <w:r>
        <w:rPr>
          <w:color w:val="D4D4D4"/>
          <w:spacing w:val="-7"/>
        </w:rPr>
        <w:t xml:space="preserve"> </w:t>
      </w:r>
      <w:r>
        <w:rPr>
          <w:color w:val="4EC8B0"/>
        </w:rPr>
        <w:t>Promise</w:t>
      </w:r>
      <w:r>
        <w:rPr>
          <w:color w:val="D4D4D4"/>
        </w:rPr>
        <w:t>&lt;</w:t>
      </w:r>
      <w:r>
        <w:rPr>
          <w:color w:val="4EC8B0"/>
        </w:rPr>
        <w:t>void</w:t>
      </w:r>
      <w:r>
        <w:rPr>
          <w:color w:val="D4D4D4"/>
        </w:rPr>
        <w:t>&gt;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9"/>
        </w:rPr>
        <w:t xml:space="preserve"> </w:t>
      </w:r>
      <w:r>
        <w:rPr>
          <w:color w:val="C486BF"/>
        </w:rPr>
        <w:t xml:space="preserve">try </w:t>
      </w:r>
      <w:r>
        <w:rPr>
          <w:color w:val="D4D4D4"/>
        </w:rPr>
        <w:t>{</w:t>
      </w:r>
    </w:p>
    <w:p>
      <w:pPr>
        <w:pStyle w:val="10"/>
        <w:spacing w:line="525" w:lineRule="auto"/>
        <w:ind w:left="815" w:right="5557"/>
      </w:pPr>
      <w:r>
        <w:rPr>
          <w:color w:val="569CD5"/>
        </w:rPr>
        <w:t>const</w:t>
      </w:r>
      <w:r>
        <w:rPr>
          <w:color w:val="569CD5"/>
          <w:spacing w:val="-6"/>
        </w:rPr>
        <w:t xml:space="preserve"> </w:t>
      </w:r>
      <w:r>
        <w:rPr>
          <w:color w:val="4EC1FF"/>
        </w:rPr>
        <w:t>data</w:t>
      </w:r>
      <w:r>
        <w:rPr>
          <w:color w:val="4EC1FF"/>
          <w:spacing w:val="-6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5"/>
        </w:rPr>
        <w:t xml:space="preserve"> </w:t>
      </w:r>
      <w:r>
        <w:rPr>
          <w:color w:val="C486BF"/>
        </w:rPr>
        <w:t>await</w:t>
      </w:r>
      <w:r>
        <w:rPr>
          <w:color w:val="C486BF"/>
          <w:spacing w:val="-6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productServe</w:t>
      </w:r>
      <w:r>
        <w:rPr>
          <w:color w:val="D4D4D4"/>
        </w:rPr>
        <w:t>.</w:t>
      </w:r>
      <w:r>
        <w:rPr>
          <w:color w:val="DBDBAA"/>
        </w:rPr>
        <w:t>getProducts</w:t>
      </w:r>
      <w:r>
        <w:rPr>
          <w:color w:val="D4D4D4"/>
        </w:rPr>
        <w:t>();</w:t>
      </w:r>
      <w:r>
        <w:rPr>
          <w:color w:val="D4D4D4"/>
          <w:spacing w:val="-50"/>
        </w:rPr>
        <w:t xml:space="preserve"> </w:t>
      </w:r>
      <w:r>
        <w:rPr>
          <w:color w:val="569CD5"/>
        </w:rPr>
        <w:t>this</w:t>
      </w:r>
      <w:r>
        <w:rPr>
          <w:color w:val="D4D4D4"/>
        </w:rPr>
        <w:t>.</w:t>
      </w:r>
      <w:r>
        <w:rPr>
          <w:color w:val="9CDBFE"/>
        </w:rPr>
        <w:t>productDatails</w:t>
      </w:r>
      <w:r>
        <w:rPr>
          <w:color w:val="9CDBFE"/>
          <w:spacing w:val="-1"/>
        </w:rPr>
        <w:t xml:space="preserve"> </w:t>
      </w:r>
      <w:r>
        <w:rPr>
          <w:color w:val="D4D4D4"/>
        </w:rPr>
        <w:t xml:space="preserve">= </w:t>
      </w:r>
      <w:r>
        <w:rPr>
          <w:color w:val="4EC1FF"/>
        </w:rPr>
        <w:t>data</w:t>
      </w:r>
      <w:r>
        <w:rPr>
          <w:color w:val="D4D4D4"/>
        </w:rPr>
        <w:t>.</w:t>
      </w:r>
      <w:r>
        <w:rPr>
          <w:color w:val="DBDBAA"/>
        </w:rPr>
        <w:t>slice</w:t>
      </w:r>
      <w:r>
        <w:rPr>
          <w:color w:val="D4D4D4"/>
        </w:rPr>
        <w:t>(</w:t>
      </w:r>
      <w:r>
        <w:rPr>
          <w:color w:val="B4CDA7"/>
        </w:rPr>
        <w:t>0</w:t>
      </w:r>
      <w:r>
        <w:rPr>
          <w:color w:val="D4D4D4"/>
        </w:rPr>
        <w:t xml:space="preserve">, </w:t>
      </w:r>
      <w:r>
        <w:rPr>
          <w:color w:val="B4CDA7"/>
        </w:rPr>
        <w:t>6</w:t>
      </w:r>
      <w:r>
        <w:rPr>
          <w:color w:val="D4D4D4"/>
        </w:rPr>
        <w:t>)</w:t>
      </w:r>
    </w:p>
    <w:p>
      <w:pPr>
        <w:spacing w:after="0" w:line="525" w:lineRule="auto"/>
        <w:sectPr>
          <w:pgSz w:w="12240" w:h="15840"/>
          <w:pgMar w:top="1440" w:right="320" w:bottom="1200" w:left="940" w:header="0" w:footer="1002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93" o:spid="_x0000_s1193" o:spt="202" type="#_x0000_t202" style="height:134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525" w:lineRule="auto"/>
                    <w:ind w:left="315" w:right="7382" w:hanging="105"/>
                  </w:pP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catch 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9CDBFE"/>
                    </w:rPr>
                    <w:t>error</w:t>
                  </w:r>
                  <w:r>
                    <w:rPr>
                      <w:color w:val="D4D4D4"/>
                    </w:rPr>
                    <w:t>) 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  <w:spacing w:val="-1"/>
                    </w:rPr>
                    <w:t>console</w:t>
                  </w:r>
                  <w:r>
                    <w:rPr>
                      <w:color w:val="D4D4D4"/>
                      <w:spacing w:val="-1"/>
                    </w:rPr>
                    <w:t>.</w:t>
                  </w:r>
                  <w:r>
                    <w:rPr>
                      <w:color w:val="DBDBAA"/>
                      <w:spacing w:val="-1"/>
                    </w:rPr>
                    <w:t>log</w:t>
                  </w:r>
                  <w:r>
                    <w:rPr>
                      <w:color w:val="D4D4D4"/>
                      <w:spacing w:val="-1"/>
                    </w:rPr>
                    <w:t>(</w:t>
                  </w:r>
                  <w:r>
                    <w:rPr>
                      <w:color w:val="9CDBFE"/>
                      <w:spacing w:val="-1"/>
                    </w:rPr>
                    <w:t>error</w:t>
                  </w:r>
                  <w:r>
                    <w:rPr>
                      <w:color w:val="D4D4D4"/>
                      <w:spacing w:val="-1"/>
                    </w:rPr>
                    <w:t>);</w:t>
                  </w:r>
                </w:p>
                <w:p>
                  <w:pPr>
                    <w:pStyle w:val="10"/>
                    <w:spacing w:line="239" w:lineRule="exact"/>
                    <w:ind w:left="210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spacing w:before="3"/>
        <w:rPr>
          <w:sz w:val="28"/>
        </w:rPr>
      </w:pPr>
    </w:p>
    <w:p>
      <w:pPr>
        <w:pStyle w:val="10"/>
        <w:spacing w:before="91"/>
        <w:ind w:left="500"/>
      </w:pPr>
      <w:r>
        <w:t>Homerouting</w:t>
      </w:r>
    </w:p>
    <w:p>
      <w:pPr>
        <w:pStyle w:val="10"/>
        <w:spacing w:before="6"/>
        <w:rPr>
          <w:sz w:val="20"/>
        </w:rPr>
      </w:pPr>
    </w:p>
    <w:p>
      <w:pPr>
        <w:pStyle w:val="10"/>
        <w:ind w:left="500"/>
      </w:pPr>
      <w:r>
        <w:t>i)home-routing.module.ts</w:t>
      </w:r>
    </w:p>
    <w:p>
      <w:pPr>
        <w:pStyle w:val="10"/>
        <w:spacing w:before="2"/>
        <w:rPr>
          <w:sz w:val="19"/>
        </w:rPr>
      </w:pPr>
      <w:r>
        <w:pict>
          <v:shape id="_x0000_s1194" o:spid="_x0000_s1194" o:spt="202" type="#_x0000_t202" style="position:absolute;left:0pt;margin-left:72pt;margin-top:12.2pt;height:291pt;width:468pt;mso-position-horizontal-relative:page;mso-wrap-distance-bottom:0pt;mso-wrap-distance-top:0pt;z-index:-25154764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3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right="4122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9CDBFE"/>
                    </w:rPr>
                    <w:t>Routes</w:t>
                  </w:r>
                  <w:r>
                    <w:rPr>
                      <w:color w:val="9CDBFE"/>
                      <w:spacing w:val="-4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4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'@angular/router'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49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>HomeComponent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'./home.component'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3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569CD5"/>
                    </w:rPr>
                    <w:t>const</w:t>
                  </w:r>
                  <w:r>
                    <w:rPr>
                      <w:color w:val="569CD5"/>
                      <w:spacing w:val="-1"/>
                    </w:rPr>
                    <w:t xml:space="preserve"> 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 xml:space="preserve">: </w:t>
                  </w:r>
                  <w:r>
                    <w:rPr>
                      <w:color w:val="4EC8B0"/>
                    </w:rPr>
                    <w:t>Routes</w:t>
                  </w:r>
                  <w:r>
                    <w:rPr>
                      <w:color w:val="4EC8B0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[{ </w:t>
                  </w:r>
                  <w:r>
                    <w:rPr>
                      <w:color w:val="9CDBFE"/>
                    </w:rPr>
                    <w:t>path: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''</w:t>
                  </w:r>
                  <w:r>
                    <w:rPr>
                      <w:color w:val="D4D4D4"/>
                    </w:rPr>
                    <w:t xml:space="preserve">, </w:t>
                  </w:r>
                  <w:r>
                    <w:rPr>
                      <w:color w:val="4EC8B0"/>
                    </w:rPr>
                    <w:t>component</w:t>
                  </w:r>
                  <w:r>
                    <w:rPr>
                      <w:color w:val="9CDBFE"/>
                    </w:rPr>
                    <w:t>: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4EC8B0"/>
                    </w:rPr>
                    <w:t xml:space="preserve">HomeComponent </w:t>
                  </w:r>
                  <w:r>
                    <w:rPr>
                      <w:color w:val="D4D4D4"/>
                    </w:rPr>
                    <w:t>}];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NgModule</w:t>
                  </w:r>
                  <w:r>
                    <w:rPr>
                      <w:color w:val="D4D4D4"/>
                    </w:rPr>
                    <w:t>({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5" w:lineRule="auto"/>
                    <w:ind w:left="105" w:right="5388"/>
                  </w:pPr>
                  <w:r>
                    <w:rPr>
                      <w:color w:val="9CDBFE"/>
                      <w:spacing w:val="-1"/>
                    </w:rPr>
                    <w:t xml:space="preserve">imports: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.</w:t>
                  </w:r>
                  <w:r>
                    <w:rPr>
                      <w:color w:val="DBDBAA"/>
                    </w:rPr>
                    <w:t>forChild</w:t>
                  </w:r>
                  <w:r>
                    <w:rPr>
                      <w:color w:val="D4D4D4"/>
                    </w:rPr>
                    <w:t>(</w:t>
                  </w:r>
                  <w:r>
                    <w:rPr>
                      <w:color w:val="4EC1FF"/>
                    </w:rPr>
                    <w:t>routes</w:t>
                  </w:r>
                  <w:r>
                    <w:rPr>
                      <w:color w:val="D4D4D4"/>
                    </w:rPr>
                    <w:t>)],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exports: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9CDBFE"/>
                    </w:rPr>
                    <w:t>RouterModule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HomeRoutingModule </w:t>
                  </w:r>
                  <w:r>
                    <w:rPr>
                      <w:color w:val="D4D4D4"/>
                    </w:rPr>
                    <w:t>{ }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spacing w:line="204" w:lineRule="exact"/>
        <w:ind w:left="500"/>
      </w:pPr>
      <w:r>
        <w:t>ii)home.component.html</w:t>
      </w:r>
    </w:p>
    <w:p>
      <w:pPr>
        <w:pStyle w:val="10"/>
        <w:spacing w:before="11"/>
        <w:rPr>
          <w:sz w:val="18"/>
        </w:rPr>
      </w:pPr>
      <w:r>
        <w:pict>
          <v:shape id="_x0000_s1195" o:spid="_x0000_s1195" o:spt="202" type="#_x0000_t202" style="position:absolute;left:0pt;margin-left:72pt;margin-top:12.05pt;height:80.05pt;width:468pt;mso-position-horizontal-relative:page;mso-wrap-distance-bottom:0pt;mso-wrap-distance-top:0pt;z-index:-251547648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6" w:lineRule="exact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app-landing-container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69CD5"/>
                    </w:rPr>
                    <w:t>app-landing-container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app-home-slider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69CD5"/>
                    </w:rPr>
                    <w:t>app-home-slider</w:t>
                  </w:r>
                  <w:r>
                    <w:rPr>
                      <w:color w:val="808080"/>
                    </w:rPr>
                    <w:t>&gt;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808080"/>
                    </w:rPr>
                    <w:t>&lt;</w:t>
                  </w:r>
                  <w:r>
                    <w:rPr>
                      <w:color w:val="569CD5"/>
                    </w:rPr>
                    <w:t>app-trending-section</w:t>
                  </w:r>
                  <w:r>
                    <w:rPr>
                      <w:color w:val="808080"/>
                    </w:rPr>
                    <w:t>&gt;&lt;/</w:t>
                  </w:r>
                  <w:r>
                    <w:rPr>
                      <w:color w:val="569CD5"/>
                    </w:rPr>
                    <w:t>app-trending-section</w:t>
                  </w:r>
                  <w:r>
                    <w:rPr>
                      <w:color w:val="808080"/>
                    </w:rPr>
                    <w:t>&gt;</w:t>
                  </w:r>
                </w:p>
              </w:txbxContent>
            </v:textbox>
            <w10:wrap type="topAndBottom"/>
          </v:shape>
        </w:pict>
      </w:r>
    </w:p>
    <w:p>
      <w:pPr>
        <w:pStyle w:val="10"/>
        <w:rPr>
          <w:sz w:val="20"/>
        </w:rPr>
      </w:pPr>
    </w:p>
    <w:p>
      <w:pPr>
        <w:pStyle w:val="10"/>
        <w:spacing w:before="3"/>
        <w:rPr>
          <w:sz w:val="18"/>
        </w:rPr>
      </w:pPr>
    </w:p>
    <w:p>
      <w:pPr>
        <w:pStyle w:val="10"/>
        <w:ind w:left="500"/>
      </w:pPr>
      <w:r>
        <w:t>iii)home.component.spec.ts</w:t>
      </w:r>
    </w:p>
    <w:p>
      <w:pPr>
        <w:pStyle w:val="10"/>
        <w:spacing w:before="1"/>
        <w:rPr>
          <w:sz w:val="19"/>
        </w:rPr>
      </w:pPr>
      <w:r>
        <w:pict>
          <v:shape id="_x0000_s1196" o:spid="_x0000_s1196" o:spt="202" type="#_x0000_t202" style="position:absolute;left:0pt;margin-left:72pt;margin-top:12.15pt;height:28pt;width:468pt;mso-position-horizontal-relative:page;mso-wrap-distance-bottom:0pt;mso-wrap-distance-top:0pt;z-index:-251546624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4" w:lineRule="exact"/>
                    <w:ind w:right="3166"/>
                    <w:jc w:val="center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8"/>
                    </w:rPr>
                    <w:t xml:space="preserve"> </w:t>
                  </w:r>
                  <w:r>
                    <w:rPr>
                      <w:color w:val="9CDBFE"/>
                    </w:rPr>
                    <w:t>ComponentFixture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9CDBFE"/>
                    </w:rPr>
                    <w:t>TestBed</w:t>
                  </w:r>
                  <w:r>
                    <w:rPr>
                      <w:color w:val="9CDBFE"/>
                      <w:spacing w:val="-8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7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8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'@angular/core/testing'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54"/>
                    <w:ind w:left="0" w:right="38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125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footerReference r:id="rId46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spacing w:before="11"/>
        <w:rPr>
          <w:sz w:val="17"/>
        </w:rPr>
      </w:pPr>
    </w:p>
    <w:p>
      <w:pPr>
        <w:pStyle w:val="10"/>
        <w:spacing w:before="91"/>
        <w:ind w:left="500"/>
      </w:pPr>
      <w:r>
        <w:pict>
          <v:shape id="_x0000_s1197" o:spid="_x0000_s1197" style="position:absolute;left:0pt;margin-left:72pt;margin-top:-21.8pt;height:608.05pt;width:468pt;mso-position-horizontal-relative:page;z-index:-251602944;mso-width-relative:page;mso-height-relative:page;" fillcolor="#1D1D1D" filled="t" stroked="f" coordorigin="1440,-437" coordsize="9360,12161" path="m10800,-437l1440,-437,1440,83,1440,123,1440,11723,10800,11723,10800,83,10800,-437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</w:rPr>
        <w:t>import</w:t>
      </w:r>
      <w:r>
        <w:rPr>
          <w:color w:val="C486BF"/>
          <w:spacing w:val="-1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1"/>
        </w:rPr>
        <w:t xml:space="preserve"> </w:t>
      </w:r>
      <w:r>
        <w:rPr>
          <w:color w:val="9CDBFE"/>
        </w:rPr>
        <w:t xml:space="preserve">HomeComponent </w:t>
      </w:r>
      <w:r>
        <w:rPr>
          <w:color w:val="D4D4D4"/>
        </w:rPr>
        <w:t>}</w:t>
      </w:r>
      <w:r>
        <w:rPr>
          <w:color w:val="D4D4D4"/>
          <w:spacing w:val="-1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1"/>
        </w:rPr>
        <w:t xml:space="preserve"> </w:t>
      </w:r>
      <w:r>
        <w:rPr>
          <w:color w:val="CD9078"/>
        </w:rPr>
        <w:t>'./home.component'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spacing w:line="525" w:lineRule="auto"/>
        <w:ind w:left="605" w:right="7268" w:hanging="105"/>
      </w:pPr>
      <w:r>
        <w:rPr>
          <w:color w:val="DBDBAA"/>
        </w:rPr>
        <w:t>describe</w:t>
      </w:r>
      <w:r>
        <w:rPr>
          <w:color w:val="D4D4D4"/>
        </w:rPr>
        <w:t>(</w:t>
      </w:r>
      <w:r>
        <w:rPr>
          <w:color w:val="CD9078"/>
        </w:rPr>
        <w:t>'HomeComponent'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-51"/>
        </w:rPr>
        <w:t xml:space="preserve"> </w:t>
      </w:r>
      <w:r>
        <w:rPr>
          <w:color w:val="569CD5"/>
        </w:rPr>
        <w:t xml:space="preserve">let </w:t>
      </w:r>
      <w:r>
        <w:rPr>
          <w:color w:val="9CDBFE"/>
        </w:rPr>
        <w:t>component</w:t>
      </w:r>
      <w:r>
        <w:rPr>
          <w:color w:val="D4D4D4"/>
        </w:rPr>
        <w:t xml:space="preserve">: </w:t>
      </w:r>
      <w:r>
        <w:rPr>
          <w:color w:val="4EC8B0"/>
        </w:rPr>
        <w:t>HomeComponent</w:t>
      </w:r>
      <w:r>
        <w:rPr>
          <w:color w:val="D4D4D4"/>
        </w:rPr>
        <w:t>;</w:t>
      </w:r>
    </w:p>
    <w:p>
      <w:pPr>
        <w:pStyle w:val="10"/>
        <w:spacing w:line="239" w:lineRule="exact"/>
        <w:ind w:left="605"/>
      </w:pPr>
      <w:r>
        <w:rPr>
          <w:color w:val="569CD5"/>
        </w:rPr>
        <w:t>let</w:t>
      </w:r>
      <w:r>
        <w:rPr>
          <w:color w:val="569CD5"/>
          <w:spacing w:val="-3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:</w:t>
      </w:r>
      <w:r>
        <w:rPr>
          <w:color w:val="D4D4D4"/>
          <w:spacing w:val="-2"/>
        </w:rPr>
        <w:t xml:space="preserve"> </w:t>
      </w:r>
      <w:r>
        <w:rPr>
          <w:color w:val="4EC8B0"/>
        </w:rPr>
        <w:t>ComponentFixture</w:t>
      </w:r>
      <w:r>
        <w:rPr>
          <w:color w:val="D4D4D4"/>
        </w:rPr>
        <w:t>&lt;</w:t>
      </w:r>
      <w:r>
        <w:rPr>
          <w:color w:val="4EC8B0"/>
        </w:rPr>
        <w:t>HomeComponent</w:t>
      </w:r>
      <w:r>
        <w:rPr>
          <w:color w:val="D4D4D4"/>
        </w:rPr>
        <w:t>&gt;;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9"/>
        <w:rPr>
          <w:sz w:val="26"/>
        </w:rPr>
      </w:pPr>
    </w:p>
    <w:p>
      <w:pPr>
        <w:pStyle w:val="10"/>
        <w:ind w:left="605"/>
      </w:pPr>
      <w:r>
        <w:rPr>
          <w:color w:val="DBDBAA"/>
        </w:rPr>
        <w:t>beforeEach</w:t>
      </w:r>
      <w:r>
        <w:rPr>
          <w:color w:val="D4D4D4"/>
        </w:rPr>
        <w:t>(</w:t>
      </w:r>
      <w:r>
        <w:rPr>
          <w:color w:val="569CD5"/>
        </w:rPr>
        <w:t>async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()</w:t>
      </w:r>
      <w:r>
        <w:rPr>
          <w:color w:val="D4D4D4"/>
          <w:spacing w:val="-1"/>
        </w:rPr>
        <w:t xml:space="preserve"> </w:t>
      </w:r>
      <w:r>
        <w:rPr>
          <w:color w:val="569CD5"/>
        </w:rPr>
        <w:t>=&gt;</w:t>
      </w:r>
      <w:r>
        <w:rPr>
          <w:color w:val="569CD5"/>
          <w:spacing w:val="-1"/>
        </w:rPr>
        <w:t xml:space="preserve"> </w:t>
      </w:r>
      <w:r>
        <w:rPr>
          <w:color w:val="D4D4D4"/>
        </w:rPr>
        <w:t>{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815" w:right="5606" w:hanging="105"/>
      </w:pPr>
      <w:r>
        <w:rPr>
          <w:color w:val="C486BF"/>
          <w:spacing w:val="-2"/>
        </w:rPr>
        <w:t>await</w:t>
      </w:r>
      <w:r>
        <w:rPr>
          <w:color w:val="C486BF"/>
          <w:spacing w:val="10"/>
        </w:rPr>
        <w:t xml:space="preserve"> </w:t>
      </w:r>
      <w:r>
        <w:rPr>
          <w:color w:val="9CDBFE"/>
          <w:spacing w:val="-2"/>
        </w:rPr>
        <w:t>TestBed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configureTestingModule</w:t>
      </w:r>
      <w:r>
        <w:rPr>
          <w:color w:val="D4D4D4"/>
          <w:spacing w:val="-2"/>
        </w:rPr>
        <w:t>({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 xml:space="preserve">declarations: </w:t>
      </w:r>
      <w:r>
        <w:rPr>
          <w:color w:val="D4D4D4"/>
        </w:rPr>
        <w:t xml:space="preserve">[ </w:t>
      </w:r>
      <w:r>
        <w:rPr>
          <w:color w:val="4EC8B0"/>
        </w:rPr>
        <w:t xml:space="preserve">HomeComponent </w:t>
      </w:r>
      <w:r>
        <w:rPr>
          <w:color w:val="D4D4D4"/>
        </w:rPr>
        <w:t>]</w:t>
      </w:r>
    </w:p>
    <w:p>
      <w:pPr>
        <w:pStyle w:val="10"/>
        <w:spacing w:line="239" w:lineRule="exact"/>
        <w:ind w:left="710"/>
      </w:pPr>
      <w:r>
        <w:rPr>
          <w:color w:val="D4D4D4"/>
        </w:rPr>
        <w:t>})</w:t>
      </w:r>
    </w:p>
    <w:p>
      <w:pPr>
        <w:pStyle w:val="10"/>
        <w:spacing w:before="11"/>
        <w:rPr>
          <w:sz w:val="24"/>
        </w:rPr>
      </w:pPr>
    </w:p>
    <w:p>
      <w:pPr>
        <w:pStyle w:val="10"/>
        <w:ind w:left="710"/>
      </w:pPr>
      <w:r>
        <w:rPr>
          <w:color w:val="D4D4D4"/>
        </w:rPr>
        <w:t>.</w:t>
      </w:r>
      <w:r>
        <w:rPr>
          <w:color w:val="DBDBAA"/>
        </w:rPr>
        <w:t>compileComponents</w:t>
      </w:r>
      <w:r>
        <w:rPr>
          <w:color w:val="D4D4D4"/>
        </w:rPr>
        <w:t>();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4761"/>
      </w:pPr>
      <w:r>
        <w:rPr>
          <w:color w:val="9CDBFE"/>
          <w:spacing w:val="-1"/>
        </w:rPr>
        <w:t>fixture</w:t>
      </w:r>
      <w:r>
        <w:rPr>
          <w:color w:val="9CDBFE"/>
        </w:rPr>
        <w:t xml:space="preserve"> </w:t>
      </w:r>
      <w:r>
        <w:rPr>
          <w:color w:val="D4D4D4"/>
          <w:spacing w:val="-1"/>
        </w:rPr>
        <w:t>=</w:t>
      </w:r>
      <w:r>
        <w:rPr>
          <w:color w:val="D4D4D4"/>
          <w:spacing w:val="1"/>
        </w:rPr>
        <w:t xml:space="preserve"> </w:t>
      </w:r>
      <w:r>
        <w:rPr>
          <w:color w:val="9CDBFE"/>
          <w:spacing w:val="-1"/>
        </w:rPr>
        <w:t>TestBed</w:t>
      </w:r>
      <w:r>
        <w:rPr>
          <w:color w:val="D4D4D4"/>
          <w:spacing w:val="-1"/>
        </w:rPr>
        <w:t>.</w:t>
      </w:r>
      <w:r>
        <w:rPr>
          <w:color w:val="DBDBAA"/>
          <w:spacing w:val="-1"/>
        </w:rPr>
        <w:t>createComponent</w:t>
      </w:r>
      <w:r>
        <w:rPr>
          <w:color w:val="D4D4D4"/>
          <w:spacing w:val="-1"/>
        </w:rPr>
        <w:t>(</w:t>
      </w:r>
      <w:r>
        <w:rPr>
          <w:color w:val="4EC8B0"/>
          <w:spacing w:val="-1"/>
        </w:rPr>
        <w:t>HomeComponent</w:t>
      </w:r>
      <w:r>
        <w:rPr>
          <w:color w:val="D4D4D4"/>
          <w:spacing w:val="-1"/>
        </w:rPr>
        <w:t>);</w:t>
      </w:r>
      <w:r>
        <w:rPr>
          <w:color w:val="D4D4D4"/>
          <w:spacing w:val="-49"/>
        </w:rPr>
        <w:t xml:space="preserve"> </w:t>
      </w:r>
      <w:r>
        <w:rPr>
          <w:color w:val="9CDBFE"/>
        </w:rPr>
        <w:t xml:space="preserve">component </w:t>
      </w:r>
      <w:r>
        <w:rPr>
          <w:color w:val="D4D4D4"/>
        </w:rPr>
        <w:t xml:space="preserve">=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9CDBFE"/>
        </w:rPr>
        <w:t>componentInstance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fixture</w:t>
      </w:r>
      <w:r>
        <w:rPr>
          <w:color w:val="D4D4D4"/>
        </w:rPr>
        <w:t>.</w:t>
      </w:r>
      <w:r>
        <w:rPr>
          <w:color w:val="DBDBAA"/>
        </w:rPr>
        <w:t>detectChanges</w:t>
      </w:r>
      <w:r>
        <w:rPr>
          <w:color w:val="D4D4D4"/>
        </w:rPr>
        <w:t>();</w:t>
      </w:r>
    </w:p>
    <w:p>
      <w:pPr>
        <w:pStyle w:val="10"/>
        <w:spacing w:line="238" w:lineRule="exact"/>
        <w:ind w:left="605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6"/>
        </w:rPr>
      </w:pPr>
    </w:p>
    <w:p>
      <w:pPr>
        <w:pStyle w:val="10"/>
        <w:spacing w:before="1" w:line="525" w:lineRule="auto"/>
        <w:ind w:left="710" w:right="7265" w:hanging="105"/>
      </w:pPr>
      <w:r>
        <w:rPr>
          <w:color w:val="DBDBAA"/>
        </w:rPr>
        <w:t>it</w:t>
      </w:r>
      <w:r>
        <w:rPr>
          <w:color w:val="D4D4D4"/>
        </w:rPr>
        <w:t>(</w:t>
      </w:r>
      <w:r>
        <w:rPr>
          <w:color w:val="CD9078"/>
        </w:rPr>
        <w:t>'should create'</w:t>
      </w:r>
      <w:r>
        <w:rPr>
          <w:color w:val="D4D4D4"/>
        </w:rPr>
        <w:t xml:space="preserve">, () </w:t>
      </w:r>
      <w:r>
        <w:rPr>
          <w:color w:val="569CD5"/>
        </w:rPr>
        <w:t xml:space="preserve">=&gt; </w:t>
      </w:r>
      <w:r>
        <w:rPr>
          <w:color w:val="D4D4D4"/>
        </w:rPr>
        <w:t>{</w:t>
      </w:r>
      <w:r>
        <w:rPr>
          <w:color w:val="D4D4D4"/>
          <w:spacing w:val="1"/>
        </w:rPr>
        <w:t xml:space="preserve"> </w:t>
      </w:r>
      <w:r>
        <w:rPr>
          <w:color w:val="DBDBAA"/>
          <w:spacing w:val="-1"/>
        </w:rPr>
        <w:t>expect</w:t>
      </w:r>
      <w:r>
        <w:rPr>
          <w:color w:val="D4D4D4"/>
          <w:spacing w:val="-1"/>
        </w:rPr>
        <w:t>(</w:t>
      </w:r>
      <w:r>
        <w:rPr>
          <w:color w:val="9CDBFE"/>
          <w:spacing w:val="-1"/>
        </w:rPr>
        <w:t>component</w:t>
      </w:r>
      <w:r>
        <w:rPr>
          <w:color w:val="D4D4D4"/>
          <w:spacing w:val="-1"/>
        </w:rPr>
        <w:t>).</w:t>
      </w:r>
      <w:r>
        <w:rPr>
          <w:color w:val="DBDBAA"/>
          <w:spacing w:val="-1"/>
        </w:rPr>
        <w:t>toBeTruthy</w:t>
      </w:r>
      <w:r>
        <w:rPr>
          <w:color w:val="D4D4D4"/>
          <w:spacing w:val="-1"/>
        </w:rPr>
        <w:t>();</w:t>
      </w:r>
    </w:p>
    <w:p>
      <w:pPr>
        <w:pStyle w:val="10"/>
        <w:spacing w:line="239" w:lineRule="exact"/>
        <w:ind w:left="605"/>
      </w:pPr>
      <w:r>
        <w:rPr>
          <w:color w:val="D4D4D4"/>
        </w:rPr>
        <w:t>});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D4D4D4"/>
        </w:rPr>
        <w:t>});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4"/>
        <w:rPr>
          <w:sz w:val="24"/>
        </w:rPr>
      </w:pPr>
    </w:p>
    <w:p>
      <w:pPr>
        <w:pStyle w:val="10"/>
        <w:ind w:left="500"/>
      </w:pPr>
      <w:r>
        <w:t>iv)home.component.ts</w:t>
      </w:r>
    </w:p>
    <w:p>
      <w:pPr>
        <w:pStyle w:val="10"/>
        <w:spacing w:before="10"/>
        <w:rPr>
          <w:sz w:val="28"/>
        </w:rPr>
      </w:pPr>
    </w:p>
    <w:p>
      <w:pPr>
        <w:pStyle w:val="6"/>
        <w:spacing w:before="0"/>
        <w:ind w:left="174" w:right="1182"/>
        <w:jc w:val="center"/>
      </w:pPr>
      <w:r>
        <w:t>126</w:t>
      </w:r>
    </w:p>
    <w:p>
      <w:pPr>
        <w:spacing w:after="0"/>
        <w:jc w:val="center"/>
        <w:sectPr>
          <w:footerReference r:id="rId47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ind w:left="500"/>
        <w:rPr>
          <w:b w:val="0"/>
          <w:sz w:val="20"/>
        </w:rPr>
      </w:pPr>
      <w:r>
        <w:rPr>
          <w:b w:val="0"/>
          <w:sz w:val="20"/>
        </w:rPr>
        <w:pict>
          <v:shape id="_x0000_s1198" o:spid="_x0000_s1198" o:spt="202" type="#_x0000_t202" style="height:424pt;width:468pt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Component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OnInit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8"/>
                    <w:rPr>
                      <w:sz w:val="26"/>
                    </w:rPr>
                  </w:pPr>
                </w:p>
                <w:p>
                  <w:pPr>
                    <w:pStyle w:val="10"/>
                    <w:spacing w:before="1" w:line="525" w:lineRule="auto"/>
                    <w:ind w:left="105" w:right="7370" w:hanging="105"/>
                  </w:pPr>
                  <w:r>
                    <w:rPr>
                      <w:color w:val="D4D4D4"/>
                    </w:rPr>
                    <w:t>@</w:t>
                  </w:r>
                  <w:r>
                    <w:rPr>
                      <w:color w:val="DBDBAA"/>
                    </w:rPr>
                    <w:t>Component</w:t>
                  </w:r>
                  <w:r>
                    <w:rPr>
                      <w:color w:val="D4D4D4"/>
                    </w:rPr>
                    <w:t>({</w:t>
                  </w:r>
                  <w:r>
                    <w:rPr>
                      <w:color w:val="D4D4D4"/>
                      <w:spacing w:val="1"/>
                    </w:rPr>
                    <w:t xml:space="preserve"> </w:t>
                  </w:r>
                  <w:r>
                    <w:rPr>
                      <w:color w:val="9CDBFE"/>
                    </w:rPr>
                    <w:t>selector:</w:t>
                  </w:r>
                  <w:r>
                    <w:rPr>
                      <w:color w:val="9CDBFE"/>
                      <w:spacing w:val="-13"/>
                    </w:rPr>
                    <w:t xml:space="preserve"> </w:t>
                  </w:r>
                  <w:r>
                    <w:rPr>
                      <w:color w:val="CD9078"/>
                    </w:rPr>
                    <w:t>'app-home'</w:t>
                  </w:r>
                  <w:r>
                    <w:rPr>
                      <w:color w:val="D4D4D4"/>
                    </w:rPr>
                    <w:t>,</w:t>
                  </w:r>
                </w:p>
                <w:p>
                  <w:pPr>
                    <w:pStyle w:val="10"/>
                    <w:spacing w:line="525" w:lineRule="auto"/>
                    <w:ind w:left="105" w:right="5741"/>
                  </w:pPr>
                  <w:r>
                    <w:rPr>
                      <w:color w:val="9CDBFE"/>
                    </w:rPr>
                    <w:t xml:space="preserve">templateUrl: </w:t>
                  </w:r>
                  <w:r>
                    <w:rPr>
                      <w:color w:val="CD9078"/>
                    </w:rPr>
                    <w:t>'./home.component.html'</w:t>
                  </w:r>
                  <w:r>
                    <w:rPr>
                      <w:color w:val="D4D4D4"/>
                    </w:rPr>
                    <w:t>,</w:t>
                  </w:r>
                  <w:r>
                    <w:rPr>
                      <w:color w:val="D4D4D4"/>
                      <w:spacing w:val="-51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styleUrls: </w:t>
                  </w:r>
                  <w:r>
                    <w:rPr>
                      <w:color w:val="D4D4D4"/>
                    </w:rPr>
                    <w:t>[</w:t>
                  </w:r>
                  <w:r>
                    <w:rPr>
                      <w:color w:val="CD9078"/>
                    </w:rPr>
                    <w:t>'./home.component.scss'</w:t>
                  </w:r>
                  <w:r>
                    <w:rPr>
                      <w:color w:val="D4D4D4"/>
                    </w:rPr>
                    <w:t>]</w:t>
                  </w:r>
                </w:p>
                <w:p>
                  <w:pPr>
                    <w:pStyle w:val="10"/>
                    <w:spacing w:line="239" w:lineRule="exact"/>
                  </w:pPr>
                  <w:r>
                    <w:rPr>
                      <w:color w:val="D4D4D4"/>
                    </w:rPr>
                    <w:t>})</w:t>
                  </w:r>
                </w:p>
                <w:p>
                  <w:pPr>
                    <w:pStyle w:val="10"/>
                    <w:spacing w:before="7"/>
                    <w:rPr>
                      <w:sz w:val="24"/>
                    </w:rPr>
                  </w:pPr>
                </w:p>
                <w:p>
                  <w:pPr>
                    <w:pStyle w:val="10"/>
                    <w:spacing w:before="1"/>
                  </w:pPr>
                  <w:r>
                    <w:rPr>
                      <w:color w:val="C486BF"/>
                    </w:rPr>
                    <w:t xml:space="preserve">export </w:t>
                  </w:r>
                  <w:r>
                    <w:rPr>
                      <w:color w:val="569CD5"/>
                    </w:rPr>
                    <w:t xml:space="preserve">class </w:t>
                  </w:r>
                  <w:r>
                    <w:rPr>
                      <w:color w:val="4EC8B0"/>
                    </w:rPr>
                    <w:t xml:space="preserve">HomeComponent </w:t>
                  </w:r>
                  <w:r>
                    <w:rPr>
                      <w:color w:val="569CD5"/>
                    </w:rPr>
                    <w:t xml:space="preserve">implements </w:t>
                  </w:r>
                  <w:r>
                    <w:rPr>
                      <w:color w:val="4EC8B0"/>
                    </w:rPr>
                    <w:t xml:space="preserve">OnInit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569CD5"/>
                    </w:rPr>
                    <w:t>constructor</w:t>
                  </w:r>
                  <w:r>
                    <w:rPr>
                      <w:color w:val="D4D4D4"/>
                    </w:rPr>
                    <w:t>() { 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BDBAA"/>
                    </w:rPr>
                    <w:t>ngOnInit</w:t>
                  </w:r>
                  <w:r>
                    <w:rPr>
                      <w:color w:val="D4D4D4"/>
                    </w:rPr>
                    <w:t xml:space="preserve">(): </w:t>
                  </w:r>
                  <w:r>
                    <w:rPr>
                      <w:color w:val="4EC8B0"/>
                    </w:rPr>
                    <w:t xml:space="preserve">void </w:t>
                  </w:r>
                  <w:r>
                    <w:rPr>
                      <w:color w:val="D4D4D4"/>
                    </w:rPr>
                    <w:t>{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  <w:ind w:left="105"/>
                  </w:pPr>
                  <w:r>
                    <w:rPr>
                      <w:color w:val="D4D4D4"/>
                    </w:rPr>
                    <w:t>}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9"/>
                    <w:rPr>
                      <w:sz w:val="26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D4D4D4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9"/>
        <w:rPr>
          <w:sz w:val="20"/>
        </w:rPr>
      </w:pPr>
    </w:p>
    <w:p>
      <w:pPr>
        <w:pStyle w:val="10"/>
        <w:ind w:left="500"/>
      </w:pPr>
      <w:r>
        <w:t>v)home.module.ts</w:t>
      </w:r>
    </w:p>
    <w:p>
      <w:pPr>
        <w:pStyle w:val="10"/>
        <w:spacing w:before="2"/>
        <w:rPr>
          <w:sz w:val="19"/>
        </w:rPr>
      </w:pPr>
      <w:r>
        <w:pict>
          <v:shape id="_x0000_s1199" o:spid="_x0000_s1199" o:spt="202" type="#_x0000_t202" style="position:absolute;left:0pt;margin-left:72pt;margin-top:12.2pt;height:133pt;width:468pt;mso-position-horizontal-relative:page;mso-wrap-distance-bottom:0pt;mso-wrap-distance-top:0pt;z-index:-251545600;mso-width-relative:page;mso-height-relative:page;" fillcolor="#1D1D1D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0"/>
                    <w:spacing w:line="234" w:lineRule="exact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2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NgModule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2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'@angular/core'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spacing w:before="10"/>
                    <w:rPr>
                      <w:sz w:val="24"/>
                    </w:rPr>
                  </w:pPr>
                </w:p>
                <w:p>
                  <w:pPr>
                    <w:pStyle w:val="10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9CDBFE"/>
                    </w:rPr>
                    <w:t>CommonModule</w:t>
                  </w:r>
                  <w:r>
                    <w:rPr>
                      <w:color w:val="9CDBFE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1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from </w:t>
                  </w:r>
                  <w:r>
                    <w:rPr>
                      <w:color w:val="CD9078"/>
                    </w:rPr>
                    <w:t>'@angular/common'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pStyle w:val="10"/>
                    <w:rPr>
                      <w:sz w:val="22"/>
                    </w:rPr>
                  </w:pPr>
                </w:p>
                <w:p>
                  <w:pPr>
                    <w:pStyle w:val="10"/>
                    <w:spacing w:before="6"/>
                    <w:rPr>
                      <w:sz w:val="24"/>
                    </w:rPr>
                  </w:pPr>
                </w:p>
                <w:p>
                  <w:pPr>
                    <w:pStyle w:val="10"/>
                    <w:spacing w:line="520" w:lineRule="atLeast"/>
                    <w:ind w:right="3686"/>
                  </w:pP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{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9CDBFE"/>
                    </w:rPr>
                    <w:t>HomeRoutingModule</w:t>
                  </w:r>
                  <w:r>
                    <w:rPr>
                      <w:color w:val="9CDBFE"/>
                      <w:spacing w:val="-5"/>
                    </w:rPr>
                    <w:t xml:space="preserve"> </w:t>
                  </w:r>
                  <w:r>
                    <w:rPr>
                      <w:color w:val="D4D4D4"/>
                    </w:rPr>
                    <w:t>}</w:t>
                  </w:r>
                  <w:r>
                    <w:rPr>
                      <w:color w:val="D4D4D4"/>
                      <w:spacing w:val="-5"/>
                    </w:rPr>
                    <w:t xml:space="preserve">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4"/>
                    </w:rPr>
                    <w:t xml:space="preserve"> </w:t>
                  </w:r>
                  <w:r>
                    <w:rPr>
                      <w:color w:val="CD9078"/>
                    </w:rPr>
                    <w:t>'./home-routing.module'</w:t>
                  </w:r>
                  <w:r>
                    <w:rPr>
                      <w:color w:val="D4D4D4"/>
                    </w:rPr>
                    <w:t>;</w:t>
                  </w:r>
                  <w:r>
                    <w:rPr>
                      <w:color w:val="D4D4D4"/>
                      <w:spacing w:val="-50"/>
                    </w:rPr>
                    <w:t xml:space="preserve"> 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{ </w:t>
                  </w:r>
                  <w:r>
                    <w:rPr>
                      <w:color w:val="9CDBFE"/>
                    </w:rPr>
                    <w:t xml:space="preserve">HomeComponent </w:t>
                  </w:r>
                  <w:r>
                    <w:rPr>
                      <w:color w:val="D4D4D4"/>
                    </w:rPr>
                    <w:t xml:space="preserve">} </w:t>
                  </w: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C486BF"/>
                      <w:spacing w:val="-1"/>
                    </w:rPr>
                    <w:t xml:space="preserve"> </w:t>
                  </w:r>
                  <w:r>
                    <w:rPr>
                      <w:color w:val="CD9078"/>
                    </w:rPr>
                    <w:t>'./home.component'</w:t>
                  </w:r>
                  <w:r>
                    <w:rPr>
                      <w:color w:val="D4D4D4"/>
                    </w:rPr>
                    <w:t>;</w:t>
                  </w:r>
                </w:p>
                <w:p>
                  <w:pPr>
                    <w:spacing w:before="13"/>
                    <w:ind w:left="0" w:right="388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z w:val="22"/>
                    </w:rPr>
                    <w:t>127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9"/>
        </w:rPr>
        <w:sectPr>
          <w:footerReference r:id="rId48" w:type="default"/>
          <w:pgSz w:w="12240" w:h="15840"/>
          <w:pgMar w:top="1440" w:right="320" w:bottom="280" w:left="940" w:header="0" w:footer="0" w:gutter="0"/>
          <w:cols w:space="720" w:num="1"/>
        </w:sectPr>
      </w:pPr>
    </w:p>
    <w:p>
      <w:pPr>
        <w:pStyle w:val="10"/>
        <w:spacing w:before="80" w:line="525" w:lineRule="auto"/>
        <w:ind w:left="500" w:right="1693"/>
      </w:pPr>
      <w:r>
        <w:pict>
          <v:shape id="_x0000_s1200" o:spid="_x0000_s1200" style="position:absolute;left:0pt;margin-left:72pt;margin-top:3.95pt;height:582.05pt;width:468pt;mso-position-horizontal-relative:page;z-index:-251601920;mso-width-relative:page;mso-height-relative:page;" fillcolor="#1D1D1D" filled="t" stroked="f" coordorigin="1440,80" coordsize="9360,11641" path="m10800,80l1440,80,1440,600,1440,640,1440,11720,10800,11720,10800,600,10800,80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C486BF"/>
        </w:rPr>
        <w:t>import</w:t>
      </w:r>
      <w:r>
        <w:rPr>
          <w:color w:val="C486BF"/>
          <w:spacing w:val="-8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8"/>
        </w:rPr>
        <w:t xml:space="preserve"> </w:t>
      </w:r>
      <w:r>
        <w:rPr>
          <w:color w:val="9CDBFE"/>
        </w:rPr>
        <w:t>LandingContainerComponent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8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8"/>
        </w:rPr>
        <w:t xml:space="preserve"> </w:t>
      </w:r>
      <w:r>
        <w:rPr>
          <w:color w:val="CD9078"/>
        </w:rPr>
        <w:t>'./landing-container/landing-container.component'</w:t>
      </w:r>
      <w:r>
        <w:rPr>
          <w:color w:val="D4D4D4"/>
        </w:rPr>
        <w:t>;</w:t>
      </w:r>
      <w:r>
        <w:rPr>
          <w:color w:val="D4D4D4"/>
          <w:spacing w:val="-49"/>
        </w:rPr>
        <w:t xml:space="preserve"> </w:t>
      </w:r>
      <w:r>
        <w:rPr>
          <w:color w:val="C486BF"/>
        </w:rPr>
        <w:t>import</w:t>
      </w:r>
      <w:r>
        <w:rPr>
          <w:color w:val="C486BF"/>
          <w:spacing w:val="-1"/>
        </w:rPr>
        <w:t xml:space="preserve"> </w:t>
      </w:r>
      <w:r>
        <w:rPr>
          <w:color w:val="D4D4D4"/>
        </w:rPr>
        <w:t xml:space="preserve">{ </w:t>
      </w:r>
      <w:r>
        <w:rPr>
          <w:color w:val="9CDBFE"/>
        </w:rPr>
        <w:t xml:space="preserve">CarouselModule </w:t>
      </w:r>
      <w:r>
        <w:rPr>
          <w:color w:val="D4D4D4"/>
        </w:rPr>
        <w:t xml:space="preserve">} </w:t>
      </w:r>
      <w:r>
        <w:rPr>
          <w:color w:val="C486BF"/>
        </w:rPr>
        <w:t xml:space="preserve">from </w:t>
      </w:r>
      <w:r>
        <w:rPr>
          <w:color w:val="CD9078"/>
        </w:rPr>
        <w:t>'ngx-owl-carousel-o'</w:t>
      </w:r>
      <w:r>
        <w:rPr>
          <w:color w:val="D4D4D4"/>
        </w:rPr>
        <w:t>;</w:t>
      </w:r>
    </w:p>
    <w:p>
      <w:pPr>
        <w:pStyle w:val="10"/>
        <w:spacing w:line="239" w:lineRule="exact"/>
        <w:ind w:left="500"/>
      </w:pPr>
      <w:r>
        <w:rPr>
          <w:color w:val="C486BF"/>
        </w:rPr>
        <w:t>import</w:t>
      </w:r>
      <w:r>
        <w:rPr>
          <w:color w:val="C486BF"/>
          <w:spacing w:val="-4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4"/>
        </w:rPr>
        <w:t xml:space="preserve"> </w:t>
      </w:r>
      <w:r>
        <w:rPr>
          <w:color w:val="9CDBFE"/>
        </w:rPr>
        <w:t>HomeSliderComponent</w:t>
      </w:r>
      <w:r>
        <w:rPr>
          <w:color w:val="9CDBFE"/>
          <w:spacing w:val="-4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4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3"/>
        </w:rPr>
        <w:t xml:space="preserve"> </w:t>
      </w:r>
      <w:r>
        <w:rPr>
          <w:color w:val="CD9078"/>
        </w:rPr>
        <w:t>'./home-slider/home-slider.component'</w:t>
      </w:r>
      <w:r>
        <w:rPr>
          <w:color w:val="D4D4D4"/>
        </w:rPr>
        <w:t>;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line="525" w:lineRule="auto"/>
        <w:ind w:left="500" w:right="1930"/>
      </w:pPr>
      <w:r>
        <w:rPr>
          <w:color w:val="C486BF"/>
        </w:rPr>
        <w:t xml:space="preserve">import </w:t>
      </w:r>
      <w:r>
        <w:rPr>
          <w:color w:val="D4D4D4"/>
        </w:rPr>
        <w:t xml:space="preserve">{ </w:t>
      </w:r>
      <w:r>
        <w:rPr>
          <w:color w:val="9CDBFE"/>
        </w:rPr>
        <w:t xml:space="preserve">TrendingSectionComponent </w:t>
      </w:r>
      <w:r>
        <w:rPr>
          <w:color w:val="D4D4D4"/>
        </w:rPr>
        <w:t xml:space="preserve">} </w:t>
      </w:r>
      <w:r>
        <w:rPr>
          <w:color w:val="C486BF"/>
        </w:rPr>
        <w:t xml:space="preserve">from </w:t>
      </w:r>
      <w:r>
        <w:rPr>
          <w:color w:val="CD9078"/>
        </w:rPr>
        <w:t>'./trending-section/trending-section.component'</w:t>
      </w:r>
      <w:r>
        <w:rPr>
          <w:color w:val="D4D4D4"/>
        </w:rPr>
        <w:t>;</w:t>
      </w:r>
      <w:r>
        <w:rPr>
          <w:color w:val="D4D4D4"/>
          <w:spacing w:val="1"/>
        </w:rPr>
        <w:t xml:space="preserve"> </w:t>
      </w:r>
      <w:r>
        <w:rPr>
          <w:color w:val="C486BF"/>
        </w:rPr>
        <w:t>import</w:t>
      </w:r>
      <w:r>
        <w:rPr>
          <w:color w:val="C486BF"/>
          <w:spacing w:val="-7"/>
        </w:rPr>
        <w:t xml:space="preserve"> </w:t>
      </w:r>
      <w:r>
        <w:rPr>
          <w:color w:val="D4D4D4"/>
        </w:rPr>
        <w:t>{</w:t>
      </w:r>
      <w:r>
        <w:rPr>
          <w:color w:val="D4D4D4"/>
          <w:spacing w:val="-7"/>
        </w:rPr>
        <w:t xml:space="preserve"> </w:t>
      </w:r>
      <w:r>
        <w:rPr>
          <w:color w:val="9CDBFE"/>
        </w:rPr>
        <w:t>ProductCardModule</w:t>
      </w:r>
      <w:r>
        <w:rPr>
          <w:color w:val="9CDBFE"/>
          <w:spacing w:val="-7"/>
        </w:rPr>
        <w:t xml:space="preserve"> </w:t>
      </w:r>
      <w:r>
        <w:rPr>
          <w:color w:val="D4D4D4"/>
        </w:rPr>
        <w:t>}</w:t>
      </w:r>
      <w:r>
        <w:rPr>
          <w:color w:val="D4D4D4"/>
          <w:spacing w:val="-7"/>
        </w:rPr>
        <w:t xml:space="preserve"> </w:t>
      </w:r>
      <w:r>
        <w:rPr>
          <w:color w:val="C486BF"/>
        </w:rPr>
        <w:t>from</w:t>
      </w:r>
      <w:r>
        <w:rPr>
          <w:color w:val="C486BF"/>
          <w:spacing w:val="-7"/>
        </w:rPr>
        <w:t xml:space="preserve"> </w:t>
      </w:r>
      <w:r>
        <w:rPr>
          <w:color w:val="CD9078"/>
        </w:rPr>
        <w:t>'src/app/components/product-card/product-card.module'</w:t>
      </w:r>
      <w:r>
        <w:rPr>
          <w:color w:val="D4D4D4"/>
        </w:rPr>
        <w:t>;</w:t>
      </w:r>
    </w:p>
    <w:p>
      <w:pPr>
        <w:pStyle w:val="10"/>
        <w:rPr>
          <w:sz w:val="22"/>
        </w:rPr>
      </w:pPr>
    </w:p>
    <w:p>
      <w:pPr>
        <w:pStyle w:val="10"/>
        <w:spacing w:before="8"/>
        <w:rPr>
          <w:sz w:val="23"/>
        </w:rPr>
      </w:pPr>
    </w:p>
    <w:p>
      <w:pPr>
        <w:pStyle w:val="10"/>
        <w:spacing w:line="525" w:lineRule="auto"/>
        <w:ind w:left="605" w:right="8382" w:hanging="105"/>
      </w:pPr>
      <w:r>
        <w:rPr>
          <w:color w:val="D4D4D4"/>
        </w:rPr>
        <w:t>@</w:t>
      </w:r>
      <w:r>
        <w:rPr>
          <w:color w:val="DBDBAA"/>
        </w:rPr>
        <w:t>NgModule</w:t>
      </w:r>
      <w:r>
        <w:rPr>
          <w:color w:val="D4D4D4"/>
        </w:rPr>
        <w:t>({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 xml:space="preserve">declarations: </w:t>
      </w:r>
      <w:r>
        <w:rPr>
          <w:color w:val="D4D4D4"/>
        </w:rPr>
        <w:t>[</w:t>
      </w:r>
      <w:r>
        <w:rPr>
          <w:color w:val="D4D4D4"/>
          <w:spacing w:val="1"/>
        </w:rPr>
        <w:t xml:space="preserve"> </w:t>
      </w:r>
      <w:r>
        <w:rPr>
          <w:color w:val="4EC8B0"/>
        </w:rPr>
        <w:t>HomeComponent</w:t>
      </w:r>
      <w:r>
        <w:rPr>
          <w:color w:val="D4D4D4"/>
        </w:rPr>
        <w:t>,</w:t>
      </w:r>
    </w:p>
    <w:p>
      <w:pPr>
        <w:pStyle w:val="10"/>
        <w:spacing w:line="525" w:lineRule="auto"/>
        <w:ind w:left="710" w:right="7478"/>
      </w:pPr>
      <w:r>
        <w:rPr>
          <w:color w:val="4EC8B0"/>
        </w:rPr>
        <w:t>LandingContainerComponent</w:t>
      </w:r>
      <w:r>
        <w:rPr>
          <w:color w:val="D4D4D4"/>
        </w:rPr>
        <w:t>,</w:t>
      </w:r>
      <w:r>
        <w:rPr>
          <w:color w:val="D4D4D4"/>
          <w:spacing w:val="-51"/>
        </w:rPr>
        <w:t xml:space="preserve"> </w:t>
      </w:r>
      <w:r>
        <w:rPr>
          <w:color w:val="4EC8B0"/>
        </w:rPr>
        <w:t>HomeSliderComponent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4EC8B0"/>
        </w:rPr>
        <w:t>TrendingSectionComponent</w:t>
      </w:r>
      <w:r>
        <w:rPr>
          <w:color w:val="D4D4D4"/>
        </w:rPr>
        <w:t>,</w:t>
      </w:r>
    </w:p>
    <w:p>
      <w:pPr>
        <w:pStyle w:val="10"/>
        <w:spacing w:line="238" w:lineRule="exact"/>
        <w:ind w:left="605"/>
      </w:pPr>
      <w:r>
        <w:rPr>
          <w:color w:val="D4D4D4"/>
        </w:rPr>
        <w:t>],</w:t>
      </w:r>
    </w:p>
    <w:p>
      <w:pPr>
        <w:pStyle w:val="10"/>
        <w:spacing w:before="7"/>
        <w:rPr>
          <w:sz w:val="24"/>
        </w:rPr>
      </w:pPr>
    </w:p>
    <w:p>
      <w:pPr>
        <w:pStyle w:val="10"/>
        <w:spacing w:line="525" w:lineRule="auto"/>
        <w:ind w:left="710" w:right="8249" w:hanging="105"/>
      </w:pPr>
      <w:r>
        <w:rPr>
          <w:color w:val="9CDBFE"/>
        </w:rPr>
        <w:t xml:space="preserve">imports: </w:t>
      </w:r>
      <w:r>
        <w:rPr>
          <w:color w:val="D4D4D4"/>
        </w:rPr>
        <w:t>[</w:t>
      </w:r>
      <w:r>
        <w:rPr>
          <w:color w:val="D4D4D4"/>
          <w:spacing w:val="1"/>
        </w:rPr>
        <w:t xml:space="preserve"> </w:t>
      </w:r>
      <w:r>
        <w:rPr>
          <w:color w:val="9CDBFE"/>
        </w:rPr>
        <w:t>CommonModule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4EC8B0"/>
        </w:rPr>
        <w:t>HomeRoutingModule</w:t>
      </w:r>
      <w:r>
        <w:rPr>
          <w:color w:val="D4D4D4"/>
        </w:rPr>
        <w:t>,</w:t>
      </w:r>
      <w:r>
        <w:rPr>
          <w:color w:val="D4D4D4"/>
          <w:spacing w:val="-51"/>
        </w:rPr>
        <w:t xml:space="preserve"> </w:t>
      </w:r>
      <w:r>
        <w:rPr>
          <w:color w:val="9CDBFE"/>
        </w:rPr>
        <w:t>CarouselModule</w:t>
      </w:r>
      <w:r>
        <w:rPr>
          <w:color w:val="D4D4D4"/>
        </w:rPr>
        <w:t>,</w:t>
      </w:r>
      <w:r>
        <w:rPr>
          <w:color w:val="D4D4D4"/>
          <w:spacing w:val="1"/>
        </w:rPr>
        <w:t xml:space="preserve"> </w:t>
      </w:r>
      <w:r>
        <w:rPr>
          <w:color w:val="4EC8B0"/>
        </w:rPr>
        <w:t>ProductCardModule</w:t>
      </w:r>
    </w:p>
    <w:p>
      <w:pPr>
        <w:pStyle w:val="10"/>
        <w:spacing w:line="236" w:lineRule="exact"/>
        <w:ind w:left="605"/>
      </w:pPr>
      <w:r>
        <w:rPr>
          <w:color w:val="D4D4D4"/>
        </w:rPr>
        <w:t>]</w:t>
      </w:r>
    </w:p>
    <w:p>
      <w:pPr>
        <w:pStyle w:val="10"/>
        <w:spacing w:before="10"/>
        <w:rPr>
          <w:sz w:val="24"/>
        </w:rPr>
      </w:pPr>
    </w:p>
    <w:p>
      <w:pPr>
        <w:pStyle w:val="10"/>
        <w:spacing w:before="1"/>
        <w:ind w:left="500"/>
      </w:pPr>
      <w:r>
        <w:rPr>
          <w:color w:val="D4D4D4"/>
        </w:rPr>
        <w:t>})</w:t>
      </w:r>
    </w:p>
    <w:p>
      <w:pPr>
        <w:pStyle w:val="10"/>
        <w:spacing w:before="10"/>
        <w:rPr>
          <w:sz w:val="24"/>
        </w:rPr>
      </w:pPr>
    </w:p>
    <w:p>
      <w:pPr>
        <w:pStyle w:val="10"/>
        <w:ind w:left="500"/>
      </w:pPr>
      <w:r>
        <w:rPr>
          <w:color w:val="C486BF"/>
        </w:rPr>
        <w:t xml:space="preserve">export </w:t>
      </w:r>
      <w:r>
        <w:rPr>
          <w:color w:val="569CD5"/>
        </w:rPr>
        <w:t xml:space="preserve">class </w:t>
      </w:r>
      <w:r>
        <w:rPr>
          <w:color w:val="4EC8B0"/>
        </w:rPr>
        <w:t xml:space="preserve">HomeModule </w:t>
      </w:r>
      <w:r>
        <w:rPr>
          <w:color w:val="D4D4D4"/>
        </w:rPr>
        <w:t>{ }</w:t>
      </w: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rPr>
          <w:sz w:val="22"/>
        </w:rPr>
      </w:pPr>
    </w:p>
    <w:p>
      <w:pPr>
        <w:pStyle w:val="10"/>
        <w:spacing w:before="10"/>
      </w:pPr>
    </w:p>
    <w:p>
      <w:pPr>
        <w:spacing w:before="0"/>
        <w:ind w:left="500" w:right="0" w:firstLine="0"/>
        <w:jc w:val="left"/>
        <w:rPr>
          <w:b/>
          <w:sz w:val="27"/>
        </w:rPr>
      </w:pPr>
      <w:r>
        <w:rPr>
          <w:b/>
          <w:sz w:val="27"/>
          <w:u w:val="thick"/>
        </w:rPr>
        <w:t>Screenshots</w:t>
      </w:r>
    </w:p>
    <w:p>
      <w:pPr>
        <w:spacing w:after="0"/>
        <w:jc w:val="left"/>
        <w:rPr>
          <w:sz w:val="27"/>
        </w:rPr>
        <w:sectPr>
          <w:footerReference r:id="rId49" w:type="default"/>
          <w:pgSz w:w="12240" w:h="15840"/>
          <w:pgMar w:top="1360" w:right="320" w:bottom="1120" w:left="940" w:header="0" w:footer="922" w:gutter="0"/>
          <w:pgNumType w:start="128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59120" cy="3023870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8.jpeg"/>
                    <pic:cNvPicPr>
                      <a:picLocks noChangeAspect="1"/>
                    </pic:cNvPicPr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582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before="7"/>
        <w:rPr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204470</wp:posOffset>
            </wp:positionV>
            <wp:extent cx="6497955" cy="4011930"/>
            <wp:effectExtent l="0" t="0" r="0" b="0"/>
            <wp:wrapTopAndBottom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9.jpeg"/>
                    <pic:cNvPicPr>
                      <a:picLocks noChangeAspect="1"/>
                    </pic:cNvPicPr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196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rPr>
          <w:sz w:val="20"/>
        </w:rPr>
      </w:pPr>
    </w:p>
    <w:p>
      <w:pPr>
        <w:pStyle w:val="10"/>
        <w:rPr>
          <w:sz w:val="20"/>
        </w:rPr>
      </w:pPr>
    </w:p>
    <w:p>
      <w:pPr>
        <w:pStyle w:val="10"/>
        <w:spacing w:before="10"/>
        <w:rPr>
          <w:sz w:val="11"/>
        </w:rPr>
      </w:pPr>
    </w:p>
    <w:p>
      <w:pPr>
        <w:pStyle w:val="10"/>
        <w:ind w:left="111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163185" cy="2165350"/>
            <wp:effectExtent l="0" t="0" r="0" b="0"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30.jpeg"/>
                    <pic:cNvPicPr>
                      <a:picLocks noChangeAspect="1"/>
                    </pic:cNvPicPr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299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2240" w:h="15840"/>
          <w:pgMar w:top="1500" w:right="320" w:bottom="112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581400" cy="6248400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1.jpeg"/>
                    <pic:cNvPicPr>
                      <a:picLocks noChangeAspect="1"/>
                    </pic:cNvPicPr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spacing w:before="4"/>
        <w:rPr>
          <w:sz w:val="5"/>
        </w:rPr>
      </w:pPr>
    </w:p>
    <w:p>
      <w:pPr>
        <w:pStyle w:val="10"/>
        <w:ind w:left="154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295265" cy="2992120"/>
            <wp:effectExtent l="0" t="0" r="0" b="0"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2.png"/>
                    <pic:cNvPicPr>
                      <a:picLocks noChangeAspect="1"/>
                    </pic:cNvPicPr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662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rPr>
          <w:sz w:val="20"/>
        </w:rPr>
      </w:pPr>
    </w:p>
    <w:p>
      <w:pPr>
        <w:pStyle w:val="10"/>
        <w:spacing w:before="6"/>
        <w:rPr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174625</wp:posOffset>
            </wp:positionV>
            <wp:extent cx="5544185" cy="2962910"/>
            <wp:effectExtent l="0" t="0" r="0" b="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3.jpeg"/>
                    <pic:cNvPicPr>
                      <a:picLocks noChangeAspect="1"/>
                    </pic:cNvPicPr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080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top="1500" w:right="320" w:bottom="112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3095625</wp:posOffset>
            </wp:positionV>
            <wp:extent cx="5862955" cy="3877310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4.jpeg"/>
                    <pic:cNvPicPr>
                      <a:picLocks noChangeAspect="1"/>
                    </pic:cNvPicPr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211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drawing>
          <wp:inline distT="0" distB="0" distL="0" distR="0">
            <wp:extent cx="5972175" cy="3023870"/>
            <wp:effectExtent l="0" t="0" r="0" b="0"/>
            <wp:docPr id="69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5.jpeg"/>
                    <pic:cNvPicPr>
                      <a:picLocks noChangeAspect="1"/>
                    </pic:cNvPicPr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89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spacing w:before="2"/>
        <w:rPr>
          <w:sz w:val="27"/>
        </w:rPr>
      </w:pPr>
    </w:p>
    <w:p>
      <w:pPr>
        <w:pStyle w:val="10"/>
        <w:ind w:left="5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984875" cy="3028950"/>
            <wp:effectExtent l="0" t="0" r="0" b="0"/>
            <wp:docPr id="71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6.jpeg"/>
                    <pic:cNvPicPr>
                      <a:picLocks noChangeAspect="1"/>
                    </pic:cNvPicPr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19" cy="30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before="7"/>
        <w:rPr>
          <w:sz w:val="13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123825</wp:posOffset>
            </wp:positionV>
            <wp:extent cx="5850890" cy="2930525"/>
            <wp:effectExtent l="0" t="0" r="0" b="0"/>
            <wp:wrapTopAndBottom/>
            <wp:docPr id="73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37.jpeg"/>
                    <pic:cNvPicPr>
                      <a:picLocks noChangeAspect="1"/>
                    </pic:cNvPicPr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66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3"/>
        </w:rPr>
        <w:sectPr>
          <w:pgSz w:w="12240" w:h="15840"/>
          <w:pgMar w:top="1500" w:right="320" w:bottom="112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3429000</wp:posOffset>
            </wp:positionV>
            <wp:extent cx="5869940" cy="2944495"/>
            <wp:effectExtent l="0" t="0" r="0" b="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38.jpeg"/>
                    <pic:cNvPicPr>
                      <a:picLocks noChangeAspect="1"/>
                    </pic:cNvPicPr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922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drawing>
          <wp:inline distT="0" distB="0" distL="0" distR="0">
            <wp:extent cx="5920105" cy="3350895"/>
            <wp:effectExtent l="0" t="0" r="0" b="0"/>
            <wp:docPr id="77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39.jpeg"/>
                    <pic:cNvPicPr>
                      <a:picLocks noChangeAspect="1"/>
                    </pic:cNvPicPr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251" cy="33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3019425</wp:posOffset>
            </wp:positionV>
            <wp:extent cx="5973445" cy="2987040"/>
            <wp:effectExtent l="0" t="0" r="0" b="0"/>
            <wp:wrapTopAndBottom/>
            <wp:docPr id="79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40.jpeg"/>
                    <pic:cNvPicPr>
                      <a:picLocks noChangeAspect="1"/>
                    </pic:cNvPicPr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602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1341755</wp:posOffset>
            </wp:positionH>
            <wp:positionV relativeFrom="paragraph">
              <wp:posOffset>6160135</wp:posOffset>
            </wp:positionV>
            <wp:extent cx="5076825" cy="1791970"/>
            <wp:effectExtent l="0" t="0" r="0" b="0"/>
            <wp:wrapTopAndBottom/>
            <wp:docPr id="8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1.jpeg"/>
                    <pic:cNvPicPr>
                      <a:picLocks noChangeAspect="1"/>
                    </pic:cNvPicPr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585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sz w:val="20"/>
        </w:rPr>
        <w:drawing>
          <wp:inline distT="0" distB="0" distL="0" distR="0">
            <wp:extent cx="5984875" cy="2949575"/>
            <wp:effectExtent l="0" t="0" r="0" b="0"/>
            <wp:docPr id="8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42.jpeg"/>
                    <pic:cNvPicPr>
                      <a:picLocks noChangeAspect="1"/>
                    </pic:cNvPicPr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475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spacing w:before="1"/>
        <w:rPr>
          <w:sz w:val="15"/>
        </w:rPr>
      </w:pPr>
    </w:p>
    <w:p>
      <w:pPr>
        <w:spacing w:after="0"/>
        <w:rPr>
          <w:sz w:val="15"/>
        </w:rPr>
        <w:sectPr>
          <w:pgSz w:w="12240" w:h="15840"/>
          <w:pgMar w:top="1460" w:right="320" w:bottom="1120" w:left="940" w:header="0" w:footer="922" w:gutter="0"/>
          <w:cols w:space="720" w:num="1"/>
        </w:sectPr>
      </w:pPr>
    </w:p>
    <w:p>
      <w:pPr>
        <w:pStyle w:val="10"/>
        <w:ind w:left="53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581400" cy="6400800"/>
            <wp:effectExtent l="0" t="0" r="0" b="0"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43.jpeg"/>
                    <pic:cNvPicPr>
                      <a:picLocks noChangeAspect="1"/>
                    </pic:cNvPicPr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60" w:right="320" w:bottom="1120" w:left="940" w:header="0" w:footer="92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49" o:spid="_x0000_s2049" o:spt="202" type="#_x0000_t202" style="position:absolute;left:0pt;margin-left:285pt;margin-top:730.9pt;height:14.2pt;width:11.5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50" o:spid="_x0000_s2050" o:spt="202" type="#_x0000_t202" style="position:absolute;left:0pt;margin-left:287pt;margin-top:766.9pt;height:14.2pt;width:7.5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6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16"/>
      </w:rPr>
    </w:pPr>
    <w:r>
      <w:pict>
        <v:shape id="_x0000_s2051" o:spid="_x0000_s2051" o:spt="202" type="#_x0000_t202" style="position:absolute;left:0pt;margin-left:285pt;margin-top:730.9pt;height:14.2pt;width:17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23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52" o:spid="_x0000_s2052" o:spt="202" type="#_x0000_t202" style="position:absolute;left:0pt;margin-left:285pt;margin-top:730.9pt;height:14.2pt;width:17pt;mso-position-horizontal-relative:page;mso-position-vertical-relative:page;z-index:-251649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48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53" o:spid="_x0000_s2053" o:spt="202" type="#_x0000_t202" style="position:absolute;left:0pt;margin-left:285pt;margin-top:730.9pt;height:14.2pt;width:17pt;mso-position-horizontal-relative:page;mso-position-vertical-relative:page;z-index:-251649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51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54" o:spid="_x0000_s2054" style="position:absolute;left:0pt;margin-left:72pt;margin-top:629pt;height:107pt;width:468pt;mso-position-horizontal-relative:page;mso-position-vertical-relative:page;z-index:-251648000;mso-width-relative:page;mso-height-relative:page;" fillcolor="#1D1D1D" filled="t" stroked="f" coordorigin="1440,12580" coordsize="9360,2140" path="m10800,12580l1440,12580,1440,13100,1440,13140,1440,14720,10800,14720,10800,13100,10800,12580xe">
          <v:path arrowok="t"/>
          <v:fill on="t" focussize="0,0"/>
          <v:stroke on="f"/>
          <v:imagedata o:title=""/>
          <o:lock v:ext="edit"/>
        </v:shape>
      </w:pict>
    </w:r>
    <w:r>
      <w:pict>
        <v:shape id="_x0000_s2055" o:spid="_x0000_s2055" o:spt="202" type="#_x0000_t202" style="position:absolute;left:0pt;margin-left:71pt;margin-top:680.75pt;height:13.65pt;width:39.7pt;mso-position-horizontal-relative:page;mso-position-vertical-relative:page;z-index:-25164800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10"/>
                  <w:spacing w:before="11"/>
                  <w:ind w:left="20"/>
                </w:pPr>
                <w:r>
                  <w:rPr>
                    <w:color w:val="C486BF"/>
                  </w:rPr>
                  <w:t xml:space="preserve">import </w:t>
                </w:r>
                <w:r>
                  <w:rPr>
                    <w:color w:val="D4D4D4"/>
                  </w:rPr>
                  <w:t>{</w:t>
                </w:r>
              </w:p>
            </w:txbxContent>
          </v:textbox>
        </v:shape>
      </w:pict>
    </w:r>
    <w:r>
      <w:pict>
        <v:shape id="_x0000_s2056" o:spid="_x0000_s2056" o:spt="202" type="#_x0000_t202" style="position:absolute;left:0pt;margin-left:76.25pt;margin-top:707.15pt;height:13.65pt;width:149.3pt;mso-position-horizontal-relative:page;mso-position-vertical-relative:page;z-index:-25164697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10"/>
                  <w:spacing w:before="11"/>
                  <w:ind w:left="20"/>
                </w:pPr>
                <w:r>
                  <w:rPr>
                    <w:color w:val="9CDBFE"/>
                    <w:spacing w:val="-1"/>
                  </w:rPr>
                  <w:t>BrowserDynamicTestingModule</w:t>
                </w:r>
                <w:r>
                  <w:rPr>
                    <w:color w:val="D4D4D4"/>
                    <w:spacing w:val="-1"/>
                  </w:rPr>
                  <w:t>,</w:t>
                </w:r>
              </w:p>
            </w:txbxContent>
          </v:textbox>
        </v:shape>
      </w:pict>
    </w:r>
    <w:r>
      <w:pict>
        <v:shape id="_x0000_s2057" o:spid="_x0000_s2057" o:spt="202" type="#_x0000_t202" style="position:absolute;left:0pt;margin-left:285pt;margin-top:730.9pt;height:14.2pt;width:17pt;mso-position-horizontal-relative:page;mso-position-vertical-relative:page;z-index:-25164697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55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58" o:spid="_x0000_s2058" style="position:absolute;left:0pt;margin-left:72pt;margin-top:624pt;height:107pt;width:468pt;mso-position-horizontal-relative:page;mso-position-vertical-relative:page;z-index:-251645952;mso-width-relative:page;mso-height-relative:page;" fillcolor="#1D1D1D" filled="t" stroked="f" coordorigin="1440,12480" coordsize="9360,2140" path="m10800,12480l1440,12480,1440,13000,1440,13040,1440,14620,10800,14620,10800,13000,10800,12480xe">
          <v:path arrowok="t"/>
          <v:fill on="t" focussize="0,0"/>
          <v:stroke on="f"/>
          <v:imagedata o:title=""/>
          <o:lock v:ext="edit"/>
        </v:shape>
      </w:pict>
    </w:r>
    <w:r>
      <w:pict>
        <v:shape id="_x0000_s2059" o:spid="_x0000_s2059" o:spt="202" type="#_x0000_t202" style="position:absolute;left:0pt;margin-left:71pt;margin-top:675.8pt;height:13.65pt;width:71.3pt;mso-position-horizontal-relative:page;mso-position-vertical-relative:page;z-index:-25164595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10"/>
                  <w:spacing w:before="11"/>
                  <w:ind w:left="20"/>
                </w:pPr>
                <w:r>
                  <w:rPr>
                    <w:color w:val="569CD5"/>
                  </w:rPr>
                  <w:t>declare</w:t>
                </w:r>
                <w:r>
                  <w:rPr>
                    <w:color w:val="569CD5"/>
                    <w:spacing w:val="-2"/>
                  </w:rPr>
                  <w:t xml:space="preserve"> </w:t>
                </w:r>
                <w:r>
                  <w:rPr>
                    <w:color w:val="4EC8B0"/>
                  </w:rPr>
                  <w:t>global</w:t>
                </w:r>
                <w:r>
                  <w:rPr>
                    <w:color w:val="4EC8B0"/>
                    <w:spacing w:val="-2"/>
                  </w:rPr>
                  <w:t xml:space="preserve"> </w:t>
                </w:r>
                <w:r>
                  <w:rPr>
                    <w:color w:val="D4D4D4"/>
                  </w:rPr>
                  <w:t>{</w:t>
                </w:r>
              </w:p>
            </w:txbxContent>
          </v:textbox>
        </v:shape>
      </w:pict>
    </w:r>
    <w:r>
      <w:pict>
        <v:shape id="_x0000_s2060" o:spid="_x0000_s2060" o:spt="202" type="#_x0000_t202" style="position:absolute;left:0pt;margin-left:76.25pt;margin-top:702.2pt;height:13.65pt;width:88.8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10"/>
                  <w:spacing w:before="11"/>
                  <w:ind w:left="20"/>
                </w:pPr>
                <w:r>
                  <w:rPr>
                    <w:color w:val="569CD5"/>
                  </w:rPr>
                  <w:t>interface</w:t>
                </w:r>
                <w:r>
                  <w:rPr>
                    <w:color w:val="569CD5"/>
                    <w:spacing w:val="-2"/>
                  </w:rPr>
                  <w:t xml:space="preserve"> </w:t>
                </w:r>
                <w:r>
                  <w:rPr>
                    <w:color w:val="4EC8B0"/>
                  </w:rPr>
                  <w:t>Window</w:t>
                </w:r>
                <w:r>
                  <w:rPr>
                    <w:color w:val="4EC8B0"/>
                    <w:spacing w:val="-2"/>
                  </w:rPr>
                  <w:t xml:space="preserve"> </w:t>
                </w:r>
                <w:r>
                  <w:rPr>
                    <w:color w:val="D4D4D4"/>
                  </w:rPr>
                  <w:t>{</w:t>
                </w:r>
              </w:p>
            </w:txbxContent>
          </v:textbox>
        </v:shape>
      </w:pict>
    </w:r>
    <w:r>
      <w:pict>
        <v:shape id="_x0000_s2061" o:spid="_x0000_s2061" o:spt="202" type="#_x0000_t202" style="position:absolute;left:0pt;margin-left:285pt;margin-top:730.9pt;height:14.2pt;width:17pt;mso-position-horizontal-relative:page;mso-position-vertical-relative:page;z-index:-25164492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56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2" o:spid="_x0000_s2062" o:spt="202" type="#_x0000_t202" style="position:absolute;left:0pt;margin-left:285pt;margin-top:730.9pt;height:14.2pt;width:17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60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3" o:spid="_x0000_s2063" o:spt="202" type="#_x0000_t202" style="position:absolute;left:0pt;margin-left:285pt;margin-top:730.9pt;height:14.2pt;width:17pt;mso-position-horizontal-relative:page;mso-position-vertical-relative:page;z-index:-25164390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65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4" o:spid="_x0000_s2064" o:spt="202" type="#_x0000_t202" style="position:absolute;left:0pt;margin-left:285pt;margin-top:730.9pt;height:14.2pt;width:17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74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5" o:spid="_x0000_s2065" o:spt="202" type="#_x0000_t202" style="position:absolute;left:0pt;margin-left:285pt;margin-top:730.9pt;height:14.2pt;width:17pt;mso-position-horizontal-relative:page;mso-position-vertical-relative:page;z-index:-25164288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78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6" o:spid="_x0000_s2066" o:spt="202" type="#_x0000_t202" style="position:absolute;left:0pt;margin-left:285pt;margin-top:730.9pt;height:14.2pt;width:17pt;mso-position-horizontal-relative:page;mso-position-vertical-relative:page;z-index:-25164185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81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7" o:spid="_x0000_s2067" o:spt="202" type="#_x0000_t202" style="position:absolute;left:0pt;margin-left:285pt;margin-top:730.9pt;height:14.2pt;width:17pt;mso-position-horizontal-relative:page;mso-position-vertical-relative:page;z-index:-25164185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85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8" o:spid="_x0000_s2068" o:spt="202" type="#_x0000_t202" style="position:absolute;left:0pt;margin-left:285pt;margin-top:730.9pt;height:14.2pt;width:17pt;mso-position-horizontal-relative:page;mso-position-vertical-relative:page;z-index:-25164083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92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69" o:spid="_x0000_s2069" o:spt="202" type="#_x0000_t202" style="position:absolute;left:0pt;margin-left:285pt;margin-top:730.9pt;height:14.2pt;width:22.5pt;mso-position-horizontal-relative:page;mso-position-vertical-relative:page;z-index:-25164083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70" o:spid="_x0000_s2070" o:spt="202" type="#_x0000_t202" style="position:absolute;left:0pt;margin-left:285pt;margin-top:730.9pt;height:14.2pt;width:22.5pt;mso-position-horizontal-relative:page;mso-position-vertical-relative:page;z-index:-25163980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106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71" o:spid="_x0000_s2071" o:spt="202" type="#_x0000_t202" style="position:absolute;left:0pt;margin-left:285pt;margin-top:730.9pt;height:14.2pt;width:22.5pt;mso-position-horizontal-relative:page;mso-position-vertical-relative:page;z-index:-25163980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109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72" o:spid="_x0000_s2072" o:spt="202" type="#_x0000_t202" style="position:absolute;left:0pt;margin-left:285pt;margin-top:730.9pt;height:14.2pt;width:21.9pt;mso-position-horizontal-relative:page;mso-position-vertical-relative:page;z-index:-25163878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114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73" o:spid="_x0000_s2073" o:spt="202" type="#_x0000_t202" style="position:absolute;left:0pt;margin-left:285pt;margin-top:730.9pt;height:14.2pt;width:22.5pt;mso-position-horizontal-relative:page;mso-position-vertical-relative:page;z-index:-25163878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121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"/>
      </w:rPr>
    </w:pP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spacing w:line="14" w:lineRule="auto"/>
      <w:rPr>
        <w:b w:val="0"/>
        <w:sz w:val="20"/>
      </w:rPr>
    </w:pPr>
    <w:r>
      <w:pict>
        <v:shape id="_x0000_s2074" o:spid="_x0000_s2074" o:spt="202" type="#_x0000_t202" style="position:absolute;left:0pt;margin-left:285pt;margin-top:730.9pt;height:14.2pt;width:22.5pt;mso-position-horizontal-relative:page;mso-position-vertical-relative:page;z-index:-25163776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fldChar w:fldCharType="begin"/>
                </w:r>
                <w:r>
                  <w:rPr>
                    <w:b/>
                    <w:sz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128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•"/>
      <w:lvlJc w:val="left"/>
      <w:pPr>
        <w:ind w:left="500" w:hanging="132"/>
      </w:pPr>
      <w:rPr>
        <w:rFonts w:hint="default" w:ascii="Times New Roman" w:hAnsi="Times New Roman" w:eastAsia="Times New Roman" w:cs="Times New Roman"/>
        <w:i/>
        <w:iCs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1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6" w:hanging="1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4" w:hanging="1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2" w:hanging="1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1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8" w:hanging="1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6" w:hanging="1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4" w:hanging="132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6"/>
      <w:numFmt w:val="lowerRoman"/>
      <w:lvlText w:val="%1)"/>
      <w:lvlJc w:val="left"/>
      <w:pPr>
        <w:ind w:left="734" w:hanging="235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8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4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8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2" w:hanging="235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lowerRoman"/>
      <w:lvlText w:val="%1)"/>
      <w:lvlJc w:val="left"/>
      <w:pPr>
        <w:ind w:left="629" w:hanging="13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80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4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6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8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91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13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5" w:hanging="130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lowerRoman"/>
      <w:lvlText w:val="%1)"/>
      <w:lvlJc w:val="left"/>
      <w:pPr>
        <w:ind w:left="500" w:hanging="19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6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4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92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0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8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36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4" w:hanging="190"/>
      </w:pPr>
      <w:rPr>
        <w:rFonts w:hint="default"/>
        <w:lang w:val="en-US" w:eastAsia="en-US" w:bidi="ar-SA"/>
      </w:rPr>
    </w:lvl>
  </w:abstractNum>
  <w:abstractNum w:abstractNumId="4">
    <w:nsid w:val="BE923771"/>
    <w:multiLevelType w:val="multilevel"/>
    <w:tmpl w:val="BE923771"/>
    <w:lvl w:ilvl="0" w:tentative="0">
      <w:start w:val="2"/>
      <w:numFmt w:val="lowerRoman"/>
      <w:lvlText w:val="%1)"/>
      <w:lvlJc w:val="left"/>
      <w:pPr>
        <w:ind w:left="687" w:hanging="18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0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0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0" w:hanging="188"/>
      </w:pPr>
      <w:rPr>
        <w:rFonts w:hint="default"/>
        <w:lang w:val="en-US" w:eastAsia="en-US" w:bidi="ar-SA"/>
      </w:rPr>
    </w:lvl>
  </w:abstractNum>
  <w:abstractNum w:abstractNumId="5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19" w:hanging="22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29" w:hanging="330"/>
        <w:jc w:val="left"/>
      </w:pPr>
      <w:rPr>
        <w:rFonts w:hint="default"/>
        <w:b/>
        <w:bCs/>
        <w:i/>
        <w:iCs/>
        <w:spacing w:val="-1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2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6">
    <w:nsid w:val="C8879AEF"/>
    <w:multiLevelType w:val="multilevel"/>
    <w:tmpl w:val="C8879AEF"/>
    <w:lvl w:ilvl="0" w:tentative="0">
      <w:start w:val="8"/>
      <w:numFmt w:val="decimal"/>
      <w:lvlText w:val="%1."/>
      <w:lvlJc w:val="left"/>
      <w:pPr>
        <w:ind w:left="500" w:hanging="22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220" w:hanging="360"/>
      </w:pPr>
      <w:rPr>
        <w:rFonts w:hint="default"/>
        <w:i/>
        <w:iCs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1" w:hanging="360"/>
      </w:pPr>
      <w:rPr>
        <w:rFonts w:hint="default"/>
        <w:lang w:val="en-US" w:eastAsia="en-US" w:bidi="ar-SA"/>
      </w:rPr>
    </w:lvl>
  </w:abstractNum>
  <w:abstractNum w:abstractNumId="7">
    <w:nsid w:val="CF092B84"/>
    <w:multiLevelType w:val="multilevel"/>
    <w:tmpl w:val="CF092B84"/>
    <w:lvl w:ilvl="0" w:tentative="0">
      <w:start w:val="5"/>
      <w:numFmt w:val="decimal"/>
      <w:lvlText w:val="%1"/>
      <w:lvlJc w:val="left"/>
      <w:pPr>
        <w:ind w:left="770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7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09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872" w:hanging="360"/>
      </w:pPr>
      <w:rPr>
        <w:rFonts w:hint="default"/>
        <w:lang w:val="en-US" w:eastAsia="en-US" w:bidi="ar-SA"/>
      </w:rPr>
    </w:lvl>
  </w:abstractNum>
  <w:abstractNum w:abstractNumId="8">
    <w:nsid w:val="D7F9FE59"/>
    <w:multiLevelType w:val="multilevel"/>
    <w:tmpl w:val="D7F9FE59"/>
    <w:lvl w:ilvl="0" w:tentative="0">
      <w:start w:val="1"/>
      <w:numFmt w:val="lowerRoman"/>
      <w:lvlText w:val="%1)"/>
      <w:lvlJc w:val="left"/>
      <w:pPr>
        <w:ind w:left="689" w:hanging="19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0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0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0" w:hanging="190"/>
      </w:pPr>
      <w:rPr>
        <w:rFonts w:hint="default"/>
        <w:lang w:val="en-US" w:eastAsia="en-US" w:bidi="ar-SA"/>
      </w:rPr>
    </w:lvl>
  </w:abstractNum>
  <w:abstractNum w:abstractNumId="9">
    <w:nsid w:val="DCBA6B53"/>
    <w:multiLevelType w:val="multilevel"/>
    <w:tmpl w:val="DCBA6B53"/>
    <w:lvl w:ilvl="0" w:tentative="0">
      <w:start w:val="5"/>
      <w:numFmt w:val="lowerRoman"/>
      <w:lvlText w:val="%1)"/>
      <w:lvlJc w:val="left"/>
      <w:pPr>
        <w:ind w:left="738" w:hanging="239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23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8" w:hanging="2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2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2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2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4" w:hanging="2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8" w:hanging="2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2" w:hanging="239"/>
      </w:pPr>
      <w:rPr>
        <w:rFonts w:hint="default"/>
        <w:lang w:val="en-US" w:eastAsia="en-US" w:bidi="ar-SA"/>
      </w:rPr>
    </w:lvl>
  </w:abstractNum>
  <w:abstractNum w:abstractNumId="10">
    <w:nsid w:val="F4B5D9F5"/>
    <w:multiLevelType w:val="multilevel"/>
    <w:tmpl w:val="F4B5D9F5"/>
    <w:lvl w:ilvl="0" w:tentative="0">
      <w:start w:val="7"/>
      <w:numFmt w:val="decimal"/>
      <w:lvlText w:val="%1."/>
      <w:lvlJc w:val="left"/>
      <w:pPr>
        <w:ind w:left="719" w:hanging="22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29" w:hanging="330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8" w:hanging="3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77" w:hanging="3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3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5" w:hanging="3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4" w:hanging="3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3" w:hanging="3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22" w:hanging="330"/>
      </w:pPr>
      <w:rPr>
        <w:rFonts w:hint="default"/>
        <w:lang w:val="en-US" w:eastAsia="en-US" w:bidi="ar-SA"/>
      </w:rPr>
    </w:lvl>
  </w:abstractNum>
  <w:abstractNum w:abstractNumId="11">
    <w:nsid w:val="0053208E"/>
    <w:multiLevelType w:val="multilevel"/>
    <w:tmpl w:val="0053208E"/>
    <w:lvl w:ilvl="0" w:tentative="0">
      <w:start w:val="4"/>
      <w:numFmt w:val="decimal"/>
      <w:lvlText w:val="%1."/>
      <w:lvlJc w:val="left"/>
      <w:pPr>
        <w:ind w:left="410" w:hanging="360"/>
        <w:jc w:val="left"/>
      </w:pPr>
      <w:rPr>
        <w:rFonts w:hint="default"/>
        <w:w w:val="10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77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</w:abstractNum>
  <w:abstractNum w:abstractNumId="12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220" w:hanging="360"/>
        <w:jc w:val="left"/>
      </w:pPr>
      <w:rPr>
        <w:rFonts w:hint="default" w:ascii="Times New Roman" w:hAnsi="Times New Roman" w:eastAsia="Times New Roman" w:cs="Times New Roman"/>
        <w:i/>
        <w:iCs/>
        <w:color w:val="202024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3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1220" w:hanging="360"/>
      </w:pPr>
      <w:rPr>
        <w:rFonts w:hint="default" w:ascii="Microsoft Sans Serif" w:hAnsi="Microsoft Sans Serif" w:eastAsia="Microsoft Sans Serif" w:cs="Microsoft Sans Serif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14">
    <w:nsid w:val="0E640482"/>
    <w:multiLevelType w:val="multilevel"/>
    <w:tmpl w:val="0E640482"/>
    <w:lvl w:ilvl="0" w:tentative="0">
      <w:start w:val="1"/>
      <w:numFmt w:val="lowerRoman"/>
      <w:lvlText w:val="%1)"/>
      <w:lvlJc w:val="left"/>
      <w:pPr>
        <w:ind w:left="629" w:hanging="13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6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2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8" w:hanging="130"/>
      </w:pPr>
      <w:rPr>
        <w:rFonts w:hint="default"/>
        <w:lang w:val="en-US" w:eastAsia="en-US" w:bidi="ar-SA"/>
      </w:rPr>
    </w:lvl>
  </w:abstractNum>
  <w:abstractNum w:abstractNumId="15">
    <w:nsid w:val="2470EC97"/>
    <w:multiLevelType w:val="multilevel"/>
    <w:tmpl w:val="2470EC97"/>
    <w:lvl w:ilvl="0" w:tentative="0">
      <w:start w:val="1"/>
      <w:numFmt w:val="lowerRoman"/>
      <w:lvlText w:val="%1)"/>
      <w:lvlJc w:val="left"/>
      <w:pPr>
        <w:ind w:left="689" w:hanging="19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0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0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0" w:hanging="190"/>
      </w:pPr>
      <w:rPr>
        <w:rFonts w:hint="default"/>
        <w:lang w:val="en-US" w:eastAsia="en-US" w:bidi="ar-SA"/>
      </w:rPr>
    </w:lvl>
  </w:abstractNum>
  <w:abstractNum w:abstractNumId="16">
    <w:nsid w:val="25B654F3"/>
    <w:multiLevelType w:val="multilevel"/>
    <w:tmpl w:val="25B654F3"/>
    <w:lvl w:ilvl="0" w:tentative="0">
      <w:start w:val="3"/>
      <w:numFmt w:val="decimal"/>
      <w:lvlText w:val="%1."/>
      <w:lvlJc w:val="left"/>
      <w:pPr>
        <w:ind w:left="719" w:hanging="22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29" w:hanging="330"/>
        <w:jc w:val="left"/>
      </w:pPr>
      <w:rPr>
        <w:rFonts w:hint="default"/>
        <w:b/>
        <w:bCs/>
        <w:i/>
        <w:iCs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220" w:hanging="360"/>
      </w:pPr>
      <w:rPr>
        <w:rFonts w:hint="default" w:ascii="Arial" w:hAnsi="Arial" w:eastAsia="Arial" w:cs="Arial"/>
        <w:i/>
        <w:iCs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7">
    <w:nsid w:val="2A8F537B"/>
    <w:multiLevelType w:val="multilevel"/>
    <w:tmpl w:val="2A8F537B"/>
    <w:lvl w:ilvl="0" w:tentative="0">
      <w:start w:val="4"/>
      <w:numFmt w:val="decimal"/>
      <w:lvlText w:val="%1."/>
      <w:lvlJc w:val="left"/>
      <w:pPr>
        <w:ind w:left="719" w:hanging="220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829" w:hanging="330"/>
        <w:jc w:val="right"/>
      </w:pPr>
      <w:rPr>
        <w:rFonts w:hint="default"/>
        <w:b/>
        <w:bCs/>
        <w:i/>
        <w:iCs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220" w:hanging="330"/>
      </w:pPr>
      <w:rPr>
        <w:rFonts w:hint="default" w:ascii="Microsoft Sans Serif" w:hAnsi="Microsoft Sans Serif" w:eastAsia="Microsoft Sans Serif" w:cs="Microsoft Sans Serif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40" w:hanging="3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60" w:hanging="3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0" w:hanging="3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00" w:hanging="3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3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40" w:hanging="330"/>
      </w:pPr>
      <w:rPr>
        <w:rFonts w:hint="default"/>
        <w:lang w:val="en-US" w:eastAsia="en-US" w:bidi="ar-SA"/>
      </w:rPr>
    </w:lvl>
  </w:abstractNum>
  <w:abstractNum w:abstractNumId="18">
    <w:nsid w:val="46A08BB8"/>
    <w:multiLevelType w:val="multilevel"/>
    <w:tmpl w:val="46A08BB8"/>
    <w:lvl w:ilvl="0" w:tentative="0">
      <w:start w:val="2"/>
      <w:numFmt w:val="lowerRoman"/>
      <w:lvlText w:val="%1)"/>
      <w:lvlJc w:val="left"/>
      <w:pPr>
        <w:ind w:left="687" w:hanging="18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0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0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0" w:hanging="188"/>
      </w:pPr>
      <w:rPr>
        <w:rFonts w:hint="default"/>
        <w:lang w:val="en-US" w:eastAsia="en-US" w:bidi="ar-SA"/>
      </w:rPr>
    </w:lvl>
  </w:abstractNum>
  <w:abstractNum w:abstractNumId="19">
    <w:nsid w:val="4C1BAE26"/>
    <w:multiLevelType w:val="multilevel"/>
    <w:tmpl w:val="4C1BAE26"/>
    <w:lvl w:ilvl="0" w:tentative="0">
      <w:start w:val="1"/>
      <w:numFmt w:val="lowerRoman"/>
      <w:lvlText w:val="%1)"/>
      <w:lvlJc w:val="left"/>
      <w:pPr>
        <w:ind w:left="734" w:hanging="130"/>
        <w:jc w:val="right"/>
      </w:pPr>
      <w:rPr>
        <w:rFonts w:hint="default" w:ascii="Times New Roman" w:hAnsi="Times New Roman" w:eastAsia="Times New Roman" w:cs="Times New Roman"/>
        <w:b/>
        <w:bCs/>
        <w:w w:val="61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8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12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6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6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4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8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32" w:hanging="130"/>
      </w:pPr>
      <w:rPr>
        <w:rFonts w:hint="default"/>
        <w:lang w:val="en-US" w:eastAsia="en-US" w:bidi="ar-SA"/>
      </w:rPr>
    </w:lvl>
  </w:abstractNum>
  <w:abstractNum w:abstractNumId="20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58" w:hanging="159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1B1B1B"/>
        <w:w w:val="100"/>
        <w:sz w:val="19"/>
        <w:szCs w:val="19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60" w:hanging="211"/>
        <w:jc w:val="left"/>
      </w:pPr>
      <w:rPr>
        <w:rFonts w:hint="default" w:ascii="Times New Roman" w:hAnsi="Times New Roman" w:eastAsia="Times New Roman" w:cs="Times New Roman"/>
        <w:b/>
        <w:bCs/>
        <w:color w:val="943733"/>
        <w:spacing w:val="-1"/>
        <w:w w:val="100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2" w:hanging="21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64" w:hanging="21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6" w:hanging="21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8" w:hanging="21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1" w:hanging="21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73" w:hanging="21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75" w:hanging="211"/>
      </w:pPr>
      <w:rPr>
        <w:rFonts w:hint="default"/>
        <w:lang w:val="en-US" w:eastAsia="en-US" w:bidi="ar-SA"/>
      </w:rPr>
    </w:lvl>
  </w:abstractNum>
  <w:abstractNum w:abstractNumId="21">
    <w:nsid w:val="59ADCABA"/>
    <w:multiLevelType w:val="multilevel"/>
    <w:tmpl w:val="59ADCABA"/>
    <w:lvl w:ilvl="0" w:tentative="0">
      <w:start w:val="6"/>
      <w:numFmt w:val="decimal"/>
      <w:lvlText w:val="%1."/>
      <w:lvlJc w:val="left"/>
      <w:pPr>
        <w:ind w:left="86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2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11" w:hanging="360"/>
      </w:pPr>
      <w:rPr>
        <w:rFonts w:hint="default"/>
        <w:lang w:val="en-US" w:eastAsia="en-US" w:bidi="ar-SA"/>
      </w:rPr>
    </w:lvl>
  </w:abstractNum>
  <w:abstractNum w:abstractNumId="22">
    <w:nsid w:val="5A241D34"/>
    <w:multiLevelType w:val="multilevel"/>
    <w:tmpl w:val="5A241D34"/>
    <w:lvl w:ilvl="0" w:tentative="0">
      <w:start w:val="0"/>
      <w:numFmt w:val="bullet"/>
      <w:lvlText w:val="○"/>
      <w:lvlJc w:val="left"/>
      <w:pPr>
        <w:ind w:left="1220" w:hanging="360"/>
      </w:pPr>
      <w:rPr>
        <w:rFonts w:hint="default" w:ascii="Arial" w:hAnsi="Arial" w:eastAsia="Arial" w:cs="Arial"/>
        <w:i/>
        <w:iCs/>
        <w:color w:val="424242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23">
    <w:nsid w:val="60382F6E"/>
    <w:multiLevelType w:val="multilevel"/>
    <w:tmpl w:val="60382F6E"/>
    <w:lvl w:ilvl="0" w:tentative="0">
      <w:start w:val="1"/>
      <w:numFmt w:val="lowerRoman"/>
      <w:lvlText w:val="%1)"/>
      <w:lvlJc w:val="left"/>
      <w:pPr>
        <w:ind w:left="629" w:hanging="13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6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2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8" w:hanging="130"/>
      </w:pPr>
      <w:rPr>
        <w:rFonts w:hint="default"/>
        <w:lang w:val="en-US" w:eastAsia="en-US" w:bidi="ar-SA"/>
      </w:rPr>
    </w:lvl>
  </w:abstractNum>
  <w:abstractNum w:abstractNumId="24">
    <w:nsid w:val="629F7852"/>
    <w:multiLevelType w:val="multilevel"/>
    <w:tmpl w:val="629F7852"/>
    <w:lvl w:ilvl="0" w:tentative="0">
      <w:start w:val="2"/>
      <w:numFmt w:val="lowerRoman"/>
      <w:lvlText w:val="%1)"/>
      <w:lvlJc w:val="left"/>
      <w:pPr>
        <w:ind w:left="687" w:hanging="188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1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40" w:hanging="1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0" w:hanging="1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0" w:hanging="1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0" w:hanging="1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1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1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0" w:hanging="188"/>
      </w:pPr>
      <w:rPr>
        <w:rFonts w:hint="default"/>
        <w:lang w:val="en-US" w:eastAsia="en-US" w:bidi="ar-SA"/>
      </w:rPr>
    </w:lvl>
  </w:abstractNum>
  <w:abstractNum w:abstractNumId="25">
    <w:nsid w:val="72183CF9"/>
    <w:multiLevelType w:val="multilevel"/>
    <w:tmpl w:val="72183CF9"/>
    <w:lvl w:ilvl="0" w:tentative="0">
      <w:start w:val="0"/>
      <w:numFmt w:val="bullet"/>
      <w:lvlText w:val="●"/>
      <w:lvlJc w:val="left"/>
      <w:pPr>
        <w:ind w:left="1220" w:hanging="360"/>
      </w:pPr>
      <w:rPr>
        <w:rFonts w:hint="default"/>
        <w:i/>
        <w:iCs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26">
    <w:nsid w:val="77ECEA79"/>
    <w:multiLevelType w:val="multilevel"/>
    <w:tmpl w:val="77ECEA79"/>
    <w:lvl w:ilvl="0" w:tentative="0">
      <w:start w:val="1"/>
      <w:numFmt w:val="lowerRoman"/>
      <w:lvlText w:val="%1)"/>
      <w:lvlJc w:val="left"/>
      <w:pPr>
        <w:ind w:left="629" w:hanging="13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6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2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8" w:hanging="130"/>
      </w:pPr>
      <w:rPr>
        <w:rFonts w:hint="default"/>
        <w:lang w:val="en-US" w:eastAsia="en-US" w:bidi="ar-SA"/>
      </w:rPr>
    </w:lvl>
  </w:abstractNum>
  <w:abstractNum w:abstractNumId="27">
    <w:nsid w:val="7C246926"/>
    <w:multiLevelType w:val="multilevel"/>
    <w:tmpl w:val="7C246926"/>
    <w:lvl w:ilvl="0" w:tentative="0">
      <w:start w:val="1"/>
      <w:numFmt w:val="lowerRoman"/>
      <w:lvlText w:val="%1)"/>
      <w:lvlJc w:val="left"/>
      <w:pPr>
        <w:ind w:left="629" w:hanging="13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92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0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6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2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8" w:hanging="13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5"/>
  </w:num>
  <w:num w:numId="5">
    <w:abstractNumId w:val="3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6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8"/>
  </w:num>
  <w:num w:numId="19">
    <w:abstractNumId w:val="1"/>
  </w:num>
  <w:num w:numId="20">
    <w:abstractNumId w:val="19"/>
  </w:num>
  <w:num w:numId="21">
    <w:abstractNumId w:val="23"/>
  </w:num>
  <w:num w:numId="22">
    <w:abstractNumId w:val="14"/>
  </w:num>
  <w:num w:numId="23">
    <w:abstractNumId w:val="18"/>
  </w:num>
  <w:num w:numId="24">
    <w:abstractNumId w:val="2"/>
  </w:num>
  <w:num w:numId="25">
    <w:abstractNumId w:val="27"/>
  </w:num>
  <w:num w:numId="26">
    <w:abstractNumId w:val="26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6F260C"/>
    <w:rsid w:val="1FFB37C4"/>
    <w:rsid w:val="5D521F6E"/>
    <w:rsid w:val="6D1D5F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"/>
      <w:ind w:left="273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243"/>
      <w:ind w:left="500" w:right="1146"/>
      <w:outlineLvl w:val="2"/>
    </w:pPr>
    <w:rPr>
      <w:rFonts w:ascii="Times New Roman" w:hAnsi="Times New Roman" w:eastAsia="Times New Roman" w:cs="Times New Roman"/>
      <w:i/>
      <w:iCs/>
      <w:sz w:val="25"/>
      <w:szCs w:val="25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ind w:left="860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ind w:left="500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paragraph" w:styleId="6">
    <w:name w:val="heading 5"/>
    <w:basedOn w:val="1"/>
    <w:next w:val="1"/>
    <w:qFormat/>
    <w:uiPriority w:val="1"/>
    <w:pPr>
      <w:spacing w:before="10"/>
      <w:ind w:left="60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7">
    <w:name w:val="heading 6"/>
    <w:basedOn w:val="1"/>
    <w:next w:val="1"/>
    <w:qFormat/>
    <w:uiPriority w:val="1"/>
    <w:pPr>
      <w:ind w:left="829" w:hanging="330"/>
      <w:outlineLvl w:val="6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type="paragraph" w:styleId="11">
    <w:name w:val="Title"/>
    <w:basedOn w:val="1"/>
    <w:qFormat/>
    <w:uiPriority w:val="1"/>
    <w:pPr>
      <w:spacing w:before="133"/>
      <w:ind w:left="481" w:right="104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2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4" Type="http://schemas.openxmlformats.org/officeDocument/2006/relationships/fontTable" Target="fontTable.xml"/><Relationship Id="rId93" Type="http://schemas.openxmlformats.org/officeDocument/2006/relationships/numbering" Target="numbering.xml"/><Relationship Id="rId92" Type="http://schemas.openxmlformats.org/officeDocument/2006/relationships/customXml" Target="../customXml/item1.xml"/><Relationship Id="rId91" Type="http://schemas.openxmlformats.org/officeDocument/2006/relationships/image" Target="media/image41.jpeg"/><Relationship Id="rId90" Type="http://schemas.openxmlformats.org/officeDocument/2006/relationships/image" Target="media/image40.jpeg"/><Relationship Id="rId9" Type="http://schemas.openxmlformats.org/officeDocument/2006/relationships/footer" Target="footer5.xml"/><Relationship Id="rId89" Type="http://schemas.openxmlformats.org/officeDocument/2006/relationships/image" Target="media/image39.jpeg"/><Relationship Id="rId88" Type="http://schemas.openxmlformats.org/officeDocument/2006/relationships/image" Target="media/image38.jpeg"/><Relationship Id="rId87" Type="http://schemas.openxmlformats.org/officeDocument/2006/relationships/image" Target="media/image37.jpeg"/><Relationship Id="rId86" Type="http://schemas.openxmlformats.org/officeDocument/2006/relationships/image" Target="media/image36.jpeg"/><Relationship Id="rId85" Type="http://schemas.openxmlformats.org/officeDocument/2006/relationships/image" Target="media/image35.jpeg"/><Relationship Id="rId84" Type="http://schemas.openxmlformats.org/officeDocument/2006/relationships/image" Target="media/image34.jpeg"/><Relationship Id="rId83" Type="http://schemas.openxmlformats.org/officeDocument/2006/relationships/image" Target="media/image33.jpeg"/><Relationship Id="rId82" Type="http://schemas.openxmlformats.org/officeDocument/2006/relationships/image" Target="media/image32.jpeg"/><Relationship Id="rId81" Type="http://schemas.openxmlformats.org/officeDocument/2006/relationships/image" Target="media/image31.jpeg"/><Relationship Id="rId80" Type="http://schemas.openxmlformats.org/officeDocument/2006/relationships/image" Target="media/image30.png"/><Relationship Id="rId8" Type="http://schemas.openxmlformats.org/officeDocument/2006/relationships/footer" Target="footer4.xml"/><Relationship Id="rId79" Type="http://schemas.openxmlformats.org/officeDocument/2006/relationships/image" Target="media/image29.jpeg"/><Relationship Id="rId78" Type="http://schemas.openxmlformats.org/officeDocument/2006/relationships/image" Target="media/image28.jpeg"/><Relationship Id="rId77" Type="http://schemas.openxmlformats.org/officeDocument/2006/relationships/image" Target="media/image27.jpeg"/><Relationship Id="rId76" Type="http://schemas.openxmlformats.org/officeDocument/2006/relationships/image" Target="media/image26.jpeg"/><Relationship Id="rId75" Type="http://schemas.openxmlformats.org/officeDocument/2006/relationships/image" Target="media/image25.jpeg"/><Relationship Id="rId74" Type="http://schemas.openxmlformats.org/officeDocument/2006/relationships/image" Target="media/image24.png"/><Relationship Id="rId73" Type="http://schemas.openxmlformats.org/officeDocument/2006/relationships/image" Target="media/image23.jpeg"/><Relationship Id="rId72" Type="http://schemas.openxmlformats.org/officeDocument/2006/relationships/image" Target="media/image22.jpeg"/><Relationship Id="rId71" Type="http://schemas.openxmlformats.org/officeDocument/2006/relationships/image" Target="media/image21.jpeg"/><Relationship Id="rId70" Type="http://schemas.openxmlformats.org/officeDocument/2006/relationships/image" Target="media/image20.jpeg"/><Relationship Id="rId7" Type="http://schemas.openxmlformats.org/officeDocument/2006/relationships/footer" Target="footer3.xml"/><Relationship Id="rId69" Type="http://schemas.openxmlformats.org/officeDocument/2006/relationships/image" Target="media/image19.jpeg"/><Relationship Id="rId68" Type="http://schemas.openxmlformats.org/officeDocument/2006/relationships/image" Target="media/image18.jpeg"/><Relationship Id="rId67" Type="http://schemas.openxmlformats.org/officeDocument/2006/relationships/image" Target="media/image17.jpeg"/><Relationship Id="rId66" Type="http://schemas.openxmlformats.org/officeDocument/2006/relationships/image" Target="media/image16.jpeg"/><Relationship Id="rId65" Type="http://schemas.openxmlformats.org/officeDocument/2006/relationships/image" Target="media/image15.jpeg"/><Relationship Id="rId64" Type="http://schemas.openxmlformats.org/officeDocument/2006/relationships/image" Target="media/image14.jpeg"/><Relationship Id="rId63" Type="http://schemas.openxmlformats.org/officeDocument/2006/relationships/image" Target="media/image13.png"/><Relationship Id="rId62" Type="http://schemas.openxmlformats.org/officeDocument/2006/relationships/image" Target="media/image12.jpeg"/><Relationship Id="rId61" Type="http://schemas.openxmlformats.org/officeDocument/2006/relationships/image" Target="media/image11.png"/><Relationship Id="rId60" Type="http://schemas.openxmlformats.org/officeDocument/2006/relationships/image" Target="media/image10.jpeg"/><Relationship Id="rId6" Type="http://schemas.openxmlformats.org/officeDocument/2006/relationships/footer" Target="footer2.xml"/><Relationship Id="rId59" Type="http://schemas.openxmlformats.org/officeDocument/2006/relationships/image" Target="media/image9.jpeg"/><Relationship Id="rId58" Type="http://schemas.openxmlformats.org/officeDocument/2006/relationships/image" Target="media/image8.jpeg"/><Relationship Id="rId57" Type="http://schemas.openxmlformats.org/officeDocument/2006/relationships/image" Target="media/image7.jpeg"/><Relationship Id="rId56" Type="http://schemas.openxmlformats.org/officeDocument/2006/relationships/image" Target="media/image6.jpeg"/><Relationship Id="rId55" Type="http://schemas.openxmlformats.org/officeDocument/2006/relationships/image" Target="media/image5.jpeg"/><Relationship Id="rId54" Type="http://schemas.openxmlformats.org/officeDocument/2006/relationships/image" Target="media/image4.jpeg"/><Relationship Id="rId53" Type="http://schemas.openxmlformats.org/officeDocument/2006/relationships/image" Target="media/image3.jpeg"/><Relationship Id="rId52" Type="http://schemas.openxmlformats.org/officeDocument/2006/relationships/image" Target="media/image2.jpeg"/><Relationship Id="rId51" Type="http://schemas.openxmlformats.org/officeDocument/2006/relationships/image" Target="media/image1.jpeg"/><Relationship Id="rId50" Type="http://schemas.openxmlformats.org/officeDocument/2006/relationships/theme" Target="theme/theme1.xml"/><Relationship Id="rId5" Type="http://schemas.openxmlformats.org/officeDocument/2006/relationships/footer" Target="footer1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endnotes" Target="endnotes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9"/>
    <customShpInfo spid="_x0000_s1070"/>
    <customShpInfo spid="_x0000_s1068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27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1"/>
    <customShpInfo spid="_x0000_s1190"/>
    <customShpInfo spid="_x0000_s1192"/>
    <customShpInfo spid="_x0000_s1193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2022-11-27T03:49:00Z</dcterms:created>
  <dc:creator>admin</dc:creator>
  <cp:lastModifiedBy>admin</cp:lastModifiedBy>
  <dcterms:modified xsi:type="dcterms:W3CDTF">2022-11-27T04:02:07Z</dcterms:modified>
  <dc:title>nalayathiran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160964D54C9E4CAA8377D8F967E3B617</vt:lpwstr>
  </property>
</Properties>
</file>